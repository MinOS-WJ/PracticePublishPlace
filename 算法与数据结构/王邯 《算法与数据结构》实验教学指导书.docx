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1CDC" w:rsidRDefault="00A44EF7">
      <w:pPr>
        <w:pStyle w:val="1"/>
        <w:spacing w:before="0" w:after="0" w:line="240" w:lineRule="auto"/>
        <w:jc w:val="center"/>
        <w:rPr>
          <w:rFonts w:ascii="Times New Roman" w:eastAsia="黑体" w:hAnsi="Times New Roman"/>
          <w:sz w:val="28"/>
        </w:rPr>
      </w:pPr>
      <w:bookmarkStart w:id="0" w:name="_Toc22309081"/>
      <w:r>
        <w:rPr>
          <w:rFonts w:ascii="Times New Roman" w:eastAsia="黑体" w:hAnsi="Times New Roman" w:hint="eastAsia"/>
          <w:sz w:val="28"/>
        </w:rPr>
        <w:t>《算法与数据结构》实验教学</w:t>
      </w:r>
      <w:bookmarkEnd w:id="0"/>
      <w:r>
        <w:rPr>
          <w:rFonts w:ascii="Times New Roman" w:eastAsia="黑体" w:hAnsi="Times New Roman" w:hint="eastAsia"/>
          <w:sz w:val="28"/>
        </w:rPr>
        <w:t>指导书</w:t>
      </w:r>
    </w:p>
    <w:p w:rsidR="00A81CDC" w:rsidRDefault="00A81CDC">
      <w:pPr>
        <w:jc w:val="center"/>
        <w:rPr>
          <w:rFonts w:ascii="Times New Roman" w:eastAsia="黑体" w:hAnsi="Times New Roman"/>
          <w:sz w:val="24"/>
        </w:rPr>
      </w:pPr>
    </w:p>
    <w:p w:rsidR="00A81CDC" w:rsidRDefault="00A44EF7">
      <w:pPr>
        <w:outlineLvl w:val="1"/>
        <w:rPr>
          <w:rFonts w:ascii="Times New Roman" w:eastAsia="黑体" w:hAnsi="Times New Roman"/>
          <w:b/>
          <w:bCs/>
          <w:sz w:val="28"/>
          <w:szCs w:val="28"/>
        </w:rPr>
      </w:pPr>
      <w:r>
        <w:rPr>
          <w:rFonts w:ascii="Times New Roman" w:eastAsia="黑体" w:hAnsi="Times New Roman" w:hint="eastAsia"/>
          <w:b/>
          <w:bCs/>
          <w:sz w:val="28"/>
          <w:szCs w:val="28"/>
        </w:rPr>
        <w:t>一</w:t>
      </w:r>
      <w:r>
        <w:rPr>
          <w:rFonts w:ascii="Times New Roman" w:eastAsia="黑体" w:hAnsi="Times New Roman"/>
          <w:b/>
          <w:bCs/>
          <w:sz w:val="28"/>
          <w:szCs w:val="28"/>
        </w:rPr>
        <w:t>、</w:t>
      </w:r>
      <w:r>
        <w:rPr>
          <w:rFonts w:ascii="Times New Roman" w:eastAsia="黑体" w:hAnsi="Times New Roman" w:hint="eastAsia"/>
          <w:b/>
          <w:bCs/>
          <w:sz w:val="28"/>
          <w:szCs w:val="28"/>
        </w:rPr>
        <w:t>课程信息</w:t>
      </w:r>
    </w:p>
    <w:p w:rsidR="00A81CDC" w:rsidRPr="00A73A18" w:rsidRDefault="00A44EF7">
      <w:pPr>
        <w:ind w:firstLineChars="200" w:firstLine="422"/>
        <w:rPr>
          <w:rFonts w:ascii="Times New Roman" w:eastAsia="黑体" w:hAnsi="Times New Roman" w:cs="Times New Roman"/>
          <w:b/>
          <w:bCs/>
        </w:rPr>
      </w:pPr>
      <w:r w:rsidRPr="00A73A18">
        <w:rPr>
          <w:rFonts w:ascii="Times New Roman" w:eastAsia="黑体" w:hAnsi="黑体" w:cs="Times New Roman"/>
          <w:b/>
          <w:bCs/>
        </w:rPr>
        <w:t>课程名称（中文）：算法与数据结构</w:t>
      </w:r>
    </w:p>
    <w:p w:rsidR="00A81CDC" w:rsidRPr="00A73A18" w:rsidRDefault="00A44EF7">
      <w:pPr>
        <w:ind w:firstLineChars="200" w:firstLine="422"/>
        <w:rPr>
          <w:rFonts w:ascii="Times New Roman" w:eastAsia="黑体" w:hAnsi="Times New Roman" w:cs="Times New Roman"/>
          <w:b/>
          <w:bCs/>
        </w:rPr>
      </w:pPr>
      <w:r w:rsidRPr="00A73A18">
        <w:rPr>
          <w:rFonts w:ascii="Times New Roman" w:eastAsia="黑体" w:hAnsi="黑体" w:cs="Times New Roman"/>
          <w:b/>
          <w:bCs/>
        </w:rPr>
        <w:t>课程名称（英文）：</w:t>
      </w:r>
      <w:r w:rsidRPr="00A73A18">
        <w:rPr>
          <w:rFonts w:ascii="Times New Roman" w:eastAsia="黑体" w:hAnsi="Times New Roman" w:cs="Times New Roman"/>
          <w:b/>
          <w:bCs/>
        </w:rPr>
        <w:t>Algorithm and Data Structure</w:t>
      </w:r>
    </w:p>
    <w:p w:rsidR="00A81CDC" w:rsidRPr="00A73A18" w:rsidRDefault="00A44EF7">
      <w:pPr>
        <w:ind w:firstLineChars="200" w:firstLine="422"/>
        <w:rPr>
          <w:rFonts w:ascii="Times New Roman" w:eastAsia="黑体" w:hAnsi="Times New Roman" w:cs="Times New Roman"/>
          <w:b/>
          <w:bCs/>
        </w:rPr>
      </w:pPr>
      <w:r w:rsidRPr="00A73A18">
        <w:rPr>
          <w:rFonts w:ascii="Times New Roman" w:eastAsia="黑体" w:hAnsi="黑体" w:cs="Times New Roman"/>
          <w:b/>
          <w:bCs/>
        </w:rPr>
        <w:t>课程代码：</w:t>
      </w:r>
      <w:r w:rsidRPr="00A73A18">
        <w:rPr>
          <w:rFonts w:ascii="Times New Roman" w:eastAsia="黑体" w:hAnsi="Times New Roman" w:cs="Times New Roman"/>
          <w:b/>
          <w:bCs/>
        </w:rPr>
        <w:t>05B40120</w:t>
      </w:r>
    </w:p>
    <w:p w:rsidR="00A81CDC" w:rsidRPr="00A73A18" w:rsidRDefault="00A44EF7">
      <w:pPr>
        <w:ind w:firstLineChars="200" w:firstLine="422"/>
        <w:rPr>
          <w:rFonts w:ascii="Times New Roman" w:eastAsia="黑体" w:hAnsi="Times New Roman" w:cs="Times New Roman"/>
          <w:b/>
          <w:bCs/>
        </w:rPr>
      </w:pPr>
      <w:r w:rsidRPr="00A73A18">
        <w:rPr>
          <w:rFonts w:ascii="Times New Roman" w:eastAsia="黑体" w:hAnsi="黑体" w:cs="Times New Roman"/>
          <w:b/>
          <w:bCs/>
        </w:rPr>
        <w:t>课程类别：学科基础课</w:t>
      </w:r>
    </w:p>
    <w:p w:rsidR="00A81CDC" w:rsidRPr="00A73A18" w:rsidRDefault="00A44EF7">
      <w:pPr>
        <w:ind w:firstLineChars="200" w:firstLine="422"/>
        <w:rPr>
          <w:rFonts w:ascii="Times New Roman" w:eastAsia="黑体" w:hAnsi="Times New Roman" w:cs="Times New Roman"/>
          <w:b/>
          <w:bCs/>
        </w:rPr>
      </w:pPr>
      <w:r w:rsidRPr="00A73A18">
        <w:rPr>
          <w:rFonts w:ascii="Times New Roman" w:eastAsia="黑体" w:hAnsi="黑体" w:cs="Times New Roman"/>
          <w:b/>
          <w:bCs/>
        </w:rPr>
        <w:t>课程性质：必修</w:t>
      </w:r>
    </w:p>
    <w:p w:rsidR="00A81CDC" w:rsidRPr="00A73A18" w:rsidRDefault="00A44EF7">
      <w:pPr>
        <w:ind w:firstLineChars="200" w:firstLine="422"/>
        <w:rPr>
          <w:rFonts w:ascii="Times New Roman" w:eastAsia="黑体" w:hAnsi="Times New Roman" w:cs="Times New Roman"/>
          <w:b/>
          <w:bCs/>
        </w:rPr>
      </w:pPr>
      <w:r w:rsidRPr="00A73A18">
        <w:rPr>
          <w:rFonts w:ascii="Times New Roman" w:eastAsia="黑体" w:hAnsi="黑体" w:cs="Times New Roman"/>
          <w:b/>
          <w:bCs/>
        </w:rPr>
        <w:t>计划学时：</w:t>
      </w:r>
      <w:r w:rsidRPr="00A73A18">
        <w:rPr>
          <w:rFonts w:ascii="Times New Roman" w:eastAsia="黑体" w:hAnsi="Times New Roman" w:cs="Times New Roman"/>
          <w:b/>
          <w:bCs/>
        </w:rPr>
        <w:t>80</w:t>
      </w:r>
      <w:r w:rsidRPr="00A73A18">
        <w:rPr>
          <w:rFonts w:ascii="Times New Roman" w:eastAsia="黑体" w:hAnsi="黑体" w:cs="Times New Roman"/>
          <w:b/>
          <w:bCs/>
        </w:rPr>
        <w:t>（理论学时：</w:t>
      </w:r>
      <w:r w:rsidRPr="00A73A18">
        <w:rPr>
          <w:rFonts w:ascii="Times New Roman" w:eastAsia="黑体" w:hAnsi="Times New Roman" w:cs="Times New Roman"/>
          <w:b/>
          <w:bCs/>
        </w:rPr>
        <w:t>6</w:t>
      </w:r>
      <w:r w:rsidR="00B519C6">
        <w:rPr>
          <w:rFonts w:ascii="Times New Roman" w:eastAsia="黑体" w:hAnsi="Times New Roman" w:cs="Times New Roman" w:hint="eastAsia"/>
          <w:b/>
          <w:bCs/>
        </w:rPr>
        <w:t>4</w:t>
      </w:r>
      <w:r w:rsidRPr="00A73A18">
        <w:rPr>
          <w:rFonts w:ascii="Times New Roman" w:eastAsia="黑体" w:hAnsi="黑体" w:cs="Times New Roman"/>
          <w:b/>
          <w:bCs/>
        </w:rPr>
        <w:t>、实验学时</w:t>
      </w:r>
      <w:r w:rsidR="00B519C6">
        <w:rPr>
          <w:rFonts w:ascii="Times New Roman" w:eastAsia="黑体" w:hAnsi="Times New Roman" w:cs="Times New Roman" w:hint="eastAsia"/>
          <w:b/>
          <w:bCs/>
        </w:rPr>
        <w:t>16</w:t>
      </w:r>
      <w:r w:rsidRPr="00A73A18">
        <w:rPr>
          <w:rFonts w:ascii="Times New Roman" w:eastAsia="黑体" w:hAnsi="黑体" w:cs="Times New Roman"/>
          <w:b/>
          <w:bCs/>
        </w:rPr>
        <w:t>、课外学时：</w:t>
      </w:r>
      <w:r w:rsidRPr="00A73A18">
        <w:rPr>
          <w:rFonts w:ascii="Times New Roman" w:eastAsia="黑体" w:hAnsi="Times New Roman" w:cs="Times New Roman"/>
          <w:b/>
          <w:bCs/>
        </w:rPr>
        <w:t>0</w:t>
      </w:r>
      <w:r w:rsidRPr="00A73A18">
        <w:rPr>
          <w:rFonts w:ascii="Times New Roman" w:eastAsia="黑体" w:hAnsi="黑体" w:cs="Times New Roman"/>
          <w:b/>
          <w:bCs/>
        </w:rPr>
        <w:t>）</w:t>
      </w:r>
    </w:p>
    <w:p w:rsidR="00A81CDC" w:rsidRPr="00A73A18" w:rsidRDefault="00A44EF7">
      <w:pPr>
        <w:ind w:firstLineChars="200" w:firstLine="422"/>
        <w:rPr>
          <w:rFonts w:ascii="Times New Roman" w:eastAsia="黑体" w:hAnsi="Times New Roman" w:cs="Times New Roman"/>
          <w:b/>
          <w:bCs/>
        </w:rPr>
      </w:pPr>
      <w:r w:rsidRPr="00A73A18">
        <w:rPr>
          <w:rFonts w:ascii="Times New Roman" w:eastAsia="黑体" w:hAnsi="黑体" w:cs="Times New Roman"/>
          <w:b/>
          <w:bCs/>
        </w:rPr>
        <w:t>计划学分：</w:t>
      </w:r>
      <w:r w:rsidRPr="00A73A18">
        <w:rPr>
          <w:rFonts w:ascii="Times New Roman" w:eastAsia="黑体" w:hAnsi="Times New Roman" w:cs="Times New Roman"/>
          <w:b/>
          <w:bCs/>
        </w:rPr>
        <w:t>5</w:t>
      </w:r>
    </w:p>
    <w:p w:rsidR="00A81CDC" w:rsidRPr="00A73A18" w:rsidRDefault="00A44EF7">
      <w:pPr>
        <w:ind w:firstLineChars="200" w:firstLine="422"/>
        <w:rPr>
          <w:rFonts w:ascii="Times New Roman" w:eastAsia="黑体" w:hAnsi="Times New Roman" w:cs="Times New Roman"/>
          <w:b/>
          <w:bCs/>
        </w:rPr>
      </w:pPr>
      <w:r w:rsidRPr="00A73A18">
        <w:rPr>
          <w:rFonts w:ascii="Times New Roman" w:eastAsia="黑体" w:hAnsi="黑体" w:cs="Times New Roman"/>
          <w:b/>
          <w:bCs/>
        </w:rPr>
        <w:t>先修课程：计算机程序设计基础、面向对象程序设计、离散结构</w:t>
      </w:r>
    </w:p>
    <w:p w:rsidR="00A81CDC" w:rsidRPr="00A73A18" w:rsidRDefault="00A44EF7">
      <w:pPr>
        <w:ind w:firstLineChars="200" w:firstLine="422"/>
        <w:rPr>
          <w:rFonts w:ascii="Times New Roman" w:eastAsia="黑体" w:hAnsi="Times New Roman" w:cs="Times New Roman"/>
          <w:b/>
          <w:bCs/>
        </w:rPr>
      </w:pPr>
      <w:r w:rsidRPr="00A73A18">
        <w:rPr>
          <w:rFonts w:ascii="Times New Roman" w:eastAsia="黑体" w:hAnsi="黑体" w:cs="Times New Roman"/>
          <w:b/>
          <w:bCs/>
        </w:rPr>
        <w:t>开课院部：计算机科学与工程学院</w:t>
      </w:r>
    </w:p>
    <w:p w:rsidR="00A81CDC" w:rsidRPr="00A73A18" w:rsidRDefault="00A44EF7">
      <w:pPr>
        <w:ind w:firstLineChars="200" w:firstLine="422"/>
        <w:rPr>
          <w:rFonts w:ascii="Times New Roman" w:eastAsia="黑体" w:hAnsi="Times New Roman" w:cs="Times New Roman"/>
          <w:b/>
          <w:bCs/>
        </w:rPr>
      </w:pPr>
      <w:r w:rsidRPr="00A73A18">
        <w:rPr>
          <w:rFonts w:ascii="Times New Roman" w:eastAsia="黑体" w:hAnsi="黑体" w:cs="Times New Roman"/>
          <w:b/>
          <w:bCs/>
        </w:rPr>
        <w:t>适用专业：</w:t>
      </w:r>
      <w:r w:rsidR="00A73A18" w:rsidRPr="00A73A18">
        <w:rPr>
          <w:rFonts w:ascii="Times New Roman" w:eastAsia="黑体" w:hAnsi="黑体" w:cs="Times New Roman"/>
          <w:b/>
          <w:bCs/>
        </w:rPr>
        <w:t>数字媒体</w:t>
      </w:r>
      <w:r w:rsidR="0021751E">
        <w:rPr>
          <w:rFonts w:ascii="Times New Roman" w:eastAsia="黑体" w:hAnsi="黑体" w:cs="Times New Roman" w:hint="eastAsia"/>
          <w:b/>
          <w:bCs/>
        </w:rPr>
        <w:t>技术</w:t>
      </w:r>
    </w:p>
    <w:p w:rsidR="00A81CDC" w:rsidRPr="00A73A18" w:rsidRDefault="00A44EF7">
      <w:pPr>
        <w:ind w:firstLineChars="200" w:firstLine="422"/>
        <w:rPr>
          <w:rFonts w:ascii="Times New Roman" w:eastAsia="黑体" w:hAnsi="Times New Roman" w:cs="Times New Roman"/>
          <w:b/>
          <w:bCs/>
        </w:rPr>
      </w:pPr>
      <w:r w:rsidRPr="00A73A18">
        <w:rPr>
          <w:rFonts w:ascii="Times New Roman" w:eastAsia="黑体" w:hAnsi="黑体" w:cs="Times New Roman"/>
          <w:b/>
          <w:bCs/>
        </w:rPr>
        <w:t>课程负责人：</w:t>
      </w:r>
      <w:r w:rsidR="00C733A0" w:rsidRPr="00A73A18">
        <w:rPr>
          <w:rFonts w:ascii="Times New Roman" w:eastAsia="黑体" w:hAnsi="黑体" w:cs="Times New Roman"/>
          <w:b/>
          <w:bCs/>
        </w:rPr>
        <w:t>朱锐</w:t>
      </w:r>
    </w:p>
    <w:p w:rsidR="00A81CDC" w:rsidRPr="00A73A18" w:rsidRDefault="00A44EF7">
      <w:pPr>
        <w:ind w:firstLineChars="200" w:firstLine="422"/>
        <w:rPr>
          <w:rFonts w:ascii="Times New Roman" w:eastAsia="黑体" w:hAnsi="Times New Roman" w:cs="Times New Roman"/>
          <w:b/>
          <w:bCs/>
        </w:rPr>
      </w:pPr>
      <w:r w:rsidRPr="00A73A18">
        <w:rPr>
          <w:rFonts w:ascii="Times New Roman" w:eastAsia="黑体" w:hAnsi="黑体" w:cs="Times New Roman"/>
          <w:b/>
          <w:bCs/>
        </w:rPr>
        <w:t>课程网站：</w:t>
      </w:r>
      <w:r w:rsidRPr="00A73A18">
        <w:rPr>
          <w:rFonts w:ascii="Times New Roman" w:eastAsia="黑体" w:hAnsi="Times New Roman" w:cs="Times New Roman"/>
          <w:b/>
          <w:bCs/>
        </w:rPr>
        <w:t>http://csewit.fanya.chaoxing.com</w:t>
      </w:r>
    </w:p>
    <w:p w:rsidR="00A81CDC" w:rsidRDefault="00A44EF7">
      <w:pPr>
        <w:outlineLvl w:val="1"/>
        <w:rPr>
          <w:rFonts w:ascii="Times New Roman" w:eastAsia="黑体" w:hAnsi="Times New Roman" w:cs="黑体"/>
          <w:b/>
          <w:bCs/>
          <w:sz w:val="28"/>
          <w:szCs w:val="28"/>
        </w:rPr>
      </w:pPr>
      <w:r>
        <w:rPr>
          <w:rFonts w:ascii="Times New Roman" w:eastAsia="黑体" w:hAnsi="Times New Roman" w:cs="黑体" w:hint="eastAsia"/>
          <w:b/>
          <w:bCs/>
          <w:sz w:val="28"/>
          <w:szCs w:val="28"/>
        </w:rPr>
        <w:t>二、实验教学内容及支撑的课程目标</w:t>
      </w:r>
    </w:p>
    <w:tbl>
      <w:tblPr>
        <w:tblW w:w="8357" w:type="dxa"/>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52"/>
        <w:gridCol w:w="1317"/>
        <w:gridCol w:w="3150"/>
        <w:gridCol w:w="2106"/>
        <w:gridCol w:w="557"/>
        <w:gridCol w:w="675"/>
      </w:tblGrid>
      <w:tr w:rsidR="00A81CDC">
        <w:trPr>
          <w:trHeight w:val="454"/>
          <w:tblHeader/>
        </w:trPr>
        <w:tc>
          <w:tcPr>
            <w:tcW w:w="552" w:type="dxa"/>
            <w:tcBorders>
              <w:top w:val="single" w:sz="8" w:space="0" w:color="auto"/>
              <w:left w:val="single" w:sz="8" w:space="0" w:color="auto"/>
              <w:bottom w:val="single" w:sz="8" w:space="0" w:color="auto"/>
              <w:right w:val="single" w:sz="8" w:space="0" w:color="auto"/>
            </w:tcBorders>
            <w:shd w:val="clear" w:color="auto" w:fill="auto"/>
            <w:vAlign w:val="center"/>
          </w:tcPr>
          <w:p w:rsidR="00A81CDC" w:rsidRDefault="00A44EF7">
            <w:pPr>
              <w:jc w:val="center"/>
              <w:rPr>
                <w:rFonts w:ascii="黑体" w:eastAsia="黑体" w:hAnsi="黑体" w:cs="黑体"/>
                <w:b/>
                <w:bCs/>
              </w:rPr>
            </w:pPr>
            <w:r>
              <w:rPr>
                <w:rFonts w:ascii="黑体" w:eastAsia="黑体" w:hAnsi="黑体" w:cs="黑体" w:hint="eastAsia"/>
                <w:b/>
                <w:bCs/>
              </w:rPr>
              <w:t>序号</w:t>
            </w:r>
          </w:p>
        </w:tc>
        <w:tc>
          <w:tcPr>
            <w:tcW w:w="1317" w:type="dxa"/>
            <w:tcBorders>
              <w:top w:val="single" w:sz="8" w:space="0" w:color="auto"/>
              <w:left w:val="single" w:sz="8" w:space="0" w:color="auto"/>
              <w:bottom w:val="single" w:sz="8" w:space="0" w:color="auto"/>
              <w:right w:val="single" w:sz="8" w:space="0" w:color="auto"/>
            </w:tcBorders>
            <w:shd w:val="clear" w:color="auto" w:fill="auto"/>
            <w:vAlign w:val="center"/>
          </w:tcPr>
          <w:p w:rsidR="00A81CDC" w:rsidRDefault="00A44EF7">
            <w:pPr>
              <w:jc w:val="center"/>
              <w:rPr>
                <w:rFonts w:ascii="黑体" w:eastAsia="黑体" w:hAnsi="黑体" w:cs="黑体"/>
                <w:b/>
                <w:bCs/>
              </w:rPr>
            </w:pPr>
            <w:r>
              <w:rPr>
                <w:rFonts w:ascii="黑体" w:eastAsia="黑体" w:hAnsi="黑体" w:cs="黑体" w:hint="eastAsia"/>
                <w:b/>
                <w:bCs/>
              </w:rPr>
              <w:t>实验项目名称</w:t>
            </w:r>
          </w:p>
        </w:tc>
        <w:tc>
          <w:tcPr>
            <w:tcW w:w="3150" w:type="dxa"/>
            <w:tcBorders>
              <w:top w:val="single" w:sz="8" w:space="0" w:color="auto"/>
              <w:left w:val="single" w:sz="8" w:space="0" w:color="auto"/>
              <w:bottom w:val="single" w:sz="8" w:space="0" w:color="auto"/>
              <w:right w:val="single" w:sz="8" w:space="0" w:color="auto"/>
            </w:tcBorders>
            <w:shd w:val="clear" w:color="auto" w:fill="auto"/>
            <w:vAlign w:val="center"/>
          </w:tcPr>
          <w:p w:rsidR="00A81CDC" w:rsidRDefault="00A44EF7">
            <w:pPr>
              <w:jc w:val="center"/>
              <w:rPr>
                <w:rFonts w:ascii="黑体" w:eastAsia="黑体" w:hAnsi="黑体" w:cs="黑体"/>
                <w:b/>
                <w:bCs/>
              </w:rPr>
            </w:pPr>
            <w:r>
              <w:rPr>
                <w:rFonts w:ascii="Times New Roman" w:eastAsia="宋体" w:hAnsi="Times New Roman" w:cs="黑体" w:hint="eastAsia"/>
                <w:b/>
                <w:bCs/>
              </w:rPr>
              <w:t>实践教学主要内容及</w:t>
            </w:r>
            <w:r>
              <w:rPr>
                <w:rFonts w:ascii="Times New Roman" w:eastAsia="宋体" w:hAnsi="Times New Roman" w:cs="黑体"/>
                <w:b/>
                <w:bCs/>
              </w:rPr>
              <w:t>重难点</w:t>
            </w:r>
          </w:p>
        </w:tc>
        <w:tc>
          <w:tcPr>
            <w:tcW w:w="2106" w:type="dxa"/>
            <w:tcBorders>
              <w:top w:val="single" w:sz="8" w:space="0" w:color="auto"/>
              <w:left w:val="single" w:sz="8" w:space="0" w:color="auto"/>
              <w:bottom w:val="single" w:sz="8" w:space="0" w:color="auto"/>
              <w:right w:val="single" w:sz="8" w:space="0" w:color="auto"/>
            </w:tcBorders>
            <w:shd w:val="clear" w:color="auto" w:fill="auto"/>
            <w:vAlign w:val="center"/>
          </w:tcPr>
          <w:p w:rsidR="00A81CDC" w:rsidRDefault="00A44EF7">
            <w:pPr>
              <w:jc w:val="center"/>
              <w:rPr>
                <w:rFonts w:ascii="黑体" w:eastAsia="黑体" w:hAnsi="黑体" w:cs="黑体"/>
                <w:b/>
                <w:bCs/>
              </w:rPr>
            </w:pPr>
            <w:r>
              <w:rPr>
                <w:rFonts w:ascii="黑体" w:eastAsia="黑体" w:hAnsi="黑体" w:cs="黑体" w:hint="eastAsia"/>
                <w:b/>
                <w:bCs/>
                <w:sz w:val="20"/>
              </w:rPr>
              <w:t>拟达成的教学目标</w:t>
            </w:r>
          </w:p>
        </w:tc>
        <w:tc>
          <w:tcPr>
            <w:tcW w:w="557" w:type="dxa"/>
            <w:tcBorders>
              <w:top w:val="single" w:sz="8" w:space="0" w:color="auto"/>
              <w:left w:val="single" w:sz="8" w:space="0" w:color="auto"/>
              <w:bottom w:val="single" w:sz="8" w:space="0" w:color="auto"/>
              <w:right w:val="single" w:sz="8" w:space="0" w:color="auto"/>
            </w:tcBorders>
            <w:shd w:val="clear" w:color="auto" w:fill="auto"/>
            <w:vAlign w:val="center"/>
          </w:tcPr>
          <w:p w:rsidR="00A81CDC" w:rsidRDefault="00A44EF7">
            <w:pPr>
              <w:jc w:val="center"/>
              <w:rPr>
                <w:rFonts w:ascii="黑体" w:eastAsia="黑体" w:hAnsi="黑体" w:cs="黑体"/>
                <w:b/>
                <w:bCs/>
              </w:rPr>
            </w:pPr>
            <w:r>
              <w:rPr>
                <w:rFonts w:ascii="黑体" w:eastAsia="黑体" w:hAnsi="黑体" w:cs="黑体" w:hint="eastAsia"/>
                <w:b/>
                <w:bCs/>
              </w:rPr>
              <w:t>学时</w:t>
            </w:r>
          </w:p>
        </w:tc>
        <w:tc>
          <w:tcPr>
            <w:tcW w:w="675" w:type="dxa"/>
            <w:tcBorders>
              <w:top w:val="single" w:sz="8" w:space="0" w:color="auto"/>
              <w:left w:val="single" w:sz="8" w:space="0" w:color="auto"/>
              <w:bottom w:val="single" w:sz="8" w:space="0" w:color="auto"/>
              <w:right w:val="single" w:sz="8" w:space="0" w:color="auto"/>
            </w:tcBorders>
            <w:shd w:val="clear" w:color="auto" w:fill="auto"/>
            <w:vAlign w:val="center"/>
          </w:tcPr>
          <w:p w:rsidR="00A81CDC" w:rsidRDefault="00A44EF7">
            <w:pPr>
              <w:jc w:val="center"/>
              <w:rPr>
                <w:rFonts w:ascii="黑体" w:eastAsia="黑体" w:hAnsi="黑体" w:cs="黑体"/>
                <w:b/>
                <w:bCs/>
              </w:rPr>
            </w:pPr>
            <w:r>
              <w:rPr>
                <w:rFonts w:ascii="黑体" w:eastAsia="黑体" w:hAnsi="黑体" w:cs="黑体" w:hint="eastAsia"/>
                <w:b/>
                <w:bCs/>
              </w:rPr>
              <w:t>类型</w:t>
            </w:r>
          </w:p>
        </w:tc>
      </w:tr>
      <w:tr w:rsidR="00A81CDC">
        <w:tblPrEx>
          <w:tblBorders>
            <w:top w:val="single" w:sz="8" w:space="0" w:color="auto"/>
            <w:left w:val="none" w:sz="0" w:space="0" w:color="auto"/>
            <w:bottom w:val="single" w:sz="8" w:space="0" w:color="auto"/>
            <w:right w:val="none" w:sz="0" w:space="0" w:color="auto"/>
            <w:insideH w:val="none" w:sz="0" w:space="0" w:color="auto"/>
            <w:insideV w:val="none" w:sz="0" w:space="0" w:color="auto"/>
          </w:tblBorders>
        </w:tblPrEx>
        <w:trPr>
          <w:trHeight w:val="1134"/>
        </w:trPr>
        <w:tc>
          <w:tcPr>
            <w:tcW w:w="552"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rPr>
              <w:t>一</w:t>
            </w:r>
          </w:p>
        </w:tc>
        <w:tc>
          <w:tcPr>
            <w:tcW w:w="1317"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szCs w:val="21"/>
              </w:rPr>
              <w:t>线性结构综合应用</w:t>
            </w:r>
            <w:r>
              <w:rPr>
                <w:rFonts w:ascii="Times New Roman" w:hAnsi="Times New Roman" w:cs="Times New Roman"/>
                <w:szCs w:val="21"/>
              </w:rPr>
              <w:t>1</w:t>
            </w:r>
          </w:p>
        </w:tc>
        <w:tc>
          <w:tcPr>
            <w:tcW w:w="3150"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szCs w:val="21"/>
              </w:rPr>
            </w:pPr>
            <w:r>
              <w:rPr>
                <w:rFonts w:ascii="Times New Roman" w:hAnsi="Times New Roman" w:cs="Times New Roman"/>
                <w:szCs w:val="21"/>
              </w:rPr>
              <w:t>顺序表的应用：设计算法并编程实现</w:t>
            </w:r>
            <w:r>
              <w:rPr>
                <w:rFonts w:ascii="Times New Roman" w:hAnsi="Times New Roman" w:cs="Times New Roman"/>
              </w:rPr>
              <w:t>用顺序表基本运算解决实际问题，并分析</w:t>
            </w:r>
            <w:r>
              <w:rPr>
                <w:rFonts w:ascii="Times New Roman" w:hAnsi="Times New Roman" w:cs="Times New Roman"/>
                <w:szCs w:val="21"/>
              </w:rPr>
              <w:t>算法的时间和空间复杂性。</w:t>
            </w:r>
            <w:r>
              <w:rPr>
                <w:rFonts w:ascii="Times New Roman" w:hAnsi="Times New Roman" w:cs="Times New Roman"/>
              </w:rPr>
              <w:t>完成实验报告</w:t>
            </w:r>
            <w:r>
              <w:rPr>
                <w:rFonts w:ascii="Times New Roman" w:hAnsi="Times New Roman" w:cs="Times New Roman"/>
                <w:szCs w:val="21"/>
              </w:rPr>
              <w:t>。</w:t>
            </w:r>
          </w:p>
        </w:tc>
        <w:tc>
          <w:tcPr>
            <w:tcW w:w="2106"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szCs w:val="21"/>
              </w:rPr>
              <w:t>支撑教学目标</w:t>
            </w:r>
            <w:r>
              <w:rPr>
                <w:rFonts w:ascii="Times New Roman" w:hAnsi="Times New Roman" w:cs="Times New Roman"/>
                <w:szCs w:val="21"/>
              </w:rPr>
              <w:t>1</w:t>
            </w:r>
            <w:r>
              <w:rPr>
                <w:rFonts w:ascii="Times New Roman" w:hAnsi="Times New Roman" w:cs="Times New Roman"/>
                <w:szCs w:val="21"/>
              </w:rPr>
              <w:t>，理解数据结构的基本概念，学习算法以及算法分析的基本方法。具体而言：</w:t>
            </w:r>
            <w:r>
              <w:rPr>
                <w:rFonts w:ascii="Times New Roman" w:hAnsi="Times New Roman" w:cs="Times New Roman"/>
              </w:rPr>
              <w:t>用顺序表基本运算解决实际问题，并分析</w:t>
            </w:r>
            <w:r>
              <w:rPr>
                <w:rFonts w:ascii="Times New Roman" w:hAnsi="Times New Roman" w:cs="Times New Roman"/>
                <w:szCs w:val="21"/>
              </w:rPr>
              <w:t>算法的时间和空间复杂性。</w:t>
            </w:r>
          </w:p>
        </w:tc>
        <w:tc>
          <w:tcPr>
            <w:tcW w:w="557" w:type="dxa"/>
            <w:tcBorders>
              <w:top w:val="single" w:sz="8" w:space="0" w:color="auto"/>
              <w:left w:val="single" w:sz="8" w:space="0" w:color="auto"/>
              <w:bottom w:val="single" w:sz="8" w:space="0" w:color="auto"/>
              <w:right w:val="single" w:sz="8" w:space="0" w:color="auto"/>
            </w:tcBorders>
            <w:vAlign w:val="center"/>
          </w:tcPr>
          <w:p w:rsidR="00A81CDC" w:rsidRDefault="00334D75">
            <w:pPr>
              <w:rPr>
                <w:rFonts w:ascii="Times New Roman" w:hAnsi="Times New Roman" w:cs="Times New Roman"/>
              </w:rPr>
            </w:pPr>
            <w:r>
              <w:rPr>
                <w:rFonts w:ascii="Times New Roman" w:hAnsi="Times New Roman" w:cs="Times New Roman" w:hint="eastAsia"/>
              </w:rPr>
              <w:t>1</w:t>
            </w:r>
          </w:p>
        </w:tc>
        <w:tc>
          <w:tcPr>
            <w:tcW w:w="675"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rPr>
              <w:t>基础型实验</w:t>
            </w:r>
          </w:p>
        </w:tc>
      </w:tr>
      <w:tr w:rsidR="00A81CDC">
        <w:tblPrEx>
          <w:tblBorders>
            <w:top w:val="single" w:sz="8" w:space="0" w:color="auto"/>
            <w:left w:val="none" w:sz="0" w:space="0" w:color="auto"/>
            <w:bottom w:val="single" w:sz="8" w:space="0" w:color="auto"/>
            <w:right w:val="none" w:sz="0" w:space="0" w:color="auto"/>
            <w:insideH w:val="none" w:sz="0" w:space="0" w:color="auto"/>
            <w:insideV w:val="none" w:sz="0" w:space="0" w:color="auto"/>
          </w:tblBorders>
        </w:tblPrEx>
        <w:trPr>
          <w:trHeight w:val="1134"/>
        </w:trPr>
        <w:tc>
          <w:tcPr>
            <w:tcW w:w="552"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rPr>
              <w:t>二</w:t>
            </w:r>
          </w:p>
        </w:tc>
        <w:tc>
          <w:tcPr>
            <w:tcW w:w="1317"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szCs w:val="21"/>
              </w:rPr>
              <w:t>线性结构综合应用</w:t>
            </w:r>
            <w:r>
              <w:rPr>
                <w:rFonts w:ascii="Times New Roman" w:hAnsi="Times New Roman" w:cs="Times New Roman"/>
                <w:szCs w:val="21"/>
              </w:rPr>
              <w:t>2</w:t>
            </w:r>
          </w:p>
        </w:tc>
        <w:tc>
          <w:tcPr>
            <w:tcW w:w="3150"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szCs w:val="21"/>
              </w:rPr>
            </w:pPr>
            <w:r>
              <w:rPr>
                <w:rFonts w:ascii="Times New Roman" w:hAnsi="Times New Roman" w:cs="Times New Roman"/>
                <w:szCs w:val="21"/>
              </w:rPr>
              <w:t>链表的应用：</w:t>
            </w:r>
            <w:r>
              <w:rPr>
                <w:rFonts w:ascii="Times New Roman" w:hAnsi="Times New Roman" w:cs="Times New Roman"/>
              </w:rPr>
              <w:t>用链表基本运算解决</w:t>
            </w:r>
            <w:r>
              <w:rPr>
                <w:rFonts w:ascii="Times New Roman" w:hAnsi="Times New Roman" w:cs="Times New Roman"/>
                <w:szCs w:val="21"/>
              </w:rPr>
              <w:t>一元多项式求和</w:t>
            </w:r>
            <w:r>
              <w:rPr>
                <w:rFonts w:ascii="Times New Roman" w:hAnsi="Times New Roman" w:cs="Times New Roman"/>
              </w:rPr>
              <w:t>问题，完成实验报告。</w:t>
            </w:r>
          </w:p>
        </w:tc>
        <w:tc>
          <w:tcPr>
            <w:tcW w:w="2106"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szCs w:val="21"/>
              </w:rPr>
              <w:t>支撑教学目标</w:t>
            </w:r>
            <w:r>
              <w:rPr>
                <w:rFonts w:ascii="Times New Roman" w:hAnsi="Times New Roman" w:cs="Times New Roman" w:hint="eastAsia"/>
                <w:szCs w:val="21"/>
              </w:rPr>
              <w:t>1</w:t>
            </w:r>
            <w:r>
              <w:rPr>
                <w:rFonts w:ascii="Times New Roman" w:hAnsi="Times New Roman" w:cs="Times New Roman"/>
                <w:szCs w:val="21"/>
              </w:rPr>
              <w:t>，掌握基本数据结构的原理和方法。具体而言：</w:t>
            </w:r>
            <w:r>
              <w:rPr>
                <w:rFonts w:ascii="Times New Roman" w:hAnsi="Times New Roman" w:cs="Times New Roman"/>
              </w:rPr>
              <w:t>用链表基本运算解决</w:t>
            </w:r>
            <w:r>
              <w:rPr>
                <w:rFonts w:ascii="Times New Roman" w:hAnsi="Times New Roman" w:cs="Times New Roman"/>
                <w:szCs w:val="21"/>
              </w:rPr>
              <w:t>一元多项式求和</w:t>
            </w:r>
            <w:r>
              <w:rPr>
                <w:rFonts w:ascii="Times New Roman" w:hAnsi="Times New Roman" w:cs="Times New Roman"/>
              </w:rPr>
              <w:t>问题。</w:t>
            </w:r>
          </w:p>
        </w:tc>
        <w:tc>
          <w:tcPr>
            <w:tcW w:w="557" w:type="dxa"/>
            <w:tcBorders>
              <w:top w:val="single" w:sz="8" w:space="0" w:color="auto"/>
              <w:left w:val="single" w:sz="8" w:space="0" w:color="auto"/>
              <w:bottom w:val="single" w:sz="8" w:space="0" w:color="auto"/>
              <w:right w:val="single" w:sz="8" w:space="0" w:color="auto"/>
            </w:tcBorders>
            <w:vAlign w:val="center"/>
          </w:tcPr>
          <w:p w:rsidR="00A81CDC" w:rsidRDefault="00334D75">
            <w:pPr>
              <w:rPr>
                <w:rFonts w:ascii="Times New Roman" w:hAnsi="Times New Roman" w:cs="Times New Roman"/>
              </w:rPr>
            </w:pPr>
            <w:r>
              <w:rPr>
                <w:rFonts w:ascii="Times New Roman" w:hAnsi="Times New Roman" w:cs="Times New Roman" w:hint="eastAsia"/>
              </w:rPr>
              <w:t>1</w:t>
            </w:r>
          </w:p>
        </w:tc>
        <w:tc>
          <w:tcPr>
            <w:tcW w:w="675"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rPr>
              <w:t>基础型实验</w:t>
            </w:r>
          </w:p>
        </w:tc>
      </w:tr>
      <w:tr w:rsidR="00A81CDC">
        <w:tblPrEx>
          <w:tblBorders>
            <w:top w:val="single" w:sz="8" w:space="0" w:color="auto"/>
            <w:left w:val="none" w:sz="0" w:space="0" w:color="auto"/>
            <w:bottom w:val="single" w:sz="8" w:space="0" w:color="auto"/>
            <w:right w:val="none" w:sz="0" w:space="0" w:color="auto"/>
            <w:insideH w:val="none" w:sz="0" w:space="0" w:color="auto"/>
            <w:insideV w:val="none" w:sz="0" w:space="0" w:color="auto"/>
          </w:tblBorders>
        </w:tblPrEx>
        <w:trPr>
          <w:trHeight w:val="1134"/>
        </w:trPr>
        <w:tc>
          <w:tcPr>
            <w:tcW w:w="552"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rPr>
              <w:t>三</w:t>
            </w:r>
          </w:p>
        </w:tc>
        <w:tc>
          <w:tcPr>
            <w:tcW w:w="1317"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szCs w:val="21"/>
              </w:rPr>
              <w:t>线性结构综合应用</w:t>
            </w:r>
            <w:r>
              <w:rPr>
                <w:rFonts w:ascii="Times New Roman" w:hAnsi="Times New Roman" w:cs="Times New Roman"/>
                <w:szCs w:val="21"/>
              </w:rPr>
              <w:t>3</w:t>
            </w:r>
          </w:p>
        </w:tc>
        <w:tc>
          <w:tcPr>
            <w:tcW w:w="3150"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szCs w:val="21"/>
              </w:rPr>
            </w:pPr>
            <w:r>
              <w:rPr>
                <w:rFonts w:ascii="Times New Roman" w:hAnsi="Times New Roman" w:cs="Times New Roman"/>
                <w:szCs w:val="21"/>
              </w:rPr>
              <w:t>栈的应用：设计算法并编程实现</w:t>
            </w:r>
            <w:r>
              <w:rPr>
                <w:rFonts w:ascii="Times New Roman" w:hAnsi="Times New Roman" w:cs="Times New Roman"/>
              </w:rPr>
              <w:t>用</w:t>
            </w:r>
            <w:r>
              <w:rPr>
                <w:rFonts w:ascii="Times New Roman" w:hAnsi="Times New Roman" w:cs="Times New Roman"/>
                <w:szCs w:val="21"/>
              </w:rPr>
              <w:t>栈</w:t>
            </w:r>
            <w:r>
              <w:rPr>
                <w:rFonts w:ascii="Times New Roman" w:hAnsi="Times New Roman" w:cs="Times New Roman"/>
              </w:rPr>
              <w:t>基本运算解决</w:t>
            </w:r>
            <w:r>
              <w:rPr>
                <w:rFonts w:ascii="Times New Roman" w:hAnsi="Times New Roman" w:cs="Times New Roman"/>
                <w:szCs w:val="21"/>
              </w:rPr>
              <w:t>表达式求值问题</w:t>
            </w:r>
            <w:r>
              <w:rPr>
                <w:rFonts w:ascii="Times New Roman" w:hAnsi="Times New Roman" w:cs="Times New Roman"/>
              </w:rPr>
              <w:t>，完成实验报告。</w:t>
            </w:r>
          </w:p>
        </w:tc>
        <w:tc>
          <w:tcPr>
            <w:tcW w:w="2106"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szCs w:val="21"/>
              </w:rPr>
              <w:t>支撑教学目标</w:t>
            </w:r>
            <w:r>
              <w:rPr>
                <w:rFonts w:ascii="Times New Roman" w:hAnsi="Times New Roman" w:cs="Times New Roman" w:hint="eastAsia"/>
                <w:szCs w:val="21"/>
              </w:rPr>
              <w:t>1</w:t>
            </w:r>
            <w:r>
              <w:rPr>
                <w:rFonts w:ascii="Times New Roman" w:hAnsi="Times New Roman" w:cs="Times New Roman"/>
                <w:szCs w:val="21"/>
              </w:rPr>
              <w:t>，掌握基本数据结构的原理和方法。具体而言：设计算法并编程实现</w:t>
            </w:r>
            <w:r>
              <w:rPr>
                <w:rFonts w:ascii="Times New Roman" w:hAnsi="Times New Roman" w:cs="Times New Roman"/>
              </w:rPr>
              <w:t>用</w:t>
            </w:r>
            <w:r>
              <w:rPr>
                <w:rFonts w:ascii="Times New Roman" w:hAnsi="Times New Roman" w:cs="Times New Roman"/>
                <w:szCs w:val="21"/>
              </w:rPr>
              <w:t>栈</w:t>
            </w:r>
            <w:r>
              <w:rPr>
                <w:rFonts w:ascii="Times New Roman" w:hAnsi="Times New Roman" w:cs="Times New Roman"/>
              </w:rPr>
              <w:t>基本运算解决</w:t>
            </w:r>
            <w:r>
              <w:rPr>
                <w:rFonts w:ascii="Times New Roman" w:hAnsi="Times New Roman" w:cs="Times New Roman"/>
                <w:szCs w:val="21"/>
              </w:rPr>
              <w:t>表达式求值问题。</w:t>
            </w:r>
          </w:p>
        </w:tc>
        <w:tc>
          <w:tcPr>
            <w:tcW w:w="557" w:type="dxa"/>
            <w:tcBorders>
              <w:top w:val="single" w:sz="8" w:space="0" w:color="auto"/>
              <w:left w:val="single" w:sz="8" w:space="0" w:color="auto"/>
              <w:bottom w:val="single" w:sz="8" w:space="0" w:color="auto"/>
              <w:right w:val="single" w:sz="8" w:space="0" w:color="auto"/>
            </w:tcBorders>
            <w:vAlign w:val="center"/>
          </w:tcPr>
          <w:p w:rsidR="00A81CDC" w:rsidRDefault="00334D75">
            <w:pPr>
              <w:rPr>
                <w:rFonts w:ascii="Times New Roman" w:hAnsi="Times New Roman" w:cs="Times New Roman"/>
              </w:rPr>
            </w:pPr>
            <w:r>
              <w:rPr>
                <w:rFonts w:ascii="Times New Roman" w:hAnsi="Times New Roman" w:cs="Times New Roman" w:hint="eastAsia"/>
              </w:rPr>
              <w:t>1</w:t>
            </w:r>
          </w:p>
        </w:tc>
        <w:tc>
          <w:tcPr>
            <w:tcW w:w="675"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rPr>
              <w:t>基础型实验</w:t>
            </w:r>
          </w:p>
        </w:tc>
      </w:tr>
      <w:tr w:rsidR="00A81CDC">
        <w:tblPrEx>
          <w:tblBorders>
            <w:top w:val="single" w:sz="8" w:space="0" w:color="auto"/>
            <w:left w:val="none" w:sz="0" w:space="0" w:color="auto"/>
            <w:bottom w:val="single" w:sz="8" w:space="0" w:color="auto"/>
            <w:right w:val="none" w:sz="0" w:space="0" w:color="auto"/>
            <w:insideH w:val="none" w:sz="0" w:space="0" w:color="auto"/>
            <w:insideV w:val="none" w:sz="0" w:space="0" w:color="auto"/>
          </w:tblBorders>
        </w:tblPrEx>
        <w:trPr>
          <w:trHeight w:val="1134"/>
        </w:trPr>
        <w:tc>
          <w:tcPr>
            <w:tcW w:w="552"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rPr>
              <w:lastRenderedPageBreak/>
              <w:t>四</w:t>
            </w:r>
          </w:p>
        </w:tc>
        <w:tc>
          <w:tcPr>
            <w:tcW w:w="1317"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szCs w:val="21"/>
              </w:rPr>
              <w:t>线性结构综合应用</w:t>
            </w:r>
            <w:r>
              <w:rPr>
                <w:rFonts w:ascii="Times New Roman" w:hAnsi="Times New Roman" w:cs="Times New Roman"/>
                <w:szCs w:val="21"/>
              </w:rPr>
              <w:t>4</w:t>
            </w:r>
          </w:p>
        </w:tc>
        <w:tc>
          <w:tcPr>
            <w:tcW w:w="3150"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szCs w:val="21"/>
              </w:rPr>
            </w:pPr>
            <w:r>
              <w:rPr>
                <w:rFonts w:ascii="Times New Roman" w:hAnsi="Times New Roman" w:cs="Times New Roman"/>
                <w:szCs w:val="21"/>
              </w:rPr>
              <w:t>队列的应用：设计算法并编程实现</w:t>
            </w:r>
            <w:r>
              <w:rPr>
                <w:rFonts w:ascii="Times New Roman" w:hAnsi="Times New Roman" w:cs="Times New Roman"/>
              </w:rPr>
              <w:t>用队列基本运算解决</w:t>
            </w:r>
            <w:r>
              <w:rPr>
                <w:rFonts w:ascii="Times New Roman" w:hAnsi="Times New Roman" w:cs="Times New Roman"/>
                <w:szCs w:val="21"/>
              </w:rPr>
              <w:t>火车车厢重排</w:t>
            </w:r>
            <w:r>
              <w:rPr>
                <w:rFonts w:ascii="Times New Roman" w:hAnsi="Times New Roman" w:cs="Times New Roman"/>
              </w:rPr>
              <w:t>问题，完成实验报告。</w:t>
            </w:r>
          </w:p>
        </w:tc>
        <w:tc>
          <w:tcPr>
            <w:tcW w:w="2106"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szCs w:val="21"/>
              </w:rPr>
              <w:t>支撑教学目标</w:t>
            </w:r>
            <w:r>
              <w:rPr>
                <w:rFonts w:ascii="Times New Roman" w:hAnsi="Times New Roman" w:cs="Times New Roman" w:hint="eastAsia"/>
                <w:szCs w:val="21"/>
              </w:rPr>
              <w:t>1</w:t>
            </w:r>
            <w:r>
              <w:rPr>
                <w:rFonts w:ascii="Times New Roman" w:hAnsi="Times New Roman" w:cs="Times New Roman"/>
                <w:szCs w:val="21"/>
              </w:rPr>
              <w:t>，掌握基本数据结构的原理和方法。具体而言：设计算法并编程实现</w:t>
            </w:r>
            <w:r>
              <w:rPr>
                <w:rFonts w:ascii="Times New Roman" w:hAnsi="Times New Roman" w:cs="Times New Roman"/>
              </w:rPr>
              <w:t>用队列基本运算解决</w:t>
            </w:r>
            <w:r>
              <w:rPr>
                <w:rFonts w:ascii="Times New Roman" w:hAnsi="Times New Roman" w:cs="Times New Roman"/>
                <w:szCs w:val="21"/>
              </w:rPr>
              <w:t>火车车厢重排</w:t>
            </w:r>
            <w:r>
              <w:rPr>
                <w:rFonts w:ascii="Times New Roman" w:hAnsi="Times New Roman" w:cs="Times New Roman"/>
              </w:rPr>
              <w:t>问题。</w:t>
            </w:r>
          </w:p>
        </w:tc>
        <w:tc>
          <w:tcPr>
            <w:tcW w:w="557" w:type="dxa"/>
            <w:tcBorders>
              <w:top w:val="single" w:sz="8" w:space="0" w:color="auto"/>
              <w:left w:val="single" w:sz="8" w:space="0" w:color="auto"/>
              <w:bottom w:val="single" w:sz="8" w:space="0" w:color="auto"/>
              <w:right w:val="single" w:sz="8" w:space="0" w:color="auto"/>
            </w:tcBorders>
            <w:vAlign w:val="center"/>
          </w:tcPr>
          <w:p w:rsidR="00A81CDC" w:rsidRDefault="00334D75">
            <w:pPr>
              <w:rPr>
                <w:rFonts w:ascii="Times New Roman" w:hAnsi="Times New Roman" w:cs="Times New Roman"/>
              </w:rPr>
            </w:pPr>
            <w:r>
              <w:rPr>
                <w:rFonts w:ascii="Times New Roman" w:hAnsi="Times New Roman" w:cs="Times New Roman" w:hint="eastAsia"/>
              </w:rPr>
              <w:t>1</w:t>
            </w:r>
          </w:p>
        </w:tc>
        <w:tc>
          <w:tcPr>
            <w:tcW w:w="675"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rPr>
              <w:t>基础型实验</w:t>
            </w:r>
          </w:p>
        </w:tc>
      </w:tr>
      <w:tr w:rsidR="00A81CDC">
        <w:tblPrEx>
          <w:tblBorders>
            <w:top w:val="single" w:sz="8" w:space="0" w:color="auto"/>
            <w:left w:val="none" w:sz="0" w:space="0" w:color="auto"/>
            <w:bottom w:val="single" w:sz="8" w:space="0" w:color="auto"/>
            <w:right w:val="none" w:sz="0" w:space="0" w:color="auto"/>
            <w:insideH w:val="none" w:sz="0" w:space="0" w:color="auto"/>
            <w:insideV w:val="none" w:sz="0" w:space="0" w:color="auto"/>
          </w:tblBorders>
        </w:tblPrEx>
        <w:trPr>
          <w:trHeight w:val="1134"/>
        </w:trPr>
        <w:tc>
          <w:tcPr>
            <w:tcW w:w="552"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rPr>
              <w:t>五</w:t>
            </w:r>
          </w:p>
        </w:tc>
        <w:tc>
          <w:tcPr>
            <w:tcW w:w="1317"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szCs w:val="21"/>
              </w:rPr>
              <w:t>线性结构综合应用</w:t>
            </w:r>
            <w:r>
              <w:rPr>
                <w:rFonts w:ascii="Times New Roman" w:hAnsi="Times New Roman" w:cs="Times New Roman"/>
                <w:szCs w:val="21"/>
              </w:rPr>
              <w:t>5</w:t>
            </w:r>
          </w:p>
        </w:tc>
        <w:tc>
          <w:tcPr>
            <w:tcW w:w="3150"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szCs w:val="21"/>
              </w:rPr>
            </w:pPr>
            <w:r>
              <w:rPr>
                <w:rFonts w:ascii="Times New Roman" w:hAnsi="Times New Roman" w:cs="Times New Roman"/>
                <w:szCs w:val="21"/>
              </w:rPr>
              <w:t>稀疏矩阵的应用：设计算法并编程实现</w:t>
            </w:r>
            <w:r>
              <w:rPr>
                <w:rFonts w:ascii="Times New Roman" w:hAnsi="Times New Roman" w:cs="Times New Roman"/>
              </w:rPr>
              <w:t>用</w:t>
            </w:r>
            <w:r>
              <w:rPr>
                <w:rFonts w:ascii="Times New Roman" w:hAnsi="Times New Roman" w:cs="Times New Roman"/>
                <w:szCs w:val="21"/>
              </w:rPr>
              <w:t>三元组表</w:t>
            </w:r>
            <w:r>
              <w:rPr>
                <w:rFonts w:ascii="Times New Roman" w:hAnsi="Times New Roman" w:cs="Times New Roman"/>
              </w:rPr>
              <w:t>基本运算解决</w:t>
            </w:r>
            <w:r>
              <w:rPr>
                <w:rFonts w:ascii="Times New Roman" w:hAnsi="Times New Roman" w:cs="Times New Roman"/>
                <w:szCs w:val="21"/>
              </w:rPr>
              <w:t>稀疏矩阵的转置</w:t>
            </w:r>
            <w:r>
              <w:rPr>
                <w:rFonts w:ascii="Times New Roman" w:hAnsi="Times New Roman" w:cs="Times New Roman"/>
              </w:rPr>
              <w:t>问题，并分析</w:t>
            </w:r>
            <w:r>
              <w:rPr>
                <w:rFonts w:ascii="Times New Roman" w:hAnsi="Times New Roman" w:cs="Times New Roman"/>
                <w:szCs w:val="21"/>
              </w:rPr>
              <w:t>算法的时间和空间复杂性，</w:t>
            </w:r>
            <w:r>
              <w:rPr>
                <w:rFonts w:ascii="Times New Roman" w:hAnsi="Times New Roman" w:cs="Times New Roman"/>
              </w:rPr>
              <w:t>完成实验报告。</w:t>
            </w:r>
          </w:p>
        </w:tc>
        <w:tc>
          <w:tcPr>
            <w:tcW w:w="2106"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szCs w:val="21"/>
              </w:rPr>
              <w:t>支撑教学目标</w:t>
            </w:r>
            <w:r>
              <w:rPr>
                <w:rFonts w:ascii="Times New Roman" w:hAnsi="Times New Roman" w:cs="Times New Roman"/>
                <w:szCs w:val="21"/>
              </w:rPr>
              <w:t>1</w:t>
            </w:r>
            <w:r>
              <w:rPr>
                <w:rFonts w:ascii="Times New Roman" w:hAnsi="Times New Roman" w:cs="Times New Roman"/>
                <w:szCs w:val="21"/>
              </w:rPr>
              <w:t>，理解数据结构的基本概念，学习算法以及算法分析的基本方法。具体而言：设计算法并编程实现</w:t>
            </w:r>
            <w:r>
              <w:rPr>
                <w:rFonts w:ascii="Times New Roman" w:hAnsi="Times New Roman" w:cs="Times New Roman"/>
              </w:rPr>
              <w:t>用</w:t>
            </w:r>
            <w:r>
              <w:rPr>
                <w:rFonts w:ascii="Times New Roman" w:hAnsi="Times New Roman" w:cs="Times New Roman"/>
                <w:szCs w:val="21"/>
              </w:rPr>
              <w:t>三元组表</w:t>
            </w:r>
            <w:r>
              <w:rPr>
                <w:rFonts w:ascii="Times New Roman" w:hAnsi="Times New Roman" w:cs="Times New Roman"/>
              </w:rPr>
              <w:t>基本运算解决</w:t>
            </w:r>
            <w:r>
              <w:rPr>
                <w:rFonts w:ascii="Times New Roman" w:hAnsi="Times New Roman" w:cs="Times New Roman"/>
                <w:szCs w:val="21"/>
              </w:rPr>
              <w:t>稀疏矩阵的转置</w:t>
            </w:r>
            <w:r>
              <w:rPr>
                <w:rFonts w:ascii="Times New Roman" w:hAnsi="Times New Roman" w:cs="Times New Roman"/>
              </w:rPr>
              <w:t>问题，并分析</w:t>
            </w:r>
            <w:r>
              <w:rPr>
                <w:rFonts w:ascii="Times New Roman" w:hAnsi="Times New Roman" w:cs="Times New Roman"/>
                <w:szCs w:val="21"/>
              </w:rPr>
              <w:t>算法的时间和空间复杂性。</w:t>
            </w:r>
          </w:p>
        </w:tc>
        <w:tc>
          <w:tcPr>
            <w:tcW w:w="557"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rPr>
              <w:t>2</w:t>
            </w:r>
          </w:p>
        </w:tc>
        <w:tc>
          <w:tcPr>
            <w:tcW w:w="675"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rPr>
              <w:t>基础型实验</w:t>
            </w:r>
          </w:p>
        </w:tc>
      </w:tr>
      <w:tr w:rsidR="00A81CDC">
        <w:tblPrEx>
          <w:tblBorders>
            <w:top w:val="single" w:sz="8" w:space="0" w:color="auto"/>
            <w:left w:val="none" w:sz="0" w:space="0" w:color="auto"/>
            <w:bottom w:val="single" w:sz="8" w:space="0" w:color="auto"/>
            <w:right w:val="none" w:sz="0" w:space="0" w:color="auto"/>
            <w:insideH w:val="none" w:sz="0" w:space="0" w:color="auto"/>
            <w:insideV w:val="none" w:sz="0" w:space="0" w:color="auto"/>
          </w:tblBorders>
        </w:tblPrEx>
        <w:trPr>
          <w:trHeight w:val="1134"/>
        </w:trPr>
        <w:tc>
          <w:tcPr>
            <w:tcW w:w="552"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rPr>
              <w:t>六</w:t>
            </w:r>
          </w:p>
        </w:tc>
        <w:tc>
          <w:tcPr>
            <w:tcW w:w="1317" w:type="dxa"/>
            <w:tcBorders>
              <w:top w:val="single" w:sz="8" w:space="0" w:color="auto"/>
              <w:left w:val="single" w:sz="8" w:space="0" w:color="auto"/>
              <w:bottom w:val="single" w:sz="8" w:space="0" w:color="auto"/>
              <w:right w:val="single" w:sz="8" w:space="0" w:color="auto"/>
            </w:tcBorders>
            <w:vAlign w:val="center"/>
          </w:tcPr>
          <w:p w:rsidR="00A81CDC" w:rsidRDefault="00A44EF7" w:rsidP="00B519C6">
            <w:pPr>
              <w:rPr>
                <w:rFonts w:ascii="Times New Roman" w:hAnsi="Times New Roman" w:cs="Times New Roman"/>
              </w:rPr>
            </w:pPr>
            <w:r>
              <w:rPr>
                <w:rFonts w:ascii="Times New Roman" w:hAnsi="Times New Roman" w:cs="Times New Roman"/>
                <w:szCs w:val="21"/>
              </w:rPr>
              <w:t>非线性结构综合应用</w:t>
            </w:r>
            <w:r w:rsidR="00334D75">
              <w:rPr>
                <w:rFonts w:ascii="Times New Roman" w:hAnsi="Times New Roman" w:cs="Times New Roman" w:hint="eastAsia"/>
                <w:szCs w:val="21"/>
              </w:rPr>
              <w:t>1</w:t>
            </w:r>
          </w:p>
        </w:tc>
        <w:tc>
          <w:tcPr>
            <w:tcW w:w="3150"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szCs w:val="21"/>
              </w:rPr>
            </w:pPr>
            <w:r>
              <w:rPr>
                <w:rFonts w:ascii="Times New Roman" w:hAnsi="Times New Roman" w:cs="Times New Roman"/>
                <w:szCs w:val="21"/>
              </w:rPr>
              <w:t>树的应用：设计算法并编程实现二叉树后序遍历的非递归算法</w:t>
            </w:r>
            <w:r>
              <w:rPr>
                <w:rFonts w:ascii="Times New Roman" w:hAnsi="Times New Roman" w:cs="Times New Roman"/>
              </w:rPr>
              <w:t>，完成实验报告。</w:t>
            </w:r>
          </w:p>
        </w:tc>
        <w:tc>
          <w:tcPr>
            <w:tcW w:w="2106" w:type="dxa"/>
            <w:tcBorders>
              <w:top w:val="single" w:sz="8" w:space="0" w:color="auto"/>
              <w:left w:val="single" w:sz="8" w:space="0" w:color="auto"/>
              <w:bottom w:val="single" w:sz="8" w:space="0" w:color="auto"/>
              <w:right w:val="single" w:sz="8" w:space="0" w:color="auto"/>
            </w:tcBorders>
            <w:vAlign w:val="center"/>
          </w:tcPr>
          <w:p w:rsidR="00A81CDC" w:rsidRDefault="00A44EF7">
            <w:pPr>
              <w:rPr>
                <w:rStyle w:val="style21"/>
                <w:rFonts w:ascii="Times New Roman" w:hAnsi="Times New Roman" w:cs="Times New Roman"/>
              </w:rPr>
            </w:pPr>
            <w:r>
              <w:rPr>
                <w:rFonts w:ascii="Times New Roman" w:hAnsi="Times New Roman" w:cs="Times New Roman"/>
                <w:szCs w:val="21"/>
              </w:rPr>
              <w:t>支撑教学目标</w:t>
            </w:r>
            <w:r>
              <w:rPr>
                <w:rFonts w:ascii="Times New Roman" w:hAnsi="Times New Roman" w:cs="Times New Roman"/>
                <w:szCs w:val="21"/>
              </w:rPr>
              <w:t>2</w:t>
            </w:r>
            <w:r>
              <w:rPr>
                <w:rFonts w:ascii="Times New Roman" w:hAnsi="Times New Roman" w:cs="Times New Roman"/>
                <w:szCs w:val="21"/>
              </w:rPr>
              <w:t>，掌握基本数据结构的原理和方法。具体而言：设计算法并编程实现二叉树后序遍历的非递归算法。</w:t>
            </w:r>
          </w:p>
        </w:tc>
        <w:tc>
          <w:tcPr>
            <w:tcW w:w="557"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rPr>
              <w:t>2</w:t>
            </w:r>
          </w:p>
        </w:tc>
        <w:tc>
          <w:tcPr>
            <w:tcW w:w="675" w:type="dxa"/>
            <w:tcBorders>
              <w:top w:val="single" w:sz="8" w:space="0" w:color="auto"/>
              <w:left w:val="single" w:sz="8" w:space="0" w:color="auto"/>
              <w:bottom w:val="single" w:sz="8" w:space="0" w:color="auto"/>
              <w:right w:val="single" w:sz="8" w:space="0" w:color="auto"/>
            </w:tcBorders>
            <w:vAlign w:val="center"/>
          </w:tcPr>
          <w:p w:rsidR="00A81CDC" w:rsidRDefault="00A44EF7">
            <w:pPr>
              <w:rPr>
                <w:rFonts w:ascii="Times New Roman" w:hAnsi="Times New Roman" w:cs="Times New Roman"/>
              </w:rPr>
            </w:pPr>
            <w:r>
              <w:rPr>
                <w:rFonts w:ascii="Times New Roman" w:hAnsi="Times New Roman" w:cs="Times New Roman"/>
              </w:rPr>
              <w:t>设计型实验</w:t>
            </w:r>
          </w:p>
        </w:tc>
      </w:tr>
      <w:tr w:rsidR="00334D75">
        <w:tblPrEx>
          <w:tblBorders>
            <w:top w:val="single" w:sz="8" w:space="0" w:color="auto"/>
            <w:left w:val="none" w:sz="0" w:space="0" w:color="auto"/>
            <w:bottom w:val="single" w:sz="8" w:space="0" w:color="auto"/>
            <w:right w:val="none" w:sz="0" w:space="0" w:color="auto"/>
            <w:insideH w:val="none" w:sz="0" w:space="0" w:color="auto"/>
            <w:insideV w:val="none" w:sz="0" w:space="0" w:color="auto"/>
          </w:tblBorders>
        </w:tblPrEx>
        <w:trPr>
          <w:trHeight w:val="1134"/>
        </w:trPr>
        <w:tc>
          <w:tcPr>
            <w:tcW w:w="552" w:type="dxa"/>
            <w:tcBorders>
              <w:top w:val="single" w:sz="8" w:space="0" w:color="auto"/>
              <w:left w:val="single" w:sz="8" w:space="0" w:color="auto"/>
              <w:bottom w:val="single" w:sz="8" w:space="0" w:color="auto"/>
              <w:right w:val="single" w:sz="8" w:space="0" w:color="auto"/>
            </w:tcBorders>
            <w:vAlign w:val="center"/>
          </w:tcPr>
          <w:p w:rsidR="00334D75" w:rsidRDefault="00334D75" w:rsidP="00E05B66">
            <w:pPr>
              <w:rPr>
                <w:rFonts w:ascii="Times New Roman" w:hAnsi="Times New Roman" w:cs="Times New Roman"/>
              </w:rPr>
            </w:pPr>
            <w:r>
              <w:rPr>
                <w:rFonts w:ascii="Times New Roman" w:hAnsi="Times New Roman" w:cs="Times New Roman"/>
              </w:rPr>
              <w:t>七</w:t>
            </w:r>
          </w:p>
        </w:tc>
        <w:tc>
          <w:tcPr>
            <w:tcW w:w="1317" w:type="dxa"/>
            <w:tcBorders>
              <w:top w:val="single" w:sz="8" w:space="0" w:color="auto"/>
              <w:left w:val="single" w:sz="8" w:space="0" w:color="auto"/>
              <w:bottom w:val="single" w:sz="8" w:space="0" w:color="auto"/>
              <w:right w:val="single" w:sz="8" w:space="0" w:color="auto"/>
            </w:tcBorders>
            <w:vAlign w:val="center"/>
          </w:tcPr>
          <w:p w:rsidR="00334D75" w:rsidRDefault="00334D75" w:rsidP="003C2B93">
            <w:pPr>
              <w:rPr>
                <w:rFonts w:ascii="Times New Roman" w:hAnsi="Times New Roman" w:cs="Times New Roman"/>
              </w:rPr>
            </w:pPr>
            <w:r>
              <w:rPr>
                <w:rFonts w:ascii="Times New Roman" w:hAnsi="Times New Roman" w:cs="Times New Roman"/>
                <w:szCs w:val="21"/>
              </w:rPr>
              <w:t>非线性结构综合应用</w:t>
            </w:r>
            <w:r>
              <w:rPr>
                <w:rFonts w:ascii="Times New Roman" w:hAnsi="Times New Roman" w:cs="Times New Roman"/>
                <w:szCs w:val="21"/>
              </w:rPr>
              <w:t>2</w:t>
            </w:r>
          </w:p>
        </w:tc>
        <w:tc>
          <w:tcPr>
            <w:tcW w:w="3150" w:type="dxa"/>
            <w:tcBorders>
              <w:top w:val="single" w:sz="8" w:space="0" w:color="auto"/>
              <w:left w:val="single" w:sz="8" w:space="0" w:color="auto"/>
              <w:bottom w:val="single" w:sz="8" w:space="0" w:color="auto"/>
              <w:right w:val="single" w:sz="8" w:space="0" w:color="auto"/>
            </w:tcBorders>
            <w:vAlign w:val="center"/>
          </w:tcPr>
          <w:p w:rsidR="00334D75" w:rsidRDefault="00334D75" w:rsidP="003C2B93">
            <w:pPr>
              <w:rPr>
                <w:rFonts w:ascii="Times New Roman" w:hAnsi="Times New Roman" w:cs="Times New Roman"/>
                <w:szCs w:val="21"/>
              </w:rPr>
            </w:pPr>
            <w:r>
              <w:rPr>
                <w:rFonts w:ascii="Times New Roman" w:hAnsi="Times New Roman" w:cs="Times New Roman"/>
                <w:szCs w:val="21"/>
              </w:rPr>
              <w:t>图的应用</w:t>
            </w:r>
            <w:r>
              <w:rPr>
                <w:rFonts w:ascii="Times New Roman" w:hAnsi="Times New Roman" w:cs="Times New Roman"/>
                <w:szCs w:val="21"/>
              </w:rPr>
              <w:t>1</w:t>
            </w:r>
            <w:r>
              <w:rPr>
                <w:rFonts w:ascii="Times New Roman" w:hAnsi="Times New Roman" w:cs="Times New Roman"/>
                <w:szCs w:val="21"/>
              </w:rPr>
              <w:t>：设计算法并编程实现</w:t>
            </w:r>
            <w:r>
              <w:rPr>
                <w:rFonts w:ascii="Times New Roman" w:hAnsi="Times New Roman" w:cs="Times New Roman"/>
              </w:rPr>
              <w:t>用图基本运算实现</w:t>
            </w:r>
            <w:r>
              <w:rPr>
                <w:rStyle w:val="style21"/>
                <w:rFonts w:ascii="Times New Roman" w:hAnsi="Times New Roman" w:cs="Times New Roman"/>
              </w:rPr>
              <w:t>图的两种遍历方法及对应的生成树</w:t>
            </w:r>
            <w:r>
              <w:rPr>
                <w:rFonts w:ascii="Times New Roman" w:hAnsi="Times New Roman" w:cs="Times New Roman"/>
              </w:rPr>
              <w:t>，完成实验报告。</w:t>
            </w:r>
          </w:p>
        </w:tc>
        <w:tc>
          <w:tcPr>
            <w:tcW w:w="2106" w:type="dxa"/>
            <w:tcBorders>
              <w:top w:val="single" w:sz="8" w:space="0" w:color="auto"/>
              <w:left w:val="single" w:sz="8" w:space="0" w:color="auto"/>
              <w:bottom w:val="single" w:sz="8" w:space="0" w:color="auto"/>
              <w:right w:val="single" w:sz="8" w:space="0" w:color="auto"/>
            </w:tcBorders>
            <w:vAlign w:val="center"/>
          </w:tcPr>
          <w:p w:rsidR="00334D75" w:rsidRDefault="00334D75" w:rsidP="003C2B93">
            <w:pPr>
              <w:rPr>
                <w:rStyle w:val="style21"/>
                <w:rFonts w:ascii="Times New Roman" w:hAnsi="Times New Roman" w:cs="Times New Roman"/>
              </w:rPr>
            </w:pPr>
            <w:r>
              <w:rPr>
                <w:rFonts w:ascii="Times New Roman" w:hAnsi="Times New Roman" w:cs="Times New Roman"/>
                <w:szCs w:val="21"/>
              </w:rPr>
              <w:t>支撑教学目标</w:t>
            </w:r>
            <w:r>
              <w:rPr>
                <w:rFonts w:ascii="Times New Roman" w:hAnsi="Times New Roman" w:cs="Times New Roman"/>
                <w:szCs w:val="21"/>
              </w:rPr>
              <w:t>2</w:t>
            </w:r>
            <w:r>
              <w:rPr>
                <w:rFonts w:ascii="Times New Roman" w:hAnsi="Times New Roman" w:cs="Times New Roman"/>
                <w:szCs w:val="21"/>
              </w:rPr>
              <w:t>，掌握基本数据结构的原理和方法。具体而言：设计算法并编程实现</w:t>
            </w:r>
            <w:r>
              <w:rPr>
                <w:rFonts w:ascii="Times New Roman" w:hAnsi="Times New Roman" w:cs="Times New Roman"/>
              </w:rPr>
              <w:t>用图基本运算实现</w:t>
            </w:r>
            <w:r>
              <w:rPr>
                <w:rStyle w:val="style21"/>
                <w:rFonts w:ascii="Times New Roman" w:hAnsi="Times New Roman" w:cs="Times New Roman"/>
              </w:rPr>
              <w:t>图的两种遍历方法及对应的生成树。</w:t>
            </w:r>
          </w:p>
        </w:tc>
        <w:tc>
          <w:tcPr>
            <w:tcW w:w="557" w:type="dxa"/>
            <w:tcBorders>
              <w:top w:val="single" w:sz="8" w:space="0" w:color="auto"/>
              <w:left w:val="single" w:sz="8" w:space="0" w:color="auto"/>
              <w:bottom w:val="single" w:sz="8" w:space="0" w:color="auto"/>
              <w:right w:val="single" w:sz="8" w:space="0" w:color="auto"/>
            </w:tcBorders>
            <w:vAlign w:val="center"/>
          </w:tcPr>
          <w:p w:rsidR="00334D75" w:rsidRDefault="00334D75" w:rsidP="003C2B93">
            <w:pPr>
              <w:rPr>
                <w:rFonts w:ascii="Times New Roman" w:hAnsi="Times New Roman" w:cs="Times New Roman"/>
              </w:rPr>
            </w:pPr>
            <w:r>
              <w:rPr>
                <w:rFonts w:ascii="Times New Roman" w:hAnsi="Times New Roman" w:cs="Times New Roman"/>
              </w:rPr>
              <w:t>2</w:t>
            </w:r>
          </w:p>
        </w:tc>
        <w:tc>
          <w:tcPr>
            <w:tcW w:w="675" w:type="dxa"/>
            <w:tcBorders>
              <w:top w:val="single" w:sz="8" w:space="0" w:color="auto"/>
              <w:left w:val="single" w:sz="8" w:space="0" w:color="auto"/>
              <w:bottom w:val="single" w:sz="8" w:space="0" w:color="auto"/>
              <w:right w:val="single" w:sz="8" w:space="0" w:color="auto"/>
            </w:tcBorders>
            <w:vAlign w:val="center"/>
          </w:tcPr>
          <w:p w:rsidR="00334D75" w:rsidRDefault="00334D75" w:rsidP="003C2B93">
            <w:pPr>
              <w:rPr>
                <w:rFonts w:ascii="Times New Roman" w:hAnsi="Times New Roman" w:cs="Times New Roman"/>
              </w:rPr>
            </w:pPr>
            <w:r>
              <w:rPr>
                <w:rFonts w:ascii="Times New Roman" w:hAnsi="Times New Roman" w:cs="Times New Roman"/>
              </w:rPr>
              <w:t>设计型实验</w:t>
            </w:r>
          </w:p>
        </w:tc>
      </w:tr>
      <w:tr w:rsidR="00334D75">
        <w:tblPrEx>
          <w:tblBorders>
            <w:top w:val="single" w:sz="8" w:space="0" w:color="auto"/>
            <w:left w:val="none" w:sz="0" w:space="0" w:color="auto"/>
            <w:bottom w:val="single" w:sz="8" w:space="0" w:color="auto"/>
            <w:right w:val="none" w:sz="0" w:space="0" w:color="auto"/>
            <w:insideH w:val="none" w:sz="0" w:space="0" w:color="auto"/>
            <w:insideV w:val="none" w:sz="0" w:space="0" w:color="auto"/>
          </w:tblBorders>
        </w:tblPrEx>
        <w:trPr>
          <w:trHeight w:val="1134"/>
        </w:trPr>
        <w:tc>
          <w:tcPr>
            <w:tcW w:w="552" w:type="dxa"/>
            <w:tcBorders>
              <w:top w:val="single" w:sz="8" w:space="0" w:color="auto"/>
              <w:left w:val="single" w:sz="8" w:space="0" w:color="auto"/>
              <w:bottom w:val="single" w:sz="8" w:space="0" w:color="auto"/>
              <w:right w:val="single" w:sz="8" w:space="0" w:color="auto"/>
            </w:tcBorders>
            <w:vAlign w:val="center"/>
          </w:tcPr>
          <w:p w:rsidR="00334D75" w:rsidRDefault="00334D75" w:rsidP="00E05B66">
            <w:pPr>
              <w:rPr>
                <w:rFonts w:ascii="Times New Roman" w:hAnsi="Times New Roman" w:cs="Times New Roman"/>
              </w:rPr>
            </w:pPr>
            <w:r>
              <w:rPr>
                <w:rFonts w:ascii="Times New Roman" w:hAnsi="Times New Roman" w:cs="Times New Roman"/>
              </w:rPr>
              <w:t>八</w:t>
            </w:r>
          </w:p>
        </w:tc>
        <w:tc>
          <w:tcPr>
            <w:tcW w:w="1317" w:type="dxa"/>
            <w:tcBorders>
              <w:top w:val="single" w:sz="8" w:space="0" w:color="auto"/>
              <w:left w:val="single" w:sz="8" w:space="0" w:color="auto"/>
              <w:bottom w:val="single" w:sz="8" w:space="0" w:color="auto"/>
              <w:right w:val="single" w:sz="8" w:space="0" w:color="auto"/>
            </w:tcBorders>
            <w:vAlign w:val="center"/>
          </w:tcPr>
          <w:p w:rsidR="00334D75" w:rsidRDefault="00334D75" w:rsidP="003C2B93">
            <w:pPr>
              <w:rPr>
                <w:rFonts w:ascii="Times New Roman" w:hAnsi="Times New Roman" w:cs="Times New Roman"/>
              </w:rPr>
            </w:pPr>
            <w:r>
              <w:rPr>
                <w:rFonts w:ascii="Times New Roman" w:hAnsi="Times New Roman" w:cs="Times New Roman"/>
                <w:szCs w:val="21"/>
              </w:rPr>
              <w:t>非线性结构综合应用</w:t>
            </w:r>
            <w:r>
              <w:rPr>
                <w:rFonts w:ascii="Times New Roman" w:hAnsi="Times New Roman" w:cs="Times New Roman"/>
                <w:szCs w:val="21"/>
              </w:rPr>
              <w:t>3</w:t>
            </w:r>
          </w:p>
        </w:tc>
        <w:tc>
          <w:tcPr>
            <w:tcW w:w="3150" w:type="dxa"/>
            <w:tcBorders>
              <w:top w:val="single" w:sz="8" w:space="0" w:color="auto"/>
              <w:left w:val="single" w:sz="8" w:space="0" w:color="auto"/>
              <w:bottom w:val="single" w:sz="8" w:space="0" w:color="auto"/>
              <w:right w:val="single" w:sz="8" w:space="0" w:color="auto"/>
            </w:tcBorders>
            <w:vAlign w:val="center"/>
          </w:tcPr>
          <w:p w:rsidR="00334D75" w:rsidRDefault="00334D75" w:rsidP="003C2B93">
            <w:pPr>
              <w:rPr>
                <w:rFonts w:ascii="Times New Roman" w:hAnsi="Times New Roman" w:cs="Times New Roman"/>
                <w:szCs w:val="21"/>
              </w:rPr>
            </w:pPr>
            <w:r>
              <w:rPr>
                <w:rFonts w:ascii="Times New Roman" w:hAnsi="Times New Roman" w:cs="Times New Roman"/>
                <w:szCs w:val="21"/>
              </w:rPr>
              <w:t>图的应用</w:t>
            </w:r>
            <w:r>
              <w:rPr>
                <w:rFonts w:ascii="Times New Roman" w:hAnsi="Times New Roman" w:cs="Times New Roman"/>
                <w:szCs w:val="21"/>
              </w:rPr>
              <w:t>2</w:t>
            </w:r>
            <w:r>
              <w:rPr>
                <w:rFonts w:ascii="Times New Roman" w:hAnsi="Times New Roman" w:cs="Times New Roman"/>
                <w:szCs w:val="21"/>
              </w:rPr>
              <w:t>：设计算法并编程实现</w:t>
            </w:r>
            <w:r>
              <w:rPr>
                <w:rFonts w:ascii="Times New Roman" w:hAnsi="Times New Roman" w:cs="Times New Roman"/>
              </w:rPr>
              <w:t>用图基本运算实现</w:t>
            </w:r>
            <w:r>
              <w:rPr>
                <w:rStyle w:val="style21"/>
                <w:rFonts w:ascii="Times New Roman" w:hAnsi="Times New Roman" w:cs="Times New Roman"/>
              </w:rPr>
              <w:t>图的拓扑排序</w:t>
            </w:r>
            <w:r>
              <w:rPr>
                <w:rFonts w:ascii="Times New Roman" w:hAnsi="Times New Roman" w:cs="Times New Roman"/>
              </w:rPr>
              <w:t>，完成实验报告。</w:t>
            </w:r>
          </w:p>
        </w:tc>
        <w:tc>
          <w:tcPr>
            <w:tcW w:w="2106" w:type="dxa"/>
            <w:tcBorders>
              <w:top w:val="single" w:sz="8" w:space="0" w:color="auto"/>
              <w:left w:val="single" w:sz="8" w:space="0" w:color="auto"/>
              <w:bottom w:val="single" w:sz="8" w:space="0" w:color="auto"/>
              <w:right w:val="single" w:sz="8" w:space="0" w:color="auto"/>
            </w:tcBorders>
            <w:vAlign w:val="center"/>
          </w:tcPr>
          <w:p w:rsidR="00334D75" w:rsidRDefault="00334D75" w:rsidP="003C2B93">
            <w:pPr>
              <w:rPr>
                <w:rStyle w:val="style21"/>
                <w:rFonts w:ascii="Times New Roman" w:hAnsi="Times New Roman" w:cs="Times New Roman"/>
              </w:rPr>
            </w:pPr>
            <w:r>
              <w:rPr>
                <w:rFonts w:ascii="Times New Roman" w:hAnsi="Times New Roman" w:cs="Times New Roman"/>
                <w:szCs w:val="21"/>
              </w:rPr>
              <w:t>支撑教学目标</w:t>
            </w:r>
            <w:r>
              <w:rPr>
                <w:rFonts w:ascii="Times New Roman" w:hAnsi="Times New Roman" w:cs="Times New Roman"/>
                <w:szCs w:val="21"/>
              </w:rPr>
              <w:t>2</w:t>
            </w:r>
            <w:r>
              <w:rPr>
                <w:rFonts w:ascii="Times New Roman" w:hAnsi="Times New Roman" w:cs="Times New Roman"/>
                <w:szCs w:val="21"/>
              </w:rPr>
              <w:t>，掌握基本数据结构的原理和方法。具体而言：设计算法并编程实现</w:t>
            </w:r>
            <w:r>
              <w:rPr>
                <w:rFonts w:ascii="Times New Roman" w:hAnsi="Times New Roman" w:cs="Times New Roman"/>
              </w:rPr>
              <w:t>用图基本运算实现</w:t>
            </w:r>
            <w:r>
              <w:rPr>
                <w:rStyle w:val="style21"/>
                <w:rFonts w:ascii="Times New Roman" w:hAnsi="Times New Roman" w:cs="Times New Roman"/>
              </w:rPr>
              <w:t>图的拓扑排序。</w:t>
            </w:r>
          </w:p>
        </w:tc>
        <w:tc>
          <w:tcPr>
            <w:tcW w:w="557" w:type="dxa"/>
            <w:tcBorders>
              <w:top w:val="single" w:sz="8" w:space="0" w:color="auto"/>
              <w:left w:val="single" w:sz="8" w:space="0" w:color="auto"/>
              <w:bottom w:val="single" w:sz="8" w:space="0" w:color="auto"/>
              <w:right w:val="single" w:sz="8" w:space="0" w:color="auto"/>
            </w:tcBorders>
            <w:vAlign w:val="center"/>
          </w:tcPr>
          <w:p w:rsidR="00334D75" w:rsidRDefault="00334D75" w:rsidP="003C2B93">
            <w:pPr>
              <w:rPr>
                <w:rFonts w:ascii="Times New Roman" w:hAnsi="Times New Roman" w:cs="Times New Roman"/>
              </w:rPr>
            </w:pPr>
            <w:r>
              <w:rPr>
                <w:rFonts w:ascii="Times New Roman" w:hAnsi="Times New Roman" w:cs="Times New Roman"/>
              </w:rPr>
              <w:t>2</w:t>
            </w:r>
          </w:p>
        </w:tc>
        <w:tc>
          <w:tcPr>
            <w:tcW w:w="675" w:type="dxa"/>
            <w:tcBorders>
              <w:top w:val="single" w:sz="8" w:space="0" w:color="auto"/>
              <w:left w:val="single" w:sz="8" w:space="0" w:color="auto"/>
              <w:bottom w:val="single" w:sz="8" w:space="0" w:color="auto"/>
              <w:right w:val="single" w:sz="8" w:space="0" w:color="auto"/>
            </w:tcBorders>
            <w:vAlign w:val="center"/>
          </w:tcPr>
          <w:p w:rsidR="00334D75" w:rsidRDefault="00334D75" w:rsidP="003C2B93">
            <w:pPr>
              <w:rPr>
                <w:rFonts w:ascii="Times New Roman" w:hAnsi="Times New Roman" w:cs="Times New Roman"/>
              </w:rPr>
            </w:pPr>
            <w:r>
              <w:rPr>
                <w:rFonts w:ascii="Times New Roman" w:hAnsi="Times New Roman" w:cs="Times New Roman"/>
              </w:rPr>
              <w:t>设计型实验</w:t>
            </w:r>
          </w:p>
        </w:tc>
      </w:tr>
      <w:tr w:rsidR="00334D75">
        <w:tblPrEx>
          <w:tblBorders>
            <w:top w:val="single" w:sz="8" w:space="0" w:color="auto"/>
            <w:left w:val="none" w:sz="0" w:space="0" w:color="auto"/>
            <w:bottom w:val="single" w:sz="8" w:space="0" w:color="auto"/>
            <w:right w:val="none" w:sz="0" w:space="0" w:color="auto"/>
            <w:insideH w:val="none" w:sz="0" w:space="0" w:color="auto"/>
            <w:insideV w:val="none" w:sz="0" w:space="0" w:color="auto"/>
          </w:tblBorders>
        </w:tblPrEx>
        <w:trPr>
          <w:trHeight w:val="1134"/>
        </w:trPr>
        <w:tc>
          <w:tcPr>
            <w:tcW w:w="552" w:type="dxa"/>
            <w:tcBorders>
              <w:top w:val="single" w:sz="8" w:space="0" w:color="auto"/>
              <w:left w:val="single" w:sz="8" w:space="0" w:color="auto"/>
              <w:bottom w:val="single" w:sz="8" w:space="0" w:color="auto"/>
              <w:right w:val="single" w:sz="8" w:space="0" w:color="auto"/>
            </w:tcBorders>
            <w:vAlign w:val="center"/>
          </w:tcPr>
          <w:p w:rsidR="00334D75" w:rsidRDefault="00334D75">
            <w:pPr>
              <w:rPr>
                <w:rFonts w:ascii="Times New Roman" w:hAnsi="Times New Roman" w:cs="Times New Roman"/>
              </w:rPr>
            </w:pPr>
            <w:r>
              <w:rPr>
                <w:rFonts w:ascii="Times New Roman" w:hAnsi="Times New Roman" w:cs="Times New Roman"/>
              </w:rPr>
              <w:t>九</w:t>
            </w:r>
          </w:p>
        </w:tc>
        <w:tc>
          <w:tcPr>
            <w:tcW w:w="1317" w:type="dxa"/>
            <w:tcBorders>
              <w:top w:val="single" w:sz="8" w:space="0" w:color="auto"/>
              <w:left w:val="single" w:sz="8" w:space="0" w:color="auto"/>
              <w:bottom w:val="single" w:sz="8" w:space="0" w:color="auto"/>
              <w:right w:val="single" w:sz="8" w:space="0" w:color="auto"/>
            </w:tcBorders>
            <w:vAlign w:val="center"/>
          </w:tcPr>
          <w:p w:rsidR="00334D75" w:rsidRDefault="00334D75" w:rsidP="00C10BD6">
            <w:pPr>
              <w:rPr>
                <w:rFonts w:ascii="Times New Roman" w:hAnsi="Times New Roman" w:cs="Times New Roman"/>
              </w:rPr>
            </w:pPr>
            <w:r>
              <w:rPr>
                <w:rFonts w:ascii="Times New Roman" w:hAnsi="Times New Roman" w:cs="Times New Roman"/>
                <w:szCs w:val="21"/>
              </w:rPr>
              <w:t>查找技术综合应用</w:t>
            </w:r>
          </w:p>
        </w:tc>
        <w:tc>
          <w:tcPr>
            <w:tcW w:w="3150" w:type="dxa"/>
            <w:tcBorders>
              <w:top w:val="single" w:sz="8" w:space="0" w:color="auto"/>
              <w:left w:val="single" w:sz="8" w:space="0" w:color="auto"/>
              <w:bottom w:val="single" w:sz="8" w:space="0" w:color="auto"/>
              <w:right w:val="single" w:sz="8" w:space="0" w:color="auto"/>
            </w:tcBorders>
            <w:vAlign w:val="center"/>
          </w:tcPr>
          <w:p w:rsidR="00334D75" w:rsidRDefault="00334D75" w:rsidP="00C10BD6">
            <w:pPr>
              <w:rPr>
                <w:rFonts w:ascii="Times New Roman" w:hAnsi="Times New Roman" w:cs="Times New Roman"/>
                <w:szCs w:val="21"/>
              </w:rPr>
            </w:pPr>
            <w:r>
              <w:rPr>
                <w:rStyle w:val="style21"/>
                <w:rFonts w:ascii="Times New Roman" w:hAnsi="Times New Roman" w:cs="Times New Roman"/>
              </w:rPr>
              <w:t>二叉排序树：</w:t>
            </w:r>
            <w:r>
              <w:rPr>
                <w:rFonts w:ascii="Times New Roman" w:hAnsi="Times New Roman" w:cs="Times New Roman"/>
                <w:szCs w:val="21"/>
              </w:rPr>
              <w:t>设计算法并编程实现</w:t>
            </w:r>
            <w:r>
              <w:rPr>
                <w:rFonts w:ascii="Times New Roman" w:hAnsi="Times New Roman" w:cs="Times New Roman"/>
              </w:rPr>
              <w:t>用</w:t>
            </w:r>
            <w:r>
              <w:rPr>
                <w:rStyle w:val="style21"/>
                <w:rFonts w:ascii="Times New Roman" w:hAnsi="Times New Roman" w:cs="Times New Roman"/>
              </w:rPr>
              <w:t>二叉排序树</w:t>
            </w:r>
            <w:r>
              <w:rPr>
                <w:rFonts w:ascii="Times New Roman" w:hAnsi="Times New Roman" w:cs="Times New Roman"/>
              </w:rPr>
              <w:t>基本运算解决实际问题，完成实验报告。</w:t>
            </w:r>
          </w:p>
        </w:tc>
        <w:tc>
          <w:tcPr>
            <w:tcW w:w="2106" w:type="dxa"/>
            <w:tcBorders>
              <w:top w:val="single" w:sz="8" w:space="0" w:color="auto"/>
              <w:left w:val="single" w:sz="8" w:space="0" w:color="auto"/>
              <w:bottom w:val="single" w:sz="8" w:space="0" w:color="auto"/>
              <w:right w:val="single" w:sz="8" w:space="0" w:color="auto"/>
            </w:tcBorders>
            <w:vAlign w:val="center"/>
          </w:tcPr>
          <w:p w:rsidR="00334D75" w:rsidRDefault="00334D75" w:rsidP="00C10BD6">
            <w:pPr>
              <w:rPr>
                <w:rFonts w:ascii="Times New Roman" w:hAnsi="Times New Roman" w:cs="Times New Roman"/>
                <w:szCs w:val="21"/>
              </w:rPr>
            </w:pPr>
            <w:r>
              <w:rPr>
                <w:rFonts w:ascii="Times New Roman" w:hAnsi="Times New Roman" w:cs="Times New Roman"/>
                <w:szCs w:val="21"/>
              </w:rPr>
              <w:t>支撑教学目标</w:t>
            </w:r>
            <w:r>
              <w:rPr>
                <w:rFonts w:ascii="Times New Roman" w:hAnsi="Times New Roman" w:cs="Times New Roman"/>
                <w:szCs w:val="21"/>
              </w:rPr>
              <w:t>3</w:t>
            </w:r>
            <w:r>
              <w:rPr>
                <w:rFonts w:ascii="Times New Roman" w:hAnsi="Times New Roman" w:cs="Times New Roman"/>
                <w:szCs w:val="21"/>
              </w:rPr>
              <w:t>，掌握基本的排序和查找算法。具体而言：</w:t>
            </w:r>
          </w:p>
          <w:p w:rsidR="00334D75" w:rsidRDefault="00334D75" w:rsidP="00C10BD6">
            <w:pPr>
              <w:rPr>
                <w:rFonts w:ascii="Times New Roman" w:hAnsi="Times New Roman" w:cs="Times New Roman"/>
              </w:rPr>
            </w:pPr>
            <w:r>
              <w:rPr>
                <w:rFonts w:ascii="Times New Roman" w:hAnsi="Times New Roman" w:cs="Times New Roman"/>
                <w:szCs w:val="21"/>
              </w:rPr>
              <w:t>设计算法并编程实现</w:t>
            </w:r>
            <w:r>
              <w:rPr>
                <w:rFonts w:ascii="Times New Roman" w:hAnsi="Times New Roman" w:cs="Times New Roman"/>
              </w:rPr>
              <w:t>用</w:t>
            </w:r>
            <w:r>
              <w:rPr>
                <w:rStyle w:val="style21"/>
                <w:rFonts w:ascii="Times New Roman" w:hAnsi="Times New Roman" w:cs="Times New Roman"/>
              </w:rPr>
              <w:t>二叉排序树</w:t>
            </w:r>
            <w:r>
              <w:rPr>
                <w:rFonts w:ascii="Times New Roman" w:hAnsi="Times New Roman" w:cs="Times New Roman"/>
              </w:rPr>
              <w:t>基本运算解决实际问题。</w:t>
            </w:r>
          </w:p>
        </w:tc>
        <w:tc>
          <w:tcPr>
            <w:tcW w:w="557" w:type="dxa"/>
            <w:tcBorders>
              <w:top w:val="single" w:sz="8" w:space="0" w:color="auto"/>
              <w:left w:val="single" w:sz="8" w:space="0" w:color="auto"/>
              <w:bottom w:val="single" w:sz="8" w:space="0" w:color="auto"/>
              <w:right w:val="single" w:sz="8" w:space="0" w:color="auto"/>
            </w:tcBorders>
            <w:vAlign w:val="center"/>
          </w:tcPr>
          <w:p w:rsidR="00334D75" w:rsidRDefault="00334D75" w:rsidP="00C10BD6">
            <w:pPr>
              <w:rPr>
                <w:rFonts w:ascii="Times New Roman" w:hAnsi="Times New Roman" w:cs="Times New Roman"/>
              </w:rPr>
            </w:pPr>
            <w:r>
              <w:rPr>
                <w:rFonts w:ascii="Times New Roman" w:hAnsi="Times New Roman" w:cs="Times New Roman"/>
              </w:rPr>
              <w:t>2</w:t>
            </w:r>
          </w:p>
        </w:tc>
        <w:tc>
          <w:tcPr>
            <w:tcW w:w="675" w:type="dxa"/>
            <w:tcBorders>
              <w:top w:val="single" w:sz="8" w:space="0" w:color="auto"/>
              <w:left w:val="single" w:sz="8" w:space="0" w:color="auto"/>
              <w:bottom w:val="single" w:sz="8" w:space="0" w:color="auto"/>
              <w:right w:val="single" w:sz="8" w:space="0" w:color="auto"/>
            </w:tcBorders>
            <w:vAlign w:val="center"/>
          </w:tcPr>
          <w:p w:rsidR="00334D75" w:rsidRDefault="00334D75" w:rsidP="00C10BD6">
            <w:pPr>
              <w:rPr>
                <w:rFonts w:ascii="Times New Roman" w:hAnsi="Times New Roman" w:cs="Times New Roman"/>
              </w:rPr>
            </w:pPr>
            <w:r>
              <w:rPr>
                <w:rFonts w:ascii="Times New Roman" w:hAnsi="Times New Roman" w:cs="Times New Roman"/>
              </w:rPr>
              <w:t>设计型实验</w:t>
            </w:r>
          </w:p>
        </w:tc>
      </w:tr>
      <w:tr w:rsidR="00334D75">
        <w:tblPrEx>
          <w:tblBorders>
            <w:top w:val="single" w:sz="8" w:space="0" w:color="auto"/>
            <w:left w:val="none" w:sz="0" w:space="0" w:color="auto"/>
            <w:bottom w:val="single" w:sz="8" w:space="0" w:color="auto"/>
            <w:right w:val="none" w:sz="0" w:space="0" w:color="auto"/>
            <w:insideH w:val="none" w:sz="0" w:space="0" w:color="auto"/>
            <w:insideV w:val="none" w:sz="0" w:space="0" w:color="auto"/>
          </w:tblBorders>
        </w:tblPrEx>
        <w:trPr>
          <w:trHeight w:val="1134"/>
        </w:trPr>
        <w:tc>
          <w:tcPr>
            <w:tcW w:w="552" w:type="dxa"/>
            <w:tcBorders>
              <w:top w:val="single" w:sz="8" w:space="0" w:color="auto"/>
              <w:left w:val="single" w:sz="8" w:space="0" w:color="auto"/>
              <w:bottom w:val="single" w:sz="8" w:space="0" w:color="auto"/>
              <w:right w:val="single" w:sz="8" w:space="0" w:color="auto"/>
            </w:tcBorders>
            <w:vAlign w:val="center"/>
          </w:tcPr>
          <w:p w:rsidR="00334D75" w:rsidRDefault="00334D75">
            <w:pPr>
              <w:rPr>
                <w:rFonts w:ascii="Times New Roman" w:hAnsi="Times New Roman" w:cs="Times New Roman"/>
              </w:rPr>
            </w:pPr>
            <w:r>
              <w:rPr>
                <w:rFonts w:ascii="Times New Roman" w:hAnsi="Times New Roman" w:cs="Times New Roman"/>
              </w:rPr>
              <w:lastRenderedPageBreak/>
              <w:t>十</w:t>
            </w:r>
          </w:p>
        </w:tc>
        <w:tc>
          <w:tcPr>
            <w:tcW w:w="1317" w:type="dxa"/>
            <w:tcBorders>
              <w:top w:val="single" w:sz="8" w:space="0" w:color="auto"/>
              <w:left w:val="single" w:sz="8" w:space="0" w:color="auto"/>
              <w:bottom w:val="single" w:sz="8" w:space="0" w:color="auto"/>
              <w:right w:val="single" w:sz="8" w:space="0" w:color="auto"/>
            </w:tcBorders>
            <w:vAlign w:val="center"/>
          </w:tcPr>
          <w:p w:rsidR="00334D75" w:rsidRDefault="00334D75" w:rsidP="00C10BD6">
            <w:pPr>
              <w:rPr>
                <w:rFonts w:ascii="Times New Roman" w:hAnsi="Times New Roman" w:cs="Times New Roman"/>
              </w:rPr>
            </w:pPr>
            <w:r>
              <w:rPr>
                <w:rFonts w:ascii="Times New Roman" w:hAnsi="Times New Roman" w:cs="Times New Roman"/>
                <w:szCs w:val="21"/>
              </w:rPr>
              <w:t>排序技术综合应用</w:t>
            </w:r>
          </w:p>
        </w:tc>
        <w:tc>
          <w:tcPr>
            <w:tcW w:w="3150" w:type="dxa"/>
            <w:tcBorders>
              <w:top w:val="single" w:sz="8" w:space="0" w:color="auto"/>
              <w:left w:val="single" w:sz="8" w:space="0" w:color="auto"/>
              <w:bottom w:val="single" w:sz="8" w:space="0" w:color="auto"/>
              <w:right w:val="single" w:sz="8" w:space="0" w:color="auto"/>
            </w:tcBorders>
            <w:vAlign w:val="center"/>
          </w:tcPr>
          <w:p w:rsidR="00334D75" w:rsidRDefault="00334D75" w:rsidP="00C10BD6">
            <w:pPr>
              <w:rPr>
                <w:rFonts w:ascii="Times New Roman" w:hAnsi="Times New Roman" w:cs="Times New Roman"/>
                <w:szCs w:val="21"/>
              </w:rPr>
            </w:pPr>
            <w:r>
              <w:rPr>
                <w:rFonts w:ascii="Times New Roman" w:hAnsi="Times New Roman" w:cs="Times New Roman"/>
                <w:szCs w:val="21"/>
              </w:rPr>
              <w:t>内排序：</w:t>
            </w:r>
            <w:r>
              <w:rPr>
                <w:rStyle w:val="style21"/>
                <w:rFonts w:ascii="Times New Roman" w:hAnsi="Times New Roman" w:cs="Times New Roman"/>
              </w:rPr>
              <w:t>任意选择希尔排序、快速排序、归并排序中两种排序方法，对任意给定一组数据：单增、单减、乱码等，对它们进行比较分析。</w:t>
            </w:r>
            <w:r>
              <w:rPr>
                <w:rFonts w:ascii="Times New Roman" w:hAnsi="Times New Roman" w:cs="Times New Roman"/>
                <w:szCs w:val="21"/>
              </w:rPr>
              <w:t>设计算法并编程实现，</w:t>
            </w:r>
            <w:r>
              <w:rPr>
                <w:rFonts w:ascii="Times New Roman" w:hAnsi="Times New Roman" w:cs="Times New Roman"/>
              </w:rPr>
              <w:t>完成实验报告</w:t>
            </w:r>
          </w:p>
        </w:tc>
        <w:tc>
          <w:tcPr>
            <w:tcW w:w="2106" w:type="dxa"/>
            <w:tcBorders>
              <w:top w:val="single" w:sz="8" w:space="0" w:color="auto"/>
              <w:left w:val="single" w:sz="8" w:space="0" w:color="auto"/>
              <w:bottom w:val="single" w:sz="8" w:space="0" w:color="auto"/>
              <w:right w:val="single" w:sz="8" w:space="0" w:color="auto"/>
            </w:tcBorders>
            <w:vAlign w:val="center"/>
          </w:tcPr>
          <w:p w:rsidR="00334D75" w:rsidRDefault="00334D75" w:rsidP="00C10BD6">
            <w:pPr>
              <w:rPr>
                <w:rFonts w:ascii="Times New Roman" w:hAnsi="Times New Roman" w:cs="Times New Roman"/>
                <w:szCs w:val="21"/>
              </w:rPr>
            </w:pPr>
            <w:r>
              <w:rPr>
                <w:rFonts w:ascii="Times New Roman" w:hAnsi="Times New Roman" w:cs="Times New Roman"/>
                <w:szCs w:val="21"/>
              </w:rPr>
              <w:t>支撑教学目标</w:t>
            </w:r>
            <w:r>
              <w:rPr>
                <w:rFonts w:ascii="Times New Roman" w:hAnsi="Times New Roman" w:cs="Times New Roman"/>
                <w:szCs w:val="21"/>
              </w:rPr>
              <w:t>3</w:t>
            </w:r>
            <w:r>
              <w:rPr>
                <w:rFonts w:ascii="Times New Roman" w:hAnsi="Times New Roman" w:cs="Times New Roman"/>
                <w:szCs w:val="21"/>
              </w:rPr>
              <w:t>，掌握基本的排序和查找算法。具体而言：</w:t>
            </w:r>
          </w:p>
          <w:p w:rsidR="00334D75" w:rsidRDefault="00334D75" w:rsidP="00C10BD6">
            <w:pPr>
              <w:rPr>
                <w:rFonts w:ascii="Times New Roman" w:hAnsi="Times New Roman" w:cs="Times New Roman"/>
              </w:rPr>
            </w:pPr>
            <w:r>
              <w:rPr>
                <w:rStyle w:val="style21"/>
                <w:rFonts w:ascii="Times New Roman" w:hAnsi="Times New Roman" w:cs="Times New Roman"/>
              </w:rPr>
              <w:t>任意选择希尔排序、快速排序、归并排序中两种排序方法，对任意给定一组数据：单增、单减、乱码等，对它们进行比较分析。</w:t>
            </w:r>
          </w:p>
        </w:tc>
        <w:tc>
          <w:tcPr>
            <w:tcW w:w="557" w:type="dxa"/>
            <w:tcBorders>
              <w:top w:val="single" w:sz="8" w:space="0" w:color="auto"/>
              <w:left w:val="single" w:sz="8" w:space="0" w:color="auto"/>
              <w:bottom w:val="single" w:sz="8" w:space="0" w:color="auto"/>
              <w:right w:val="single" w:sz="8" w:space="0" w:color="auto"/>
            </w:tcBorders>
            <w:vAlign w:val="center"/>
          </w:tcPr>
          <w:p w:rsidR="00334D75" w:rsidRDefault="00334D75" w:rsidP="00C10BD6">
            <w:pPr>
              <w:rPr>
                <w:rFonts w:ascii="Times New Roman" w:hAnsi="Times New Roman" w:cs="Times New Roman"/>
              </w:rPr>
            </w:pPr>
            <w:r>
              <w:rPr>
                <w:rFonts w:ascii="Times New Roman" w:hAnsi="Times New Roman" w:cs="Times New Roman"/>
              </w:rPr>
              <w:t>2</w:t>
            </w:r>
          </w:p>
        </w:tc>
        <w:tc>
          <w:tcPr>
            <w:tcW w:w="675" w:type="dxa"/>
            <w:tcBorders>
              <w:top w:val="single" w:sz="8" w:space="0" w:color="auto"/>
              <w:left w:val="single" w:sz="8" w:space="0" w:color="auto"/>
              <w:bottom w:val="single" w:sz="8" w:space="0" w:color="auto"/>
              <w:right w:val="single" w:sz="8" w:space="0" w:color="auto"/>
            </w:tcBorders>
            <w:vAlign w:val="center"/>
          </w:tcPr>
          <w:p w:rsidR="00334D75" w:rsidRDefault="00334D75" w:rsidP="00C10BD6">
            <w:pPr>
              <w:rPr>
                <w:rFonts w:ascii="Times New Roman" w:hAnsi="Times New Roman" w:cs="Times New Roman"/>
              </w:rPr>
            </w:pPr>
            <w:r>
              <w:rPr>
                <w:rFonts w:ascii="Times New Roman" w:hAnsi="Times New Roman" w:cs="Times New Roman"/>
              </w:rPr>
              <w:t>设计型实验</w:t>
            </w:r>
          </w:p>
        </w:tc>
      </w:tr>
      <w:tr w:rsidR="00334D75">
        <w:trPr>
          <w:trHeight w:val="510"/>
        </w:trPr>
        <w:tc>
          <w:tcPr>
            <w:tcW w:w="7125" w:type="dxa"/>
            <w:gridSpan w:val="4"/>
            <w:tcBorders>
              <w:top w:val="single" w:sz="8" w:space="0" w:color="auto"/>
              <w:left w:val="single" w:sz="8" w:space="0" w:color="auto"/>
              <w:bottom w:val="single" w:sz="8" w:space="0" w:color="auto"/>
              <w:right w:val="single" w:sz="8" w:space="0" w:color="auto"/>
            </w:tcBorders>
            <w:vAlign w:val="center"/>
          </w:tcPr>
          <w:p w:rsidR="00334D75" w:rsidRDefault="00334D75">
            <w:pPr>
              <w:jc w:val="center"/>
              <w:rPr>
                <w:rFonts w:ascii="Times New Roman" w:hAnsi="Times New Roman" w:cs="Times New Roman"/>
              </w:rPr>
            </w:pPr>
            <w:r>
              <w:rPr>
                <w:rFonts w:ascii="Times New Roman" w:hAnsi="Times New Roman" w:cs="Times New Roman"/>
              </w:rPr>
              <w:t>实验学时合计</w:t>
            </w:r>
          </w:p>
        </w:tc>
        <w:tc>
          <w:tcPr>
            <w:tcW w:w="1232" w:type="dxa"/>
            <w:gridSpan w:val="2"/>
            <w:tcBorders>
              <w:top w:val="single" w:sz="8" w:space="0" w:color="auto"/>
              <w:left w:val="single" w:sz="8" w:space="0" w:color="auto"/>
              <w:bottom w:val="single" w:sz="8" w:space="0" w:color="auto"/>
              <w:right w:val="single" w:sz="8" w:space="0" w:color="auto"/>
            </w:tcBorders>
            <w:vAlign w:val="center"/>
          </w:tcPr>
          <w:p w:rsidR="00334D75" w:rsidRDefault="00334D75">
            <w:pPr>
              <w:jc w:val="center"/>
              <w:rPr>
                <w:rFonts w:ascii="Times New Roman" w:hAnsi="Times New Roman" w:cs="Times New Roman"/>
              </w:rPr>
            </w:pPr>
            <w:r>
              <w:rPr>
                <w:rFonts w:ascii="Times New Roman" w:hAnsi="Times New Roman" w:cs="Times New Roman" w:hint="eastAsia"/>
              </w:rPr>
              <w:t>16</w:t>
            </w:r>
          </w:p>
        </w:tc>
      </w:tr>
    </w:tbl>
    <w:p w:rsidR="00A81CDC" w:rsidRDefault="00A44EF7">
      <w:pPr>
        <w:outlineLvl w:val="1"/>
        <w:rPr>
          <w:rFonts w:ascii="Times New Roman" w:eastAsia="黑体" w:hAnsi="Times New Roman" w:cs="黑体"/>
          <w:b/>
          <w:bCs/>
          <w:sz w:val="28"/>
          <w:szCs w:val="28"/>
        </w:rPr>
      </w:pPr>
      <w:r>
        <w:rPr>
          <w:rFonts w:ascii="Times New Roman" w:eastAsia="黑体" w:hAnsi="Times New Roman" w:cs="黑体" w:hint="eastAsia"/>
          <w:b/>
          <w:bCs/>
          <w:sz w:val="28"/>
          <w:szCs w:val="28"/>
        </w:rPr>
        <w:t>三、实验内容说明及教学指导</w:t>
      </w:r>
    </w:p>
    <w:p w:rsidR="00A81CDC" w:rsidRDefault="00A44EF7">
      <w:pPr>
        <w:pStyle w:val="36"/>
        <w:spacing w:before="240" w:line="400" w:lineRule="exact"/>
        <w:ind w:leftChars="0" w:left="0"/>
        <w:jc w:val="center"/>
        <w:outlineLvl w:val="2"/>
        <w:rPr>
          <w:b/>
          <w:sz w:val="24"/>
          <w:szCs w:val="21"/>
        </w:rPr>
      </w:pPr>
      <w:r>
        <w:rPr>
          <w:rFonts w:hint="eastAsia"/>
          <w:b/>
          <w:sz w:val="24"/>
          <w:szCs w:val="21"/>
        </w:rPr>
        <w:t>实验项目一：线性结构综合应用</w:t>
      </w:r>
      <w:r>
        <w:rPr>
          <w:rFonts w:hint="eastAsia"/>
          <w:b/>
          <w:sz w:val="24"/>
          <w:szCs w:val="21"/>
        </w:rPr>
        <w:t>1-</w:t>
      </w:r>
      <w:r>
        <w:rPr>
          <w:rFonts w:hint="eastAsia"/>
          <w:b/>
          <w:sz w:val="24"/>
          <w:szCs w:val="21"/>
        </w:rPr>
        <w:t>顺序表的应用</w:t>
      </w:r>
    </w:p>
    <w:p w:rsidR="00A81CDC" w:rsidRDefault="00A44EF7">
      <w:pPr>
        <w:pStyle w:val="36"/>
        <w:spacing w:after="0" w:line="400" w:lineRule="exact"/>
        <w:ind w:leftChars="0" w:left="0"/>
        <w:rPr>
          <w:b/>
          <w:sz w:val="24"/>
          <w:szCs w:val="21"/>
        </w:rPr>
      </w:pPr>
      <w:r>
        <w:rPr>
          <w:b/>
          <w:sz w:val="24"/>
          <w:szCs w:val="21"/>
        </w:rPr>
        <w:t>1</w:t>
      </w:r>
      <w:r>
        <w:rPr>
          <w:rFonts w:hint="eastAsia"/>
          <w:b/>
          <w:sz w:val="24"/>
          <w:szCs w:val="21"/>
        </w:rPr>
        <w:t>．实验目的</w:t>
      </w:r>
    </w:p>
    <w:p w:rsidR="00A81CDC" w:rsidRDefault="00A44EF7">
      <w:pPr>
        <w:pStyle w:val="36"/>
        <w:spacing w:line="400" w:lineRule="exact"/>
        <w:rPr>
          <w:sz w:val="21"/>
          <w:szCs w:val="21"/>
        </w:rPr>
      </w:pPr>
      <w:r>
        <w:rPr>
          <w:rFonts w:hint="eastAsia"/>
          <w:sz w:val="21"/>
          <w:szCs w:val="21"/>
        </w:rPr>
        <w:t>（</w:t>
      </w:r>
      <w:r>
        <w:rPr>
          <w:rFonts w:hint="eastAsia"/>
          <w:sz w:val="21"/>
          <w:szCs w:val="21"/>
        </w:rPr>
        <w:t>1</w:t>
      </w:r>
      <w:r>
        <w:rPr>
          <w:rFonts w:hint="eastAsia"/>
          <w:sz w:val="21"/>
          <w:szCs w:val="21"/>
        </w:rPr>
        <w:t>）掌握线性表的特点及其顺序存储方法。掌握顺序表的常见算法和程序实现。</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2</w:t>
      </w:r>
      <w:r>
        <w:rPr>
          <w:rFonts w:hint="eastAsia"/>
          <w:sz w:val="21"/>
          <w:szCs w:val="21"/>
        </w:rPr>
        <w:t>）本实验支撑教学目标</w:t>
      </w:r>
      <w:r>
        <w:rPr>
          <w:rFonts w:hint="eastAsia"/>
          <w:sz w:val="21"/>
          <w:szCs w:val="21"/>
        </w:rPr>
        <w:t>1</w:t>
      </w:r>
      <w:r>
        <w:rPr>
          <w:rFonts w:hint="eastAsia"/>
          <w:sz w:val="21"/>
          <w:szCs w:val="21"/>
        </w:rPr>
        <w:t>。</w:t>
      </w:r>
    </w:p>
    <w:p w:rsidR="00A81CDC" w:rsidRDefault="00A44EF7">
      <w:pPr>
        <w:pStyle w:val="36"/>
        <w:spacing w:after="0" w:line="400" w:lineRule="exact"/>
        <w:ind w:leftChars="0" w:left="0"/>
        <w:rPr>
          <w:b/>
          <w:sz w:val="24"/>
          <w:szCs w:val="21"/>
        </w:rPr>
      </w:pPr>
      <w:r>
        <w:rPr>
          <w:rFonts w:hint="eastAsia"/>
          <w:b/>
          <w:sz w:val="24"/>
          <w:szCs w:val="21"/>
        </w:rPr>
        <w:t>2</w:t>
      </w:r>
      <w:r>
        <w:rPr>
          <w:rFonts w:hint="eastAsia"/>
          <w:b/>
          <w:sz w:val="24"/>
          <w:szCs w:val="21"/>
        </w:rPr>
        <w:t>．实验设备与环境</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1</w:t>
      </w:r>
      <w:r>
        <w:rPr>
          <w:rFonts w:hint="eastAsia"/>
          <w:sz w:val="21"/>
          <w:szCs w:val="21"/>
        </w:rPr>
        <w:t>）</w:t>
      </w:r>
      <w:r>
        <w:rPr>
          <w:rFonts w:hint="eastAsia"/>
          <w:sz w:val="21"/>
          <w:szCs w:val="21"/>
        </w:rPr>
        <w:t>Windows</w:t>
      </w:r>
      <w:r>
        <w:rPr>
          <w:rFonts w:hint="eastAsia"/>
          <w:sz w:val="21"/>
          <w:szCs w:val="21"/>
        </w:rPr>
        <w:t>系列操作系统，</w:t>
      </w:r>
      <w:r>
        <w:rPr>
          <w:rFonts w:hint="eastAsia"/>
          <w:sz w:val="21"/>
          <w:szCs w:val="21"/>
        </w:rPr>
        <w:t>Visual Studio 20XX</w:t>
      </w:r>
      <w:r>
        <w:rPr>
          <w:rFonts w:hint="eastAsia"/>
          <w:sz w:val="21"/>
          <w:szCs w:val="21"/>
        </w:rPr>
        <w:t>开发环境。</w:t>
      </w:r>
    </w:p>
    <w:p w:rsidR="00A81CDC" w:rsidRDefault="00A44EF7">
      <w:pPr>
        <w:pStyle w:val="36"/>
        <w:spacing w:after="0" w:line="400" w:lineRule="exact"/>
        <w:ind w:leftChars="0" w:left="0"/>
        <w:rPr>
          <w:b/>
          <w:sz w:val="24"/>
          <w:szCs w:val="21"/>
        </w:rPr>
      </w:pPr>
      <w:r>
        <w:rPr>
          <w:rFonts w:hint="eastAsia"/>
          <w:b/>
          <w:sz w:val="24"/>
          <w:szCs w:val="21"/>
        </w:rPr>
        <w:t>3</w:t>
      </w:r>
      <w:r>
        <w:rPr>
          <w:rFonts w:hint="eastAsia"/>
          <w:b/>
          <w:sz w:val="24"/>
          <w:szCs w:val="21"/>
        </w:rPr>
        <w:t>．实验要求</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1</w:t>
      </w:r>
      <w:r>
        <w:rPr>
          <w:rFonts w:hint="eastAsia"/>
          <w:sz w:val="21"/>
          <w:szCs w:val="21"/>
        </w:rPr>
        <w:t>）问题分析并给出设计思路；</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2</w:t>
      </w:r>
      <w:r>
        <w:rPr>
          <w:rFonts w:hint="eastAsia"/>
          <w:sz w:val="21"/>
          <w:szCs w:val="21"/>
        </w:rPr>
        <w:t>）编码实现；</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3</w:t>
      </w:r>
      <w:r>
        <w:rPr>
          <w:rFonts w:hint="eastAsia"/>
          <w:sz w:val="21"/>
          <w:szCs w:val="21"/>
        </w:rPr>
        <w:t>）运行结果及分析；</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4</w:t>
      </w:r>
      <w:r>
        <w:rPr>
          <w:rFonts w:hint="eastAsia"/>
          <w:sz w:val="21"/>
          <w:szCs w:val="21"/>
        </w:rPr>
        <w:t>）实验小结；</w:t>
      </w:r>
    </w:p>
    <w:p w:rsidR="00A81CDC" w:rsidRDefault="00A44EF7">
      <w:pPr>
        <w:pStyle w:val="36"/>
        <w:spacing w:after="0" w:line="400" w:lineRule="exact"/>
        <w:ind w:leftChars="0" w:left="0"/>
        <w:rPr>
          <w:b/>
          <w:sz w:val="24"/>
          <w:szCs w:val="21"/>
        </w:rPr>
      </w:pPr>
      <w:r>
        <w:rPr>
          <w:rFonts w:hint="eastAsia"/>
          <w:b/>
          <w:sz w:val="24"/>
          <w:szCs w:val="21"/>
        </w:rPr>
        <w:t>4</w:t>
      </w:r>
      <w:r>
        <w:rPr>
          <w:rFonts w:hint="eastAsia"/>
          <w:b/>
          <w:sz w:val="24"/>
          <w:szCs w:val="21"/>
        </w:rPr>
        <w:t>．实验步骤和内容</w:t>
      </w:r>
    </w:p>
    <w:p w:rsidR="00A81CDC" w:rsidRDefault="00A44EF7">
      <w:pPr>
        <w:pStyle w:val="36"/>
        <w:spacing w:line="400" w:lineRule="exact"/>
        <w:rPr>
          <w:sz w:val="21"/>
          <w:szCs w:val="21"/>
        </w:rPr>
      </w:pPr>
      <w:r>
        <w:rPr>
          <w:rFonts w:hint="eastAsia"/>
          <w:sz w:val="21"/>
          <w:szCs w:val="21"/>
        </w:rPr>
        <w:t>（</w:t>
      </w:r>
      <w:r>
        <w:rPr>
          <w:rFonts w:hint="eastAsia"/>
          <w:sz w:val="21"/>
          <w:szCs w:val="21"/>
        </w:rPr>
        <w:t>1</w:t>
      </w:r>
      <w:r>
        <w:rPr>
          <w:rFonts w:hint="eastAsia"/>
          <w:sz w:val="21"/>
          <w:szCs w:val="21"/>
        </w:rPr>
        <w:t>）实验题目：约瑟夫环问题：设编号为</w:t>
      </w:r>
      <w:r>
        <w:rPr>
          <w:rFonts w:hint="eastAsia"/>
          <w:sz w:val="21"/>
          <w:szCs w:val="21"/>
        </w:rPr>
        <w:t>1</w:t>
      </w:r>
      <w:r>
        <w:rPr>
          <w:rFonts w:hint="eastAsia"/>
          <w:sz w:val="21"/>
          <w:szCs w:val="21"/>
        </w:rPr>
        <w:t>，</w:t>
      </w:r>
      <w:r>
        <w:rPr>
          <w:rFonts w:hint="eastAsia"/>
          <w:sz w:val="21"/>
          <w:szCs w:val="21"/>
        </w:rPr>
        <w:t>2</w:t>
      </w:r>
      <w:r>
        <w:rPr>
          <w:rFonts w:hint="eastAsia"/>
          <w:sz w:val="21"/>
          <w:szCs w:val="21"/>
        </w:rPr>
        <w:t>，</w:t>
      </w:r>
      <w:r>
        <w:rPr>
          <w:rFonts w:hint="eastAsia"/>
          <w:sz w:val="21"/>
          <w:szCs w:val="21"/>
        </w:rPr>
        <w:t>3</w:t>
      </w:r>
      <w:r>
        <w:rPr>
          <w:rFonts w:hint="eastAsia"/>
          <w:sz w:val="21"/>
          <w:szCs w:val="21"/>
        </w:rPr>
        <w:t>，……，</w:t>
      </w:r>
      <w:r>
        <w:rPr>
          <w:rFonts w:hint="eastAsia"/>
          <w:sz w:val="21"/>
          <w:szCs w:val="21"/>
        </w:rPr>
        <w:t>n</w:t>
      </w:r>
      <w:r>
        <w:rPr>
          <w:rFonts w:hint="eastAsia"/>
          <w:sz w:val="21"/>
          <w:szCs w:val="21"/>
        </w:rPr>
        <w:t>的</w:t>
      </w:r>
      <w:r>
        <w:rPr>
          <w:rFonts w:hint="eastAsia"/>
          <w:sz w:val="21"/>
          <w:szCs w:val="21"/>
        </w:rPr>
        <w:t>n(n&gt;0)</w:t>
      </w:r>
      <w:r>
        <w:rPr>
          <w:rFonts w:hint="eastAsia"/>
          <w:sz w:val="21"/>
          <w:szCs w:val="21"/>
        </w:rPr>
        <w:t>个人按顺时针方向围坐一圈，</w:t>
      </w:r>
      <w:r>
        <w:rPr>
          <w:rFonts w:hint="eastAsia"/>
          <w:sz w:val="21"/>
          <w:szCs w:val="21"/>
        </w:rPr>
        <w:t>m</w:t>
      </w:r>
      <w:r>
        <w:rPr>
          <w:rFonts w:hint="eastAsia"/>
          <w:sz w:val="21"/>
          <w:szCs w:val="21"/>
        </w:rPr>
        <w:t>为任意一个正整数。从第一个人开始顺时针方向自</w:t>
      </w:r>
      <w:r>
        <w:rPr>
          <w:rFonts w:hint="eastAsia"/>
          <w:sz w:val="21"/>
          <w:szCs w:val="21"/>
        </w:rPr>
        <w:t>1</w:t>
      </w:r>
      <w:r>
        <w:rPr>
          <w:rFonts w:hint="eastAsia"/>
          <w:sz w:val="21"/>
          <w:szCs w:val="21"/>
        </w:rPr>
        <w:t>起顺序报数，报到</w:t>
      </w:r>
      <w:r>
        <w:rPr>
          <w:rFonts w:hint="eastAsia"/>
          <w:sz w:val="21"/>
          <w:szCs w:val="21"/>
        </w:rPr>
        <w:t>m</w:t>
      </w:r>
      <w:r>
        <w:rPr>
          <w:rFonts w:hint="eastAsia"/>
          <w:sz w:val="21"/>
          <w:szCs w:val="21"/>
        </w:rPr>
        <w:t>时停止并且报</w:t>
      </w:r>
      <w:r>
        <w:rPr>
          <w:rFonts w:hint="eastAsia"/>
          <w:sz w:val="21"/>
          <w:szCs w:val="21"/>
        </w:rPr>
        <w:t>m</w:t>
      </w:r>
      <w:r>
        <w:rPr>
          <w:rFonts w:hint="eastAsia"/>
          <w:sz w:val="21"/>
          <w:szCs w:val="21"/>
        </w:rPr>
        <w:t>的人出列，再从他的下一个人开始重新从</w:t>
      </w:r>
      <w:r>
        <w:rPr>
          <w:rFonts w:hint="eastAsia"/>
          <w:sz w:val="21"/>
          <w:szCs w:val="21"/>
        </w:rPr>
        <w:t>1</w:t>
      </w:r>
      <w:r>
        <w:rPr>
          <w:rFonts w:hint="eastAsia"/>
          <w:sz w:val="21"/>
          <w:szCs w:val="21"/>
        </w:rPr>
        <w:t>报数，报到</w:t>
      </w:r>
      <w:r>
        <w:rPr>
          <w:rFonts w:hint="eastAsia"/>
          <w:sz w:val="21"/>
          <w:szCs w:val="21"/>
        </w:rPr>
        <w:t>m</w:t>
      </w:r>
      <w:r>
        <w:rPr>
          <w:rFonts w:hint="eastAsia"/>
          <w:sz w:val="21"/>
          <w:szCs w:val="21"/>
        </w:rPr>
        <w:t>时停止并且报</w:t>
      </w:r>
      <w:r>
        <w:rPr>
          <w:rFonts w:hint="eastAsia"/>
          <w:sz w:val="21"/>
          <w:szCs w:val="21"/>
        </w:rPr>
        <w:t>m</w:t>
      </w:r>
      <w:r>
        <w:rPr>
          <w:rFonts w:hint="eastAsia"/>
          <w:sz w:val="21"/>
          <w:szCs w:val="21"/>
        </w:rPr>
        <w:t>的人出列。如此下去，直到所有人全部出列为止。要求设计一个程序模拟此过程，对任意给定的</w:t>
      </w:r>
      <w:r>
        <w:rPr>
          <w:rFonts w:hint="eastAsia"/>
          <w:sz w:val="21"/>
          <w:szCs w:val="21"/>
        </w:rPr>
        <w:t>m</w:t>
      </w:r>
      <w:r>
        <w:rPr>
          <w:rFonts w:hint="eastAsia"/>
          <w:sz w:val="21"/>
          <w:szCs w:val="21"/>
        </w:rPr>
        <w:t>和</w:t>
      </w:r>
      <w:r>
        <w:rPr>
          <w:rFonts w:hint="eastAsia"/>
          <w:sz w:val="21"/>
          <w:szCs w:val="21"/>
        </w:rPr>
        <w:t>n</w:t>
      </w:r>
      <w:r>
        <w:rPr>
          <w:rFonts w:hint="eastAsia"/>
          <w:sz w:val="21"/>
          <w:szCs w:val="21"/>
        </w:rPr>
        <w:t>，求出出列编号序列。</w:t>
      </w:r>
    </w:p>
    <w:p w:rsidR="00A81CDC" w:rsidRDefault="00A44EF7">
      <w:pPr>
        <w:pStyle w:val="36"/>
        <w:spacing w:after="0" w:line="400" w:lineRule="exact"/>
        <w:ind w:leftChars="0" w:left="0" w:firstLineChars="200" w:firstLine="420"/>
        <w:rPr>
          <w:sz w:val="21"/>
          <w:szCs w:val="21"/>
        </w:rPr>
      </w:pPr>
      <w:r>
        <w:rPr>
          <w:rFonts w:hint="eastAsia"/>
          <w:sz w:val="21"/>
          <w:szCs w:val="21"/>
        </w:rPr>
        <w:t>实验说明：用顺序表实现，并分析算法的时间和空间复杂性。</w:t>
      </w:r>
    </w:p>
    <w:p w:rsidR="00A81CDC" w:rsidRDefault="00A44EF7">
      <w:pPr>
        <w:pStyle w:val="36"/>
        <w:spacing w:after="0" w:line="400" w:lineRule="exact"/>
        <w:ind w:leftChars="0" w:left="0"/>
        <w:rPr>
          <w:b/>
          <w:sz w:val="24"/>
          <w:szCs w:val="21"/>
        </w:rPr>
      </w:pPr>
      <w:r>
        <w:rPr>
          <w:rFonts w:hint="eastAsia"/>
          <w:b/>
          <w:sz w:val="24"/>
          <w:szCs w:val="21"/>
        </w:rPr>
        <w:t>5</w:t>
      </w:r>
      <w:r>
        <w:rPr>
          <w:rFonts w:hint="eastAsia"/>
          <w:b/>
          <w:sz w:val="24"/>
          <w:szCs w:val="21"/>
        </w:rPr>
        <w:t>．实验成果及成绩评定标准</w:t>
      </w:r>
    </w:p>
    <w:p w:rsidR="00A81CDC" w:rsidRDefault="00A44EF7">
      <w:pPr>
        <w:pStyle w:val="36"/>
        <w:spacing w:line="400" w:lineRule="exact"/>
        <w:rPr>
          <w:sz w:val="21"/>
          <w:szCs w:val="21"/>
          <w:lang w:val="en-US"/>
        </w:rPr>
      </w:pPr>
      <w:r>
        <w:rPr>
          <w:rFonts w:hint="eastAsia"/>
          <w:sz w:val="21"/>
          <w:szCs w:val="21"/>
        </w:rPr>
        <w:t>（</w:t>
      </w:r>
      <w:r>
        <w:rPr>
          <w:rFonts w:hint="eastAsia"/>
          <w:sz w:val="21"/>
          <w:szCs w:val="21"/>
        </w:rPr>
        <w:t>1</w:t>
      </w:r>
      <w:r>
        <w:rPr>
          <w:rFonts w:hint="eastAsia"/>
          <w:sz w:val="21"/>
          <w:szCs w:val="21"/>
        </w:rPr>
        <w:t>）能够使用顺序表求解约瑟夫环问题；</w:t>
      </w:r>
    </w:p>
    <w:p w:rsidR="00A81CDC" w:rsidRDefault="00A44EF7">
      <w:pPr>
        <w:pStyle w:val="36"/>
        <w:numPr>
          <w:ilvl w:val="0"/>
          <w:numId w:val="12"/>
        </w:numPr>
        <w:spacing w:line="400" w:lineRule="exact"/>
        <w:ind w:leftChars="0"/>
        <w:rPr>
          <w:sz w:val="21"/>
          <w:szCs w:val="21"/>
        </w:rPr>
      </w:pPr>
      <w:r>
        <w:rPr>
          <w:rFonts w:hint="eastAsia"/>
          <w:sz w:val="21"/>
          <w:szCs w:val="21"/>
        </w:rPr>
        <w:lastRenderedPageBreak/>
        <w:t>问题设计与分析；程序编码和运行结果；实验小结；报告格式。</w:t>
      </w:r>
    </w:p>
    <w:p w:rsidR="00A81CDC" w:rsidRDefault="00A44EF7">
      <w:pPr>
        <w:pStyle w:val="36"/>
        <w:spacing w:after="0" w:line="400" w:lineRule="exact"/>
        <w:ind w:leftChars="0" w:left="0"/>
        <w:rPr>
          <w:b/>
          <w:sz w:val="24"/>
          <w:szCs w:val="21"/>
        </w:rPr>
      </w:pPr>
      <w:r>
        <w:rPr>
          <w:rFonts w:hint="eastAsia"/>
          <w:b/>
          <w:sz w:val="24"/>
          <w:szCs w:val="21"/>
        </w:rPr>
        <w:t>6</w:t>
      </w:r>
      <w:r>
        <w:rPr>
          <w:rFonts w:hint="eastAsia"/>
          <w:b/>
          <w:sz w:val="24"/>
          <w:szCs w:val="21"/>
        </w:rPr>
        <w:t>．实验示例</w:t>
      </w:r>
    </w:p>
    <w:p w:rsidR="00A81CDC" w:rsidRDefault="00A44EF7">
      <w:pPr>
        <w:spacing w:before="156"/>
        <w:ind w:firstLine="375"/>
        <w:jc w:val="left"/>
        <w:rPr>
          <w:szCs w:val="21"/>
        </w:rPr>
      </w:pPr>
      <w:r>
        <w:rPr>
          <w:rFonts w:hint="eastAsia"/>
          <w:szCs w:val="21"/>
        </w:rPr>
        <w:t>（</w:t>
      </w:r>
      <w:r>
        <w:rPr>
          <w:rFonts w:hint="eastAsia"/>
          <w:szCs w:val="21"/>
        </w:rPr>
        <w:t>1</w:t>
      </w:r>
      <w:r>
        <w:rPr>
          <w:rFonts w:hint="eastAsia"/>
          <w:szCs w:val="21"/>
        </w:rPr>
        <w:t>）问题设计分析</w:t>
      </w:r>
    </w:p>
    <w:p w:rsidR="00A81CDC" w:rsidRDefault="00A44EF7">
      <w:pPr>
        <w:spacing w:before="156"/>
        <w:jc w:val="left"/>
        <w:rPr>
          <w:rFonts w:eastAsia="宋体"/>
          <w:szCs w:val="21"/>
        </w:rPr>
      </w:pPr>
      <w:r>
        <w:rPr>
          <w:rFonts w:hint="eastAsia"/>
          <w:szCs w:val="21"/>
        </w:rPr>
        <w:t>实验采用一维数组，先将</w:t>
      </w:r>
      <w:r>
        <w:rPr>
          <w:rFonts w:hint="eastAsia"/>
          <w:szCs w:val="21"/>
        </w:rPr>
        <w:t>n</w:t>
      </w:r>
      <w:r>
        <w:rPr>
          <w:rFonts w:hint="eastAsia"/>
          <w:szCs w:val="21"/>
        </w:rPr>
        <w:t>个人的编号存入到数组中；从下标为</w:t>
      </w:r>
      <w:r>
        <w:rPr>
          <w:rFonts w:hint="eastAsia"/>
          <w:szCs w:val="21"/>
        </w:rPr>
        <w:t>0</w:t>
      </w:r>
      <w:r>
        <w:rPr>
          <w:rFonts w:hint="eastAsia"/>
          <w:szCs w:val="21"/>
        </w:rPr>
        <w:t>的开始顺环，一直到下标为</w:t>
      </w:r>
      <w:r>
        <w:rPr>
          <w:rFonts w:hint="eastAsia"/>
          <w:szCs w:val="21"/>
        </w:rPr>
        <w:t>i=</w:t>
      </w:r>
      <w:r>
        <w:rPr>
          <w:rFonts w:hint="eastAsia"/>
          <w:szCs w:val="21"/>
        </w:rPr>
        <w:t>（</w:t>
      </w:r>
      <w:r>
        <w:rPr>
          <w:rFonts w:hint="eastAsia"/>
          <w:szCs w:val="21"/>
        </w:rPr>
        <w:t>i+m-1</w:t>
      </w:r>
      <w:r>
        <w:rPr>
          <w:rFonts w:hint="eastAsia"/>
          <w:szCs w:val="21"/>
        </w:rPr>
        <w:t>）</w:t>
      </w:r>
      <w:r>
        <w:rPr>
          <w:rFonts w:hint="eastAsia"/>
          <w:szCs w:val="21"/>
        </w:rPr>
        <w:t>%i</w:t>
      </w:r>
      <w:r>
        <w:rPr>
          <w:rFonts w:hint="eastAsia"/>
          <w:szCs w:val="21"/>
        </w:rPr>
        <w:t>的位置，输出并将其从数组中删除（将后面元素前移一位），每次的起始位置是上次报数的出列位置，一直执行查到出列</w:t>
      </w:r>
      <w:r>
        <w:rPr>
          <w:rFonts w:hint="eastAsia"/>
          <w:szCs w:val="21"/>
        </w:rPr>
        <w:t>n</w:t>
      </w:r>
      <w:r>
        <w:rPr>
          <w:rFonts w:hint="eastAsia"/>
          <w:szCs w:val="21"/>
        </w:rPr>
        <w:t>个人为止。</w:t>
      </w:r>
    </w:p>
    <w:p w:rsidR="00A81CDC" w:rsidRDefault="00A44EF7">
      <w:pPr>
        <w:spacing w:before="156"/>
        <w:ind w:firstLine="420"/>
        <w:jc w:val="left"/>
        <w:rPr>
          <w:szCs w:val="21"/>
        </w:rPr>
      </w:pPr>
      <w:r>
        <w:rPr>
          <w:rFonts w:hint="eastAsia"/>
          <w:szCs w:val="21"/>
        </w:rPr>
        <w:t>（</w:t>
      </w:r>
      <w:r>
        <w:rPr>
          <w:rFonts w:hint="eastAsia"/>
          <w:szCs w:val="21"/>
        </w:rPr>
        <w:t>2</w:t>
      </w:r>
      <w:r>
        <w:rPr>
          <w:rFonts w:hint="eastAsia"/>
          <w:szCs w:val="21"/>
        </w:rPr>
        <w:t>）程序编码</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#include&lt;iostream&gt;</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using namespace std;</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typedef int ElemType;</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typedef struct List</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ElemType data[50];</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int length;</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}*SqList;</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SqList f0()</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SqList L;</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L = (SqList)malloc(sizeof(List));</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return L;</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void Creat(SqList L)</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int i, n;</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printf("</w:t>
      </w:r>
      <w:r w:rsidRPr="000A0B1D">
        <w:rPr>
          <w:rFonts w:ascii="Times New Roman" w:cs="Times New Roman"/>
          <w:szCs w:val="21"/>
        </w:rPr>
        <w:t>总序号为</w:t>
      </w:r>
      <w:r w:rsidRPr="000A0B1D">
        <w:rPr>
          <w:rFonts w:ascii="Times New Roman" w:hAnsi="Times New Roman" w:cs="Times New Roman"/>
          <w:szCs w:val="21"/>
        </w:rPr>
        <w:t>:");</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cin&gt;&gt; n;</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for (i = 0; i &lt; n; i++)</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L-&gt;data[i] = i + 1;</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cout &lt;&lt; L-&gt;data[i]&lt;&lt;" ";</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lastRenderedPageBreak/>
        <w:t xml:space="preserve">    }</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L-&gt;length = n;</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void f1(SqList L)</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int i, j, t, m;</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t = 0;</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cout &lt;&lt; "</w:t>
      </w:r>
      <w:r w:rsidRPr="000A0B1D">
        <w:rPr>
          <w:rFonts w:ascii="Times New Roman" w:cs="Times New Roman"/>
          <w:szCs w:val="21"/>
        </w:rPr>
        <w:t>出列序号：</w:t>
      </w:r>
      <w:r w:rsidRPr="000A0B1D">
        <w:rPr>
          <w:rFonts w:ascii="Times New Roman" w:hAnsi="Times New Roman" w:cs="Times New Roman"/>
          <w:szCs w:val="21"/>
        </w:rPr>
        <w:t>";</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cin &gt;&gt; m;</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cout &lt;&lt; "</w:t>
      </w:r>
      <w:r w:rsidRPr="000A0B1D">
        <w:rPr>
          <w:rFonts w:ascii="Times New Roman" w:cs="Times New Roman"/>
          <w:szCs w:val="21"/>
        </w:rPr>
        <w:t>输出序列：</w:t>
      </w:r>
      <w:r w:rsidRPr="000A0B1D">
        <w:rPr>
          <w:rFonts w:ascii="Times New Roman" w:hAnsi="Times New Roman" w:cs="Times New Roman"/>
          <w:szCs w:val="21"/>
        </w:rPr>
        <w:t>";</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for (i = L-&gt;length; i &gt;= 1; i--)</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t = (t + m - 1) % i;</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cout &lt;&lt; L-&gt;data[t]&lt;&lt;" ";</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for (j = t + 1; j &lt;= i - 1; j++)</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L-&gt;data[j - 1] = L-&gt;data[j];</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w:t>
      </w:r>
    </w:p>
    <w:p w:rsidR="00A81CDC" w:rsidRPr="000A0B1D" w:rsidRDefault="00791EF9">
      <w:pPr>
        <w:spacing w:before="156"/>
        <w:jc w:val="left"/>
        <w:rPr>
          <w:rFonts w:ascii="Times New Roman" w:hAnsi="Times New Roman" w:cs="Times New Roman"/>
          <w:szCs w:val="21"/>
        </w:rPr>
      </w:pPr>
      <w:r w:rsidRPr="000A0B1D">
        <w:rPr>
          <w:rFonts w:ascii="Times New Roman" w:hAnsi="Times New Roman" w:cs="Times New Roman"/>
          <w:szCs w:val="21"/>
        </w:rPr>
        <w:t>int main</w:t>
      </w:r>
      <w:r w:rsidR="00A44EF7" w:rsidRPr="000A0B1D">
        <w:rPr>
          <w:rFonts w:ascii="Times New Roman" w:hAnsi="Times New Roman" w:cs="Times New Roman"/>
          <w:szCs w:val="21"/>
        </w:rPr>
        <w:t>()</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SqList L;</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L = f0();</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Creat(L);</w:t>
      </w:r>
    </w:p>
    <w:p w:rsidR="00A81CDC" w:rsidRPr="000A0B1D" w:rsidRDefault="00A44EF7">
      <w:pPr>
        <w:spacing w:before="156"/>
        <w:jc w:val="left"/>
        <w:rPr>
          <w:rFonts w:ascii="Times New Roman" w:hAnsi="Times New Roman" w:cs="Times New Roman"/>
          <w:szCs w:val="21"/>
        </w:rPr>
      </w:pPr>
      <w:r w:rsidRPr="000A0B1D">
        <w:rPr>
          <w:rFonts w:ascii="Times New Roman" w:hAnsi="Times New Roman" w:cs="Times New Roman"/>
          <w:szCs w:val="21"/>
        </w:rPr>
        <w:t xml:space="preserve">    f1(L);</w:t>
      </w:r>
    </w:p>
    <w:p w:rsidR="00A81CDC" w:rsidRDefault="00A44EF7">
      <w:pPr>
        <w:spacing w:before="156"/>
        <w:jc w:val="left"/>
        <w:rPr>
          <w:szCs w:val="21"/>
        </w:rPr>
      </w:pPr>
      <w:r w:rsidRPr="000A0B1D">
        <w:rPr>
          <w:rFonts w:ascii="Times New Roman" w:hAnsi="Times New Roman" w:cs="Times New Roman"/>
          <w:szCs w:val="21"/>
        </w:rPr>
        <w:t>}</w:t>
      </w:r>
    </w:p>
    <w:p w:rsidR="00A81CDC" w:rsidRDefault="00A44EF7">
      <w:pPr>
        <w:spacing w:before="156"/>
        <w:ind w:firstLine="420"/>
        <w:jc w:val="left"/>
        <w:rPr>
          <w:szCs w:val="21"/>
        </w:rPr>
      </w:pPr>
      <w:r>
        <w:rPr>
          <w:rFonts w:hint="eastAsia"/>
          <w:szCs w:val="21"/>
        </w:rPr>
        <w:t>（</w:t>
      </w:r>
      <w:r>
        <w:rPr>
          <w:rFonts w:hint="eastAsia"/>
          <w:szCs w:val="21"/>
        </w:rPr>
        <w:t>3</w:t>
      </w:r>
      <w:r>
        <w:rPr>
          <w:rFonts w:hint="eastAsia"/>
          <w:szCs w:val="21"/>
        </w:rPr>
        <w:t>）运行结果和分析</w:t>
      </w:r>
    </w:p>
    <w:p w:rsidR="00A81CDC" w:rsidRDefault="00A44EF7">
      <w:pPr>
        <w:spacing w:before="156"/>
        <w:jc w:val="left"/>
      </w:pPr>
      <w:r>
        <w:rPr>
          <w:noProof/>
        </w:rPr>
        <w:lastRenderedPageBreak/>
        <w:drawing>
          <wp:inline distT="0" distB="0" distL="0" distR="0">
            <wp:extent cx="5267325" cy="2886075"/>
            <wp:effectExtent l="1905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srcRect/>
                    <a:stretch>
                      <a:fillRect/>
                    </a:stretch>
                  </pic:blipFill>
                  <pic:spPr>
                    <a:xfrm>
                      <a:off x="0" y="0"/>
                      <a:ext cx="5267325" cy="2886075"/>
                    </a:xfrm>
                    <a:prstGeom prst="rect">
                      <a:avLst/>
                    </a:prstGeom>
                    <a:noFill/>
                    <a:ln w="9525">
                      <a:noFill/>
                      <a:miter lim="800000"/>
                      <a:headEnd/>
                      <a:tailEnd/>
                    </a:ln>
                  </pic:spPr>
                </pic:pic>
              </a:graphicData>
            </a:graphic>
          </wp:inline>
        </w:drawing>
      </w:r>
    </w:p>
    <w:p w:rsidR="00A81CDC" w:rsidRDefault="00A44EF7">
      <w:pPr>
        <w:spacing w:before="156"/>
        <w:ind w:firstLineChars="200" w:firstLine="420"/>
        <w:jc w:val="left"/>
        <w:rPr>
          <w:rFonts w:eastAsia="宋体"/>
        </w:rPr>
      </w:pPr>
      <w:r>
        <w:rPr>
          <w:rFonts w:hint="eastAsia"/>
        </w:rPr>
        <w:t>时间复杂度：</w:t>
      </w:r>
      <w:r>
        <w:rPr>
          <w:rFonts w:hint="eastAsia"/>
        </w:rPr>
        <w:t>O</w:t>
      </w:r>
      <w:r>
        <w:rPr>
          <w:rFonts w:hint="eastAsia"/>
        </w:rPr>
        <w:t>（</w:t>
      </w:r>
      <w:r>
        <w:rPr>
          <w:rFonts w:hint="eastAsia"/>
        </w:rPr>
        <w:t>n</w:t>
      </w:r>
      <w:r>
        <w:rPr>
          <w:rFonts w:hint="eastAsia"/>
        </w:rPr>
        <w:t>），空间复杂度：</w:t>
      </w:r>
      <w:r>
        <w:rPr>
          <w:rFonts w:hint="eastAsia"/>
        </w:rPr>
        <w:t>O</w:t>
      </w:r>
      <w:r>
        <w:rPr>
          <w:rFonts w:hint="eastAsia"/>
        </w:rPr>
        <w:t>（</w:t>
      </w:r>
      <w:r>
        <w:rPr>
          <w:rFonts w:hint="eastAsia"/>
        </w:rPr>
        <w:t>n</w:t>
      </w:r>
      <w:r>
        <w:rPr>
          <w:rFonts w:hint="eastAsia"/>
        </w:rPr>
        <w:t>）</w:t>
      </w:r>
    </w:p>
    <w:p w:rsidR="00A81CDC" w:rsidRDefault="00A44EF7">
      <w:pPr>
        <w:spacing w:before="156"/>
        <w:ind w:firstLine="420"/>
        <w:jc w:val="left"/>
        <w:rPr>
          <w:szCs w:val="21"/>
        </w:rPr>
      </w:pPr>
      <w:r>
        <w:rPr>
          <w:rFonts w:hint="eastAsia"/>
          <w:szCs w:val="21"/>
        </w:rPr>
        <w:t>（</w:t>
      </w:r>
      <w:r>
        <w:rPr>
          <w:rFonts w:hint="eastAsia"/>
          <w:szCs w:val="21"/>
        </w:rPr>
        <w:t>4</w:t>
      </w:r>
      <w:r>
        <w:rPr>
          <w:rFonts w:hint="eastAsia"/>
          <w:szCs w:val="21"/>
        </w:rPr>
        <w:t>）实验小结</w:t>
      </w:r>
    </w:p>
    <w:p w:rsidR="00A81CDC" w:rsidRDefault="00A44EF7">
      <w:pPr>
        <w:spacing w:before="156"/>
        <w:ind w:firstLineChars="200" w:firstLine="420"/>
        <w:jc w:val="left"/>
        <w:rPr>
          <w:rFonts w:eastAsia="宋体"/>
          <w:szCs w:val="21"/>
        </w:rPr>
      </w:pPr>
      <w:r>
        <w:rPr>
          <w:rFonts w:hint="eastAsia"/>
          <w:szCs w:val="21"/>
        </w:rPr>
        <w:t>这次试验较简单，只要把约瑟夫环的原理弄清楚，把顺序条件以及循环体找到即可。</w:t>
      </w:r>
    </w:p>
    <w:p w:rsidR="00A81CDC" w:rsidRDefault="00A44EF7">
      <w:pPr>
        <w:pStyle w:val="36"/>
        <w:spacing w:before="240" w:line="400" w:lineRule="exact"/>
        <w:ind w:leftChars="0" w:left="0"/>
        <w:jc w:val="center"/>
        <w:outlineLvl w:val="2"/>
        <w:rPr>
          <w:b/>
          <w:sz w:val="24"/>
          <w:szCs w:val="21"/>
        </w:rPr>
      </w:pPr>
      <w:r>
        <w:rPr>
          <w:rFonts w:hint="eastAsia"/>
          <w:b/>
          <w:sz w:val="24"/>
          <w:szCs w:val="21"/>
        </w:rPr>
        <w:t>实验项目二：线性结构综合应用</w:t>
      </w:r>
      <w:r>
        <w:rPr>
          <w:rFonts w:hint="eastAsia"/>
          <w:b/>
          <w:sz w:val="24"/>
          <w:szCs w:val="21"/>
        </w:rPr>
        <w:t>2-</w:t>
      </w:r>
      <w:r>
        <w:rPr>
          <w:rFonts w:hint="eastAsia"/>
          <w:b/>
          <w:sz w:val="24"/>
          <w:szCs w:val="21"/>
        </w:rPr>
        <w:t>链表的应用</w:t>
      </w:r>
    </w:p>
    <w:p w:rsidR="00A81CDC" w:rsidRDefault="00A44EF7">
      <w:pPr>
        <w:pStyle w:val="36"/>
        <w:spacing w:after="0" w:line="400" w:lineRule="exact"/>
        <w:ind w:leftChars="0" w:left="0"/>
        <w:rPr>
          <w:b/>
          <w:sz w:val="24"/>
          <w:szCs w:val="21"/>
        </w:rPr>
      </w:pPr>
      <w:r>
        <w:rPr>
          <w:b/>
          <w:sz w:val="24"/>
          <w:szCs w:val="21"/>
        </w:rPr>
        <w:t>1</w:t>
      </w:r>
      <w:r>
        <w:rPr>
          <w:rFonts w:hint="eastAsia"/>
          <w:b/>
          <w:sz w:val="24"/>
          <w:szCs w:val="21"/>
        </w:rPr>
        <w:t>．实验目的</w:t>
      </w:r>
    </w:p>
    <w:p w:rsidR="00A81CDC" w:rsidRDefault="00A44EF7">
      <w:pPr>
        <w:pStyle w:val="36"/>
        <w:spacing w:line="400" w:lineRule="exact"/>
        <w:rPr>
          <w:sz w:val="21"/>
          <w:szCs w:val="21"/>
        </w:rPr>
      </w:pPr>
      <w:r>
        <w:rPr>
          <w:rFonts w:hint="eastAsia"/>
          <w:sz w:val="21"/>
          <w:szCs w:val="21"/>
        </w:rPr>
        <w:t>（</w:t>
      </w:r>
      <w:r>
        <w:rPr>
          <w:rFonts w:hint="eastAsia"/>
          <w:sz w:val="21"/>
          <w:szCs w:val="21"/>
        </w:rPr>
        <w:t>1</w:t>
      </w:r>
      <w:r>
        <w:rPr>
          <w:rFonts w:hint="eastAsia"/>
          <w:sz w:val="21"/>
          <w:szCs w:val="21"/>
        </w:rPr>
        <w:t>）</w:t>
      </w:r>
      <w:r>
        <w:rPr>
          <w:rFonts w:hint="eastAsia"/>
          <w:sz w:val="21"/>
          <w:szCs w:val="21"/>
        </w:rPr>
        <w:t xml:space="preserve"> </w:t>
      </w:r>
      <w:r>
        <w:rPr>
          <w:rFonts w:hint="eastAsia"/>
          <w:sz w:val="21"/>
          <w:szCs w:val="21"/>
        </w:rPr>
        <w:t>掌握线性表的特点及其链式存储方法。掌握用链表表示特定形式数据的方法。</w:t>
      </w:r>
    </w:p>
    <w:p w:rsidR="00A81CDC" w:rsidRDefault="00A44EF7">
      <w:pPr>
        <w:pStyle w:val="36"/>
        <w:spacing w:line="400" w:lineRule="exact"/>
        <w:rPr>
          <w:sz w:val="21"/>
          <w:szCs w:val="21"/>
        </w:rPr>
      </w:pPr>
      <w:r>
        <w:rPr>
          <w:rFonts w:hint="eastAsia"/>
          <w:sz w:val="21"/>
          <w:szCs w:val="21"/>
        </w:rPr>
        <w:t>（</w:t>
      </w:r>
      <w:r>
        <w:rPr>
          <w:rFonts w:hint="eastAsia"/>
          <w:sz w:val="21"/>
          <w:szCs w:val="21"/>
        </w:rPr>
        <w:t>2</w:t>
      </w:r>
      <w:r>
        <w:rPr>
          <w:rFonts w:hint="eastAsia"/>
          <w:sz w:val="21"/>
          <w:szCs w:val="21"/>
        </w:rPr>
        <w:t>）</w:t>
      </w:r>
      <w:r>
        <w:rPr>
          <w:rFonts w:hint="eastAsia"/>
          <w:sz w:val="21"/>
          <w:szCs w:val="21"/>
        </w:rPr>
        <w:t xml:space="preserve"> </w:t>
      </w:r>
      <w:r>
        <w:rPr>
          <w:rFonts w:hint="eastAsia"/>
          <w:sz w:val="21"/>
          <w:szCs w:val="21"/>
        </w:rPr>
        <w:t>本实验支撑教学目标</w:t>
      </w:r>
      <w:r>
        <w:rPr>
          <w:rFonts w:hint="eastAsia"/>
          <w:sz w:val="21"/>
          <w:szCs w:val="21"/>
        </w:rPr>
        <w:t>1</w:t>
      </w:r>
      <w:r>
        <w:rPr>
          <w:rFonts w:hint="eastAsia"/>
          <w:sz w:val="21"/>
          <w:szCs w:val="21"/>
        </w:rPr>
        <w:t>。</w:t>
      </w:r>
    </w:p>
    <w:p w:rsidR="00A81CDC" w:rsidRDefault="00A44EF7">
      <w:pPr>
        <w:pStyle w:val="36"/>
        <w:spacing w:after="0" w:line="400" w:lineRule="exact"/>
        <w:ind w:leftChars="0" w:left="0"/>
        <w:rPr>
          <w:b/>
          <w:sz w:val="24"/>
          <w:szCs w:val="21"/>
        </w:rPr>
      </w:pPr>
      <w:r>
        <w:rPr>
          <w:rFonts w:hint="eastAsia"/>
          <w:b/>
          <w:sz w:val="24"/>
          <w:szCs w:val="21"/>
        </w:rPr>
        <w:t>2</w:t>
      </w:r>
      <w:r>
        <w:rPr>
          <w:rFonts w:hint="eastAsia"/>
          <w:b/>
          <w:sz w:val="24"/>
          <w:szCs w:val="21"/>
        </w:rPr>
        <w:t>．实验设备与环境</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1</w:t>
      </w:r>
      <w:r>
        <w:rPr>
          <w:rFonts w:hint="eastAsia"/>
          <w:sz w:val="21"/>
          <w:szCs w:val="21"/>
        </w:rPr>
        <w:t>）</w:t>
      </w:r>
      <w:r>
        <w:rPr>
          <w:rFonts w:hint="eastAsia"/>
          <w:sz w:val="21"/>
          <w:szCs w:val="21"/>
        </w:rPr>
        <w:t>Windows</w:t>
      </w:r>
      <w:r>
        <w:rPr>
          <w:rFonts w:hint="eastAsia"/>
          <w:sz w:val="21"/>
          <w:szCs w:val="21"/>
        </w:rPr>
        <w:t>系列操作系统，</w:t>
      </w:r>
      <w:r>
        <w:rPr>
          <w:rFonts w:hint="eastAsia"/>
          <w:sz w:val="21"/>
          <w:szCs w:val="21"/>
        </w:rPr>
        <w:t>Visual Studio 20XX</w:t>
      </w:r>
      <w:r>
        <w:rPr>
          <w:rFonts w:hint="eastAsia"/>
          <w:sz w:val="21"/>
          <w:szCs w:val="21"/>
        </w:rPr>
        <w:t>开发环境。</w:t>
      </w:r>
    </w:p>
    <w:p w:rsidR="00A81CDC" w:rsidRDefault="00A44EF7">
      <w:pPr>
        <w:pStyle w:val="36"/>
        <w:spacing w:after="0" w:line="400" w:lineRule="exact"/>
        <w:ind w:leftChars="0" w:left="0"/>
        <w:rPr>
          <w:b/>
          <w:sz w:val="24"/>
          <w:szCs w:val="21"/>
        </w:rPr>
      </w:pPr>
      <w:r>
        <w:rPr>
          <w:rFonts w:hint="eastAsia"/>
          <w:b/>
          <w:sz w:val="24"/>
          <w:szCs w:val="21"/>
        </w:rPr>
        <w:t>3</w:t>
      </w:r>
      <w:r>
        <w:rPr>
          <w:rFonts w:hint="eastAsia"/>
          <w:b/>
          <w:sz w:val="24"/>
          <w:szCs w:val="21"/>
        </w:rPr>
        <w:t>．实验要求</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1</w:t>
      </w:r>
      <w:r>
        <w:rPr>
          <w:rFonts w:hint="eastAsia"/>
          <w:sz w:val="21"/>
          <w:szCs w:val="21"/>
        </w:rPr>
        <w:t>）问题分析并给出设计思路；</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2</w:t>
      </w:r>
      <w:r>
        <w:rPr>
          <w:rFonts w:hint="eastAsia"/>
          <w:sz w:val="21"/>
          <w:szCs w:val="21"/>
        </w:rPr>
        <w:t>）编码实现；</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3</w:t>
      </w:r>
      <w:r>
        <w:rPr>
          <w:rFonts w:hint="eastAsia"/>
          <w:sz w:val="21"/>
          <w:szCs w:val="21"/>
        </w:rPr>
        <w:t>）运行结果及分析；</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4</w:t>
      </w:r>
      <w:r>
        <w:rPr>
          <w:rFonts w:hint="eastAsia"/>
          <w:sz w:val="21"/>
          <w:szCs w:val="21"/>
        </w:rPr>
        <w:t>）实验小结；</w:t>
      </w:r>
    </w:p>
    <w:p w:rsidR="00A81CDC" w:rsidRDefault="00A44EF7">
      <w:pPr>
        <w:pStyle w:val="36"/>
        <w:spacing w:after="0" w:line="400" w:lineRule="exact"/>
        <w:ind w:leftChars="0" w:left="0"/>
        <w:rPr>
          <w:b/>
          <w:sz w:val="24"/>
          <w:szCs w:val="21"/>
        </w:rPr>
      </w:pPr>
      <w:r>
        <w:rPr>
          <w:rFonts w:hint="eastAsia"/>
          <w:b/>
          <w:sz w:val="24"/>
          <w:szCs w:val="21"/>
        </w:rPr>
        <w:t>4</w:t>
      </w:r>
      <w:r>
        <w:rPr>
          <w:rFonts w:hint="eastAsia"/>
          <w:b/>
          <w:sz w:val="24"/>
          <w:szCs w:val="21"/>
        </w:rPr>
        <w:t>．实验步骤和内容</w:t>
      </w:r>
    </w:p>
    <w:p w:rsidR="00A81CDC" w:rsidRDefault="00A44EF7">
      <w:pPr>
        <w:pStyle w:val="af6"/>
        <w:spacing w:line="340" w:lineRule="exact"/>
        <w:ind w:firstLineChars="200" w:firstLine="422"/>
        <w:rPr>
          <w:rFonts w:ascii="Times New Roman"/>
        </w:rPr>
      </w:pPr>
      <w:r>
        <w:rPr>
          <w:rFonts w:ascii="Times New Roman" w:hAnsi="宋体"/>
          <w:b/>
          <w:bCs/>
        </w:rPr>
        <w:t>实验</w:t>
      </w:r>
      <w:r>
        <w:rPr>
          <w:rFonts w:ascii="Times New Roman" w:hAnsi="宋体" w:hint="eastAsia"/>
          <w:b/>
          <w:bCs/>
        </w:rPr>
        <w:t>题目</w:t>
      </w:r>
      <w:r>
        <w:rPr>
          <w:rFonts w:ascii="Times New Roman" w:hAnsi="宋体"/>
          <w:b/>
          <w:bCs/>
        </w:rPr>
        <w:t>：</w:t>
      </w:r>
      <w:r>
        <w:rPr>
          <w:rFonts w:ascii="Times New Roman" w:hAnsi="宋体"/>
        </w:rPr>
        <w:t>一元多项式求和</w:t>
      </w:r>
      <w:r>
        <w:rPr>
          <w:rFonts w:ascii="Times New Roman" w:hAnsi="宋体" w:hint="eastAsia"/>
        </w:rPr>
        <w:t>：</w:t>
      </w:r>
      <w:r>
        <w:rPr>
          <w:rStyle w:val="style21"/>
          <w:rFonts w:ascii="Times New Roman" w:hAnsi="宋体"/>
        </w:rPr>
        <w:t>把任意给定的两个一元多项式</w:t>
      </w:r>
      <w:r>
        <w:rPr>
          <w:rStyle w:val="style21"/>
          <w:rFonts w:ascii="Times New Roman"/>
        </w:rPr>
        <w:t>P(x) ,Q(x) </w:t>
      </w:r>
      <w:r>
        <w:rPr>
          <w:rStyle w:val="style21"/>
          <w:rFonts w:ascii="Times New Roman" w:hAnsi="宋体"/>
        </w:rPr>
        <w:t>输入计算机，计算它们的和并输出计算结果。</w:t>
      </w:r>
    </w:p>
    <w:p w:rsidR="00A81CDC" w:rsidRDefault="00A44EF7">
      <w:pPr>
        <w:ind w:firstLineChars="200" w:firstLine="422"/>
        <w:rPr>
          <w:szCs w:val="21"/>
        </w:rPr>
      </w:pPr>
      <w:r>
        <w:rPr>
          <w:rFonts w:hAnsi="宋体"/>
          <w:b/>
          <w:bCs/>
          <w:szCs w:val="21"/>
        </w:rPr>
        <w:t>实验说明：</w:t>
      </w:r>
      <w:r>
        <w:rPr>
          <w:rFonts w:hAnsi="宋体"/>
          <w:szCs w:val="21"/>
        </w:rPr>
        <w:t>一元多项式可以用单链表表示，结点结构图示如下：</w:t>
      </w:r>
    </w:p>
    <w:p w:rsidR="00A81CDC" w:rsidRDefault="00525C6A">
      <w:pPr>
        <w:spacing w:line="360" w:lineRule="auto"/>
        <w:ind w:right="-51"/>
        <w:rPr>
          <w:szCs w:val="21"/>
        </w:rPr>
      </w:pPr>
      <w:r>
        <w:rPr>
          <w:szCs w:val="21"/>
        </w:rPr>
        <w:pict>
          <v:group id="_x0000_s1026" style="position:absolute;left:0;text-align:left;margin-left:1.65pt;margin-top:9pt;width:157.5pt;height:38.85pt;z-index:251659264;mso-wrap-distance-left:0;mso-wrap-distance-right:22.7pt" coordsize="3150,777">
            <v:shapetype id="_x0000_t202" coordsize="21600,21600" o:spt="202" path="m,l,21600r21600,l21600,xe">
              <v:stroke joinstyle="miter"/>
              <v:path gradientshapeok="t" o:connecttype="rect"/>
            </v:shapetype>
            <v:shape id="_x0000_s1027" type="#_x0000_t202" style="position:absolute;top:522;width:3150;height:255" stroked="f">
              <v:textbox inset="0,0,0,0">
                <w:txbxContent>
                  <w:p w:rsidR="00791EF9" w:rsidRDefault="00791EF9">
                    <w:pPr>
                      <w:ind w:firstLineChars="100" w:firstLine="180"/>
                      <w:rPr>
                        <w:sz w:val="18"/>
                      </w:rPr>
                    </w:pPr>
                    <w:r>
                      <w:rPr>
                        <w:rFonts w:hint="eastAsia"/>
                        <w:sz w:val="18"/>
                      </w:rPr>
                      <w:t xml:space="preserve">  </w:t>
                    </w:r>
                    <w:r>
                      <w:rPr>
                        <w:rFonts w:hint="eastAsia"/>
                        <w:sz w:val="18"/>
                      </w:rPr>
                      <w:t>一元多项式链表的结点结构</w:t>
                    </w:r>
                  </w:p>
                </w:txbxContent>
              </v:textbox>
            </v:shape>
            <v:shape id="_x0000_s1028" type="#_x0000_t202" style="position:absolute;left:388;width:1919;height:345">
              <v:textbox inset="1.5mm,0,1.5mm,0">
                <w:txbxContent>
                  <w:p w:rsidR="00791EF9" w:rsidRPr="000A0B1D" w:rsidRDefault="00791EF9">
                    <w:pPr>
                      <w:rPr>
                        <w:rFonts w:ascii="Times New Roman" w:hAnsi="Times New Roman" w:cs="Times New Roman"/>
                      </w:rPr>
                    </w:pPr>
                    <w:r w:rsidRPr="000A0B1D">
                      <w:rPr>
                        <w:rFonts w:ascii="Times New Roman" w:hAnsi="Times New Roman" w:cs="Times New Roman"/>
                      </w:rPr>
                      <w:t>coef   exp   next</w:t>
                    </w:r>
                  </w:p>
                </w:txbxContent>
              </v:textbox>
            </v:shape>
            <v:line id="_x0000_s1029" style="position:absolute" from="1035,0" to="1035,345"/>
            <v:line id="_x0000_s1030" style="position:absolute" from="1635,0" to="1635,345"/>
            <w10:wrap type="square" side="right"/>
          </v:group>
        </w:pict>
      </w:r>
    </w:p>
    <w:p w:rsidR="00A81CDC" w:rsidRDefault="00A81CDC">
      <w:pPr>
        <w:spacing w:line="360" w:lineRule="auto"/>
        <w:ind w:right="-51"/>
        <w:rPr>
          <w:szCs w:val="21"/>
        </w:rPr>
      </w:pPr>
    </w:p>
    <w:p w:rsidR="00A81CDC" w:rsidRDefault="00A81CDC">
      <w:pPr>
        <w:rPr>
          <w:szCs w:val="21"/>
        </w:rPr>
      </w:pPr>
    </w:p>
    <w:p w:rsidR="00A81CDC" w:rsidRDefault="00A44EF7">
      <w:pPr>
        <w:ind w:left="720"/>
        <w:jc w:val="center"/>
        <w:rPr>
          <w:szCs w:val="21"/>
        </w:rPr>
      </w:pPr>
      <w:r>
        <w:rPr>
          <w:rFonts w:hAnsi="宋体"/>
          <w:szCs w:val="21"/>
        </w:rPr>
        <w:lastRenderedPageBreak/>
        <w:t>一元多项式算法伪代码如下：</w:t>
      </w:r>
    </w:p>
    <w:p w:rsidR="00A81CDC" w:rsidRDefault="00525C6A">
      <w:pPr>
        <w:spacing w:line="360" w:lineRule="auto"/>
        <w:ind w:right="-51"/>
        <w:rPr>
          <w:szCs w:val="21"/>
        </w:rPr>
      </w:pPr>
      <w:r>
        <w:rPr>
          <w:szCs w:val="21"/>
        </w:rPr>
        <w:pict>
          <v:shape id="文本框 8" o:spid="_x0000_s1031" type="#_x0000_t202" style="position:absolute;left:0;text-align:left;margin-left:3.75pt;margin-top:2.4pt;width:381pt;height:215.3pt;z-index:251660288">
            <v:textbox>
              <w:txbxContent>
                <w:p w:rsidR="00791EF9" w:rsidRPr="000A0B1D" w:rsidRDefault="00791EF9">
                  <w:pPr>
                    <w:spacing w:line="270" w:lineRule="exact"/>
                    <w:ind w:firstLineChars="217" w:firstLine="456"/>
                    <w:rPr>
                      <w:rFonts w:ascii="Times New Roman" w:eastAsia="宋体" w:hAnsi="Times New Roman" w:cs="Times New Roman"/>
                      <w:szCs w:val="21"/>
                    </w:rPr>
                  </w:pPr>
                  <w:r w:rsidRPr="000A0B1D">
                    <w:rPr>
                      <w:rFonts w:ascii="Times New Roman" w:eastAsia="宋体" w:hAnsi="Times New Roman" w:cs="Times New Roman"/>
                      <w:szCs w:val="21"/>
                    </w:rPr>
                    <w:t xml:space="preserve">1. </w:t>
                  </w:r>
                  <w:r w:rsidRPr="000A0B1D">
                    <w:rPr>
                      <w:rFonts w:ascii="Times New Roman" w:eastAsia="宋体" w:hAnsi="宋体" w:cs="Times New Roman"/>
                      <w:szCs w:val="21"/>
                    </w:rPr>
                    <w:t>工作指针</w:t>
                  </w:r>
                  <w:r w:rsidRPr="000A0B1D">
                    <w:rPr>
                      <w:rFonts w:ascii="Times New Roman" w:eastAsia="宋体" w:hAnsi="Times New Roman" w:cs="Times New Roman"/>
                      <w:szCs w:val="21"/>
                    </w:rPr>
                    <w:t>p</w:t>
                  </w:r>
                  <w:r w:rsidRPr="000A0B1D">
                    <w:rPr>
                      <w:rFonts w:ascii="Times New Roman" w:eastAsia="宋体" w:hAnsi="宋体" w:cs="Times New Roman"/>
                      <w:szCs w:val="21"/>
                    </w:rPr>
                    <w:t>、</w:t>
                  </w:r>
                  <w:r w:rsidRPr="000A0B1D">
                    <w:rPr>
                      <w:rFonts w:ascii="Times New Roman" w:eastAsia="宋体" w:hAnsi="Times New Roman" w:cs="Times New Roman"/>
                      <w:szCs w:val="21"/>
                    </w:rPr>
                    <w:t>q</w:t>
                  </w:r>
                  <w:r w:rsidRPr="000A0B1D">
                    <w:rPr>
                      <w:rFonts w:ascii="Times New Roman" w:eastAsia="宋体" w:hAnsi="宋体" w:cs="Times New Roman"/>
                      <w:szCs w:val="21"/>
                    </w:rPr>
                    <w:t>初始化；</w:t>
                  </w:r>
                </w:p>
                <w:p w:rsidR="00791EF9" w:rsidRPr="000A0B1D" w:rsidRDefault="00791EF9">
                  <w:pPr>
                    <w:spacing w:line="270" w:lineRule="exact"/>
                    <w:ind w:firstLineChars="217" w:firstLine="456"/>
                    <w:rPr>
                      <w:rFonts w:ascii="Times New Roman" w:eastAsia="宋体" w:hAnsi="Times New Roman" w:cs="Times New Roman"/>
                      <w:szCs w:val="21"/>
                    </w:rPr>
                  </w:pPr>
                  <w:r w:rsidRPr="000A0B1D">
                    <w:rPr>
                      <w:rFonts w:ascii="Times New Roman" w:eastAsia="宋体" w:hAnsi="Times New Roman" w:cs="Times New Roman"/>
                      <w:szCs w:val="21"/>
                    </w:rPr>
                    <w:t>2. while</w:t>
                  </w:r>
                  <w:r w:rsidRPr="000A0B1D">
                    <w:rPr>
                      <w:rFonts w:ascii="Times New Roman" w:eastAsia="宋体" w:hAnsi="宋体" w:cs="Times New Roman"/>
                      <w:szCs w:val="21"/>
                    </w:rPr>
                    <w:t>（</w:t>
                  </w:r>
                  <w:r w:rsidRPr="000A0B1D">
                    <w:rPr>
                      <w:rFonts w:ascii="Times New Roman" w:eastAsia="宋体" w:hAnsi="Times New Roman" w:cs="Times New Roman"/>
                      <w:szCs w:val="21"/>
                    </w:rPr>
                    <w:t>p</w:t>
                  </w:r>
                  <w:r w:rsidRPr="000A0B1D">
                    <w:rPr>
                      <w:rFonts w:ascii="Times New Roman" w:eastAsia="宋体" w:hAnsi="宋体" w:cs="Times New Roman"/>
                      <w:szCs w:val="21"/>
                    </w:rPr>
                    <w:t>存在且</w:t>
                  </w:r>
                  <w:r w:rsidRPr="000A0B1D">
                    <w:rPr>
                      <w:rFonts w:ascii="Times New Roman" w:eastAsia="宋体" w:hAnsi="Times New Roman" w:cs="Times New Roman"/>
                      <w:szCs w:val="21"/>
                    </w:rPr>
                    <w:t>q</w:t>
                  </w:r>
                  <w:r w:rsidRPr="000A0B1D">
                    <w:rPr>
                      <w:rFonts w:ascii="Times New Roman" w:eastAsia="宋体" w:hAnsi="宋体" w:cs="Times New Roman"/>
                      <w:szCs w:val="21"/>
                    </w:rPr>
                    <w:t>存在）执行下列三种情形之一</w:t>
                  </w:r>
                </w:p>
                <w:p w:rsidR="00791EF9" w:rsidRPr="000A0B1D" w:rsidRDefault="00791EF9">
                  <w:pPr>
                    <w:spacing w:line="270" w:lineRule="exact"/>
                    <w:ind w:firstLineChars="217" w:firstLine="456"/>
                    <w:rPr>
                      <w:rFonts w:ascii="Times New Roman" w:eastAsia="宋体" w:hAnsi="Times New Roman" w:cs="Times New Roman"/>
                      <w:szCs w:val="21"/>
                    </w:rPr>
                  </w:pPr>
                  <w:r w:rsidRPr="000A0B1D">
                    <w:rPr>
                      <w:rFonts w:ascii="Times New Roman" w:eastAsia="宋体" w:hAnsi="Times New Roman" w:cs="Times New Roman"/>
                      <w:szCs w:val="21"/>
                    </w:rPr>
                    <w:t xml:space="preserve">   2.1 </w:t>
                  </w:r>
                  <w:r w:rsidRPr="000A0B1D">
                    <w:rPr>
                      <w:rFonts w:ascii="Times New Roman" w:eastAsia="宋体" w:hAnsi="宋体" w:cs="Times New Roman"/>
                      <w:szCs w:val="21"/>
                    </w:rPr>
                    <w:t>如果</w:t>
                  </w:r>
                  <w:r w:rsidRPr="000A0B1D">
                    <w:rPr>
                      <w:rFonts w:ascii="Times New Roman" w:eastAsia="宋体" w:hAnsi="Times New Roman" w:cs="Times New Roman"/>
                      <w:szCs w:val="21"/>
                    </w:rPr>
                    <w:t>p-&gt;exp&lt;q-&gt;exp</w:t>
                  </w:r>
                  <w:r w:rsidRPr="000A0B1D">
                    <w:rPr>
                      <w:rFonts w:ascii="Times New Roman" w:eastAsia="宋体" w:hAnsi="宋体" w:cs="Times New Roman"/>
                      <w:szCs w:val="21"/>
                    </w:rPr>
                    <w:t>，则指针</w:t>
                  </w:r>
                  <w:r w:rsidRPr="000A0B1D">
                    <w:rPr>
                      <w:rFonts w:ascii="Times New Roman" w:eastAsia="宋体" w:hAnsi="Times New Roman" w:cs="Times New Roman"/>
                      <w:szCs w:val="21"/>
                    </w:rPr>
                    <w:t>p</w:t>
                  </w:r>
                  <w:r w:rsidRPr="000A0B1D">
                    <w:rPr>
                      <w:rFonts w:ascii="Times New Roman" w:eastAsia="宋体" w:hAnsi="宋体" w:cs="Times New Roman"/>
                      <w:szCs w:val="21"/>
                    </w:rPr>
                    <w:t>后移</w:t>
                  </w:r>
                  <w:r w:rsidRPr="000A0B1D">
                    <w:rPr>
                      <w:rFonts w:ascii="Times New Roman" w:eastAsia="宋体" w:hAnsi="Times New Roman" w:cs="Times New Roman"/>
                      <w:szCs w:val="21"/>
                    </w:rPr>
                    <w:t xml:space="preserve">; </w:t>
                  </w:r>
                </w:p>
                <w:p w:rsidR="00791EF9" w:rsidRPr="000A0B1D" w:rsidRDefault="00791EF9">
                  <w:pPr>
                    <w:spacing w:line="270" w:lineRule="exact"/>
                    <w:ind w:firstLineChars="217" w:firstLine="456"/>
                    <w:rPr>
                      <w:rFonts w:ascii="Times New Roman" w:eastAsia="宋体" w:hAnsi="Times New Roman" w:cs="Times New Roman"/>
                      <w:szCs w:val="21"/>
                    </w:rPr>
                  </w:pPr>
                  <w:r w:rsidRPr="000A0B1D">
                    <w:rPr>
                      <w:rFonts w:ascii="Times New Roman" w:eastAsia="宋体" w:hAnsi="Times New Roman" w:cs="Times New Roman"/>
                      <w:szCs w:val="21"/>
                    </w:rPr>
                    <w:t xml:space="preserve">   2.2 </w:t>
                  </w:r>
                  <w:r w:rsidRPr="000A0B1D">
                    <w:rPr>
                      <w:rFonts w:ascii="Times New Roman" w:eastAsia="宋体" w:hAnsi="宋体" w:cs="Times New Roman"/>
                      <w:szCs w:val="21"/>
                    </w:rPr>
                    <w:t>如果</w:t>
                  </w:r>
                  <w:r w:rsidRPr="000A0B1D">
                    <w:rPr>
                      <w:rFonts w:ascii="Times New Roman" w:eastAsia="宋体" w:hAnsi="Times New Roman" w:cs="Times New Roman"/>
                      <w:szCs w:val="21"/>
                    </w:rPr>
                    <w:t>p-&gt;exp&gt;q-&gt;exp</w:t>
                  </w:r>
                  <w:r w:rsidRPr="000A0B1D">
                    <w:rPr>
                      <w:rFonts w:ascii="Times New Roman" w:eastAsia="宋体" w:hAnsi="宋体" w:cs="Times New Roman"/>
                      <w:szCs w:val="21"/>
                    </w:rPr>
                    <w:t>，则</w:t>
                  </w:r>
                </w:p>
                <w:p w:rsidR="00791EF9" w:rsidRPr="000A0B1D" w:rsidRDefault="00791EF9">
                  <w:pPr>
                    <w:spacing w:line="270" w:lineRule="exact"/>
                    <w:ind w:firstLineChars="217" w:firstLine="456"/>
                    <w:rPr>
                      <w:rFonts w:ascii="Times New Roman" w:eastAsia="宋体" w:hAnsi="Times New Roman" w:cs="Times New Roman"/>
                      <w:szCs w:val="21"/>
                    </w:rPr>
                  </w:pPr>
                  <w:r w:rsidRPr="000A0B1D">
                    <w:rPr>
                      <w:rFonts w:ascii="Times New Roman" w:eastAsia="宋体" w:hAnsi="Times New Roman" w:cs="Times New Roman"/>
                      <w:szCs w:val="21"/>
                    </w:rPr>
                    <w:t xml:space="preserve">      2.2.1 </w:t>
                  </w:r>
                  <w:r w:rsidRPr="000A0B1D">
                    <w:rPr>
                      <w:rFonts w:ascii="Times New Roman" w:eastAsia="宋体" w:hAnsi="宋体" w:cs="Times New Roman"/>
                      <w:szCs w:val="21"/>
                    </w:rPr>
                    <w:t>将结点</w:t>
                  </w:r>
                  <w:r w:rsidRPr="000A0B1D">
                    <w:rPr>
                      <w:rFonts w:ascii="Times New Roman" w:eastAsia="宋体" w:hAnsi="Times New Roman" w:cs="Times New Roman"/>
                      <w:szCs w:val="21"/>
                    </w:rPr>
                    <w:t>q</w:t>
                  </w:r>
                  <w:r w:rsidRPr="000A0B1D">
                    <w:rPr>
                      <w:rFonts w:ascii="Times New Roman" w:eastAsia="宋体" w:hAnsi="宋体" w:cs="Times New Roman"/>
                      <w:szCs w:val="21"/>
                    </w:rPr>
                    <w:t>插入到结点</w:t>
                  </w:r>
                  <w:r w:rsidRPr="000A0B1D">
                    <w:rPr>
                      <w:rFonts w:ascii="Times New Roman" w:eastAsia="宋体" w:hAnsi="Times New Roman" w:cs="Times New Roman"/>
                      <w:szCs w:val="21"/>
                    </w:rPr>
                    <w:t>p</w:t>
                  </w:r>
                  <w:r w:rsidRPr="000A0B1D">
                    <w:rPr>
                      <w:rFonts w:ascii="Times New Roman" w:eastAsia="宋体" w:hAnsi="宋体" w:cs="Times New Roman"/>
                      <w:szCs w:val="21"/>
                    </w:rPr>
                    <w:t>之前；</w:t>
                  </w:r>
                </w:p>
                <w:p w:rsidR="00791EF9" w:rsidRPr="000A0B1D" w:rsidRDefault="00791EF9">
                  <w:pPr>
                    <w:spacing w:line="270" w:lineRule="exact"/>
                    <w:ind w:firstLineChars="217" w:firstLine="456"/>
                    <w:rPr>
                      <w:rFonts w:ascii="Times New Roman" w:eastAsia="宋体" w:hAnsi="Times New Roman" w:cs="Times New Roman"/>
                      <w:szCs w:val="21"/>
                    </w:rPr>
                  </w:pPr>
                  <w:r w:rsidRPr="000A0B1D">
                    <w:rPr>
                      <w:rFonts w:ascii="Times New Roman" w:eastAsia="宋体" w:hAnsi="Times New Roman" w:cs="Times New Roman"/>
                      <w:szCs w:val="21"/>
                    </w:rPr>
                    <w:t xml:space="preserve">      2.2.2 </w:t>
                  </w:r>
                  <w:r w:rsidRPr="000A0B1D">
                    <w:rPr>
                      <w:rFonts w:ascii="Times New Roman" w:eastAsia="宋体" w:hAnsi="宋体" w:cs="Times New Roman"/>
                      <w:szCs w:val="21"/>
                    </w:rPr>
                    <w:t>指针</w:t>
                  </w:r>
                  <w:r w:rsidRPr="000A0B1D">
                    <w:rPr>
                      <w:rFonts w:ascii="Times New Roman" w:eastAsia="宋体" w:hAnsi="Times New Roman" w:cs="Times New Roman"/>
                      <w:szCs w:val="21"/>
                    </w:rPr>
                    <w:t>q</w:t>
                  </w:r>
                  <w:r w:rsidRPr="000A0B1D">
                    <w:rPr>
                      <w:rFonts w:ascii="Times New Roman" w:eastAsia="宋体" w:hAnsi="宋体" w:cs="Times New Roman"/>
                      <w:szCs w:val="21"/>
                    </w:rPr>
                    <w:t>指向原指结点的下一个结点；</w:t>
                  </w:r>
                </w:p>
                <w:p w:rsidR="00791EF9" w:rsidRPr="000A0B1D" w:rsidRDefault="00791EF9">
                  <w:pPr>
                    <w:spacing w:line="270" w:lineRule="exact"/>
                    <w:ind w:firstLineChars="217" w:firstLine="456"/>
                    <w:rPr>
                      <w:rFonts w:ascii="Times New Roman" w:eastAsia="宋体" w:hAnsi="Times New Roman" w:cs="Times New Roman"/>
                      <w:szCs w:val="21"/>
                    </w:rPr>
                  </w:pPr>
                  <w:r w:rsidRPr="000A0B1D">
                    <w:rPr>
                      <w:rFonts w:ascii="Times New Roman" w:eastAsia="宋体" w:hAnsi="Times New Roman" w:cs="Times New Roman"/>
                      <w:szCs w:val="21"/>
                    </w:rPr>
                    <w:t xml:space="preserve">   2.3 </w:t>
                  </w:r>
                  <w:r w:rsidRPr="000A0B1D">
                    <w:rPr>
                      <w:rFonts w:ascii="Times New Roman" w:eastAsia="宋体" w:hAnsi="宋体" w:cs="Times New Roman"/>
                      <w:szCs w:val="21"/>
                    </w:rPr>
                    <w:t>如果</w:t>
                  </w:r>
                  <w:r w:rsidRPr="000A0B1D">
                    <w:rPr>
                      <w:rFonts w:ascii="Times New Roman" w:eastAsia="宋体" w:hAnsi="Times New Roman" w:cs="Times New Roman"/>
                      <w:szCs w:val="21"/>
                    </w:rPr>
                    <w:t>p-&gt;exp=q-&gt;exp</w:t>
                  </w:r>
                  <w:r w:rsidRPr="000A0B1D">
                    <w:rPr>
                      <w:rFonts w:ascii="Times New Roman" w:eastAsia="宋体" w:hAnsi="宋体" w:cs="Times New Roman"/>
                      <w:szCs w:val="21"/>
                    </w:rPr>
                    <w:t>，则</w:t>
                  </w:r>
                </w:p>
                <w:p w:rsidR="00791EF9" w:rsidRPr="000A0B1D" w:rsidRDefault="00791EF9">
                  <w:pPr>
                    <w:pStyle w:val="afff4"/>
                    <w:ind w:firstLine="263"/>
                    <w:rPr>
                      <w:sz w:val="21"/>
                      <w:szCs w:val="21"/>
                    </w:rPr>
                  </w:pPr>
                  <w:r w:rsidRPr="000A0B1D">
                    <w:rPr>
                      <w:sz w:val="21"/>
                      <w:szCs w:val="21"/>
                    </w:rPr>
                    <w:t xml:space="preserve">        2.3.1 p-&gt;coef =p-&gt;coef+q-&gt;coef</w:t>
                  </w:r>
                  <w:r w:rsidRPr="000A0B1D">
                    <w:rPr>
                      <w:rFonts w:hAnsi="宋体"/>
                      <w:sz w:val="21"/>
                      <w:szCs w:val="21"/>
                    </w:rPr>
                    <w:t>；</w:t>
                  </w:r>
                </w:p>
                <w:p w:rsidR="00791EF9" w:rsidRPr="000A0B1D" w:rsidRDefault="00791EF9">
                  <w:pPr>
                    <w:pStyle w:val="afff4"/>
                    <w:ind w:firstLine="263"/>
                    <w:rPr>
                      <w:sz w:val="21"/>
                      <w:szCs w:val="21"/>
                    </w:rPr>
                  </w:pPr>
                  <w:r w:rsidRPr="000A0B1D">
                    <w:rPr>
                      <w:sz w:val="21"/>
                      <w:szCs w:val="21"/>
                    </w:rPr>
                    <w:t xml:space="preserve">        2.3.2 </w:t>
                  </w:r>
                  <w:r w:rsidRPr="000A0B1D">
                    <w:rPr>
                      <w:rFonts w:hAnsi="宋体"/>
                      <w:sz w:val="21"/>
                      <w:szCs w:val="21"/>
                    </w:rPr>
                    <w:t>如果</w:t>
                  </w:r>
                  <w:r w:rsidRPr="000A0B1D">
                    <w:rPr>
                      <w:sz w:val="21"/>
                      <w:szCs w:val="21"/>
                    </w:rPr>
                    <w:t>p-&gt;coef ==0</w:t>
                  </w:r>
                  <w:r w:rsidRPr="000A0B1D">
                    <w:rPr>
                      <w:rFonts w:hAnsi="宋体"/>
                      <w:sz w:val="21"/>
                      <w:szCs w:val="21"/>
                    </w:rPr>
                    <w:t>，则执行下列操作，否则，指针</w:t>
                  </w:r>
                  <w:r w:rsidRPr="000A0B1D">
                    <w:rPr>
                      <w:sz w:val="21"/>
                      <w:szCs w:val="21"/>
                    </w:rPr>
                    <w:t>p</w:t>
                  </w:r>
                  <w:r w:rsidRPr="000A0B1D">
                    <w:rPr>
                      <w:rFonts w:hAnsi="宋体"/>
                      <w:sz w:val="21"/>
                      <w:szCs w:val="21"/>
                    </w:rPr>
                    <w:t>后移</w:t>
                  </w:r>
                  <w:r w:rsidRPr="000A0B1D">
                    <w:rPr>
                      <w:sz w:val="21"/>
                      <w:szCs w:val="21"/>
                    </w:rPr>
                    <w:t>;</w:t>
                  </w:r>
                </w:p>
                <w:p w:rsidR="00791EF9" w:rsidRPr="000A0B1D" w:rsidRDefault="00791EF9">
                  <w:pPr>
                    <w:spacing w:line="270" w:lineRule="exact"/>
                    <w:ind w:firstLineChars="217" w:firstLine="456"/>
                    <w:rPr>
                      <w:rFonts w:ascii="Times New Roman" w:eastAsia="宋体" w:hAnsi="Times New Roman" w:cs="Times New Roman"/>
                      <w:szCs w:val="21"/>
                    </w:rPr>
                  </w:pPr>
                  <w:r w:rsidRPr="000A0B1D">
                    <w:rPr>
                      <w:rFonts w:ascii="Times New Roman" w:eastAsia="宋体" w:hAnsi="Times New Roman" w:cs="Times New Roman"/>
                      <w:szCs w:val="21"/>
                    </w:rPr>
                    <w:t xml:space="preserve">          2.3.2.1 </w:t>
                  </w:r>
                  <w:r w:rsidRPr="000A0B1D">
                    <w:rPr>
                      <w:rFonts w:ascii="Times New Roman" w:eastAsia="宋体" w:hAnsi="宋体" w:cs="Times New Roman"/>
                      <w:szCs w:val="21"/>
                    </w:rPr>
                    <w:t>删除结点</w:t>
                  </w:r>
                  <w:r w:rsidRPr="000A0B1D">
                    <w:rPr>
                      <w:rFonts w:ascii="Times New Roman" w:eastAsia="宋体" w:hAnsi="Times New Roman" w:cs="Times New Roman"/>
                      <w:szCs w:val="21"/>
                    </w:rPr>
                    <w:t>p</w:t>
                  </w:r>
                  <w:r w:rsidRPr="000A0B1D">
                    <w:rPr>
                      <w:rFonts w:ascii="Times New Roman" w:eastAsia="宋体" w:hAnsi="宋体" w:cs="Times New Roman"/>
                      <w:szCs w:val="21"/>
                    </w:rPr>
                    <w:t>；</w:t>
                  </w:r>
                </w:p>
                <w:p w:rsidR="00791EF9" w:rsidRPr="000A0B1D" w:rsidRDefault="00791EF9">
                  <w:pPr>
                    <w:spacing w:line="270" w:lineRule="exact"/>
                    <w:ind w:firstLineChars="217" w:firstLine="456"/>
                    <w:rPr>
                      <w:rFonts w:ascii="Times New Roman" w:eastAsia="宋体" w:hAnsi="Times New Roman" w:cs="Times New Roman"/>
                      <w:szCs w:val="21"/>
                    </w:rPr>
                  </w:pPr>
                  <w:r w:rsidRPr="000A0B1D">
                    <w:rPr>
                      <w:rFonts w:ascii="Times New Roman" w:eastAsia="宋体" w:hAnsi="Times New Roman" w:cs="Times New Roman"/>
                      <w:szCs w:val="21"/>
                    </w:rPr>
                    <w:t xml:space="preserve">          2.3.2.2 </w:t>
                  </w:r>
                  <w:r w:rsidRPr="000A0B1D">
                    <w:rPr>
                      <w:rFonts w:ascii="Times New Roman" w:eastAsia="宋体" w:hAnsi="宋体" w:cs="Times New Roman"/>
                      <w:szCs w:val="21"/>
                    </w:rPr>
                    <w:t>使指针</w:t>
                  </w:r>
                  <w:r w:rsidRPr="000A0B1D">
                    <w:rPr>
                      <w:rFonts w:ascii="Times New Roman" w:eastAsia="宋体" w:hAnsi="Times New Roman" w:cs="Times New Roman"/>
                      <w:szCs w:val="21"/>
                    </w:rPr>
                    <w:t>p</w:t>
                  </w:r>
                  <w:r w:rsidRPr="000A0B1D">
                    <w:rPr>
                      <w:rFonts w:ascii="Times New Roman" w:eastAsia="宋体" w:hAnsi="宋体" w:cs="Times New Roman"/>
                      <w:szCs w:val="21"/>
                    </w:rPr>
                    <w:t>指向它原指结点的下一个结点；</w:t>
                  </w:r>
                </w:p>
                <w:p w:rsidR="00791EF9" w:rsidRPr="000A0B1D" w:rsidRDefault="00791EF9">
                  <w:pPr>
                    <w:spacing w:line="270" w:lineRule="exact"/>
                    <w:ind w:firstLineChars="217" w:firstLine="456"/>
                    <w:rPr>
                      <w:rFonts w:ascii="Times New Roman" w:eastAsia="宋体" w:hAnsi="Times New Roman" w:cs="Times New Roman"/>
                      <w:szCs w:val="21"/>
                    </w:rPr>
                  </w:pPr>
                  <w:r w:rsidRPr="000A0B1D">
                    <w:rPr>
                      <w:rFonts w:ascii="Times New Roman" w:eastAsia="宋体" w:hAnsi="Times New Roman" w:cs="Times New Roman"/>
                      <w:szCs w:val="21"/>
                    </w:rPr>
                    <w:t xml:space="preserve">      2.3.3 </w:t>
                  </w:r>
                  <w:r w:rsidRPr="000A0B1D">
                    <w:rPr>
                      <w:rFonts w:ascii="Times New Roman" w:eastAsia="宋体" w:hAnsi="宋体" w:cs="Times New Roman"/>
                      <w:szCs w:val="21"/>
                    </w:rPr>
                    <w:t>删除结点</w:t>
                  </w:r>
                  <w:r w:rsidRPr="000A0B1D">
                    <w:rPr>
                      <w:rFonts w:ascii="Times New Roman" w:eastAsia="宋体" w:hAnsi="Times New Roman" w:cs="Times New Roman"/>
                      <w:szCs w:val="21"/>
                    </w:rPr>
                    <w:t>q</w:t>
                  </w:r>
                  <w:r w:rsidRPr="000A0B1D">
                    <w:rPr>
                      <w:rFonts w:ascii="Times New Roman" w:eastAsia="宋体" w:hAnsi="宋体" w:cs="Times New Roman"/>
                      <w:szCs w:val="21"/>
                    </w:rPr>
                    <w:t>；</w:t>
                  </w:r>
                </w:p>
                <w:p w:rsidR="00791EF9" w:rsidRPr="000A0B1D" w:rsidRDefault="00791EF9">
                  <w:pPr>
                    <w:rPr>
                      <w:rFonts w:ascii="Times New Roman" w:eastAsia="宋体" w:hAnsi="Times New Roman" w:cs="Times New Roman"/>
                      <w:szCs w:val="21"/>
                    </w:rPr>
                  </w:pPr>
                  <w:r w:rsidRPr="000A0B1D">
                    <w:rPr>
                      <w:rFonts w:ascii="Times New Roman" w:eastAsia="宋体" w:hAnsi="Times New Roman" w:cs="Times New Roman"/>
                      <w:szCs w:val="21"/>
                    </w:rPr>
                    <w:t xml:space="preserve">           2.3.4 </w:t>
                  </w:r>
                  <w:r w:rsidRPr="000A0B1D">
                    <w:rPr>
                      <w:rFonts w:ascii="Times New Roman" w:eastAsia="宋体" w:hAnsi="宋体" w:cs="Times New Roman"/>
                      <w:szCs w:val="21"/>
                    </w:rPr>
                    <w:t>使指针</w:t>
                  </w:r>
                  <w:r w:rsidRPr="000A0B1D">
                    <w:rPr>
                      <w:rFonts w:ascii="Times New Roman" w:eastAsia="宋体" w:hAnsi="Times New Roman" w:cs="Times New Roman"/>
                      <w:szCs w:val="21"/>
                    </w:rPr>
                    <w:t>q</w:t>
                  </w:r>
                  <w:r w:rsidRPr="000A0B1D">
                    <w:rPr>
                      <w:rFonts w:ascii="Times New Roman" w:eastAsia="宋体" w:hAnsi="宋体" w:cs="Times New Roman"/>
                      <w:szCs w:val="21"/>
                    </w:rPr>
                    <w:t>指向它原指结点的下一个结点；</w:t>
                  </w:r>
                </w:p>
                <w:p w:rsidR="00791EF9" w:rsidRPr="000A0B1D" w:rsidRDefault="00791EF9">
                  <w:pPr>
                    <w:rPr>
                      <w:rFonts w:ascii="Times New Roman" w:eastAsia="宋体" w:hAnsi="Times New Roman" w:cs="Times New Roman"/>
                      <w:szCs w:val="21"/>
                    </w:rPr>
                  </w:pPr>
                  <w:r w:rsidRPr="000A0B1D">
                    <w:rPr>
                      <w:rFonts w:ascii="Times New Roman" w:eastAsia="宋体" w:hAnsi="Times New Roman" w:cs="Times New Roman"/>
                      <w:szCs w:val="21"/>
                    </w:rPr>
                    <w:t xml:space="preserve">     3. </w:t>
                  </w:r>
                  <w:r w:rsidRPr="000A0B1D">
                    <w:rPr>
                      <w:rFonts w:ascii="Times New Roman" w:eastAsia="宋体" w:hAnsi="宋体" w:cs="Times New Roman"/>
                      <w:szCs w:val="21"/>
                    </w:rPr>
                    <w:t>如果</w:t>
                  </w:r>
                  <w:r w:rsidRPr="000A0B1D">
                    <w:rPr>
                      <w:rFonts w:ascii="Times New Roman" w:eastAsia="宋体" w:hAnsi="Times New Roman" w:cs="Times New Roman"/>
                      <w:szCs w:val="21"/>
                    </w:rPr>
                    <w:t>q</w:t>
                  </w:r>
                  <w:r w:rsidRPr="000A0B1D">
                    <w:rPr>
                      <w:rFonts w:ascii="Times New Roman" w:eastAsia="宋体" w:hAnsi="宋体" w:cs="Times New Roman"/>
                      <w:szCs w:val="21"/>
                    </w:rPr>
                    <w:t>不为空，将结点</w:t>
                  </w:r>
                  <w:r w:rsidRPr="000A0B1D">
                    <w:rPr>
                      <w:rFonts w:ascii="Times New Roman" w:eastAsia="宋体" w:hAnsi="Times New Roman" w:cs="Times New Roman"/>
                      <w:szCs w:val="21"/>
                    </w:rPr>
                    <w:t>q</w:t>
                  </w:r>
                  <w:r w:rsidRPr="000A0B1D">
                    <w:rPr>
                      <w:rFonts w:ascii="Times New Roman" w:eastAsia="宋体" w:hAnsi="宋体" w:cs="Times New Roman"/>
                      <w:szCs w:val="21"/>
                    </w:rPr>
                    <w:t>链接在第一个单链表的后面；</w:t>
                  </w:r>
                </w:p>
              </w:txbxContent>
            </v:textbox>
            <w10:wrap type="square"/>
          </v:shape>
        </w:pict>
      </w:r>
    </w:p>
    <w:p w:rsidR="00A81CDC" w:rsidRDefault="00A81CDC">
      <w:pPr>
        <w:spacing w:line="360" w:lineRule="auto"/>
        <w:ind w:right="-51"/>
        <w:rPr>
          <w:szCs w:val="21"/>
        </w:rPr>
      </w:pPr>
    </w:p>
    <w:p w:rsidR="00A81CDC" w:rsidRDefault="00A81CDC">
      <w:pPr>
        <w:spacing w:line="360" w:lineRule="auto"/>
        <w:ind w:right="-51"/>
        <w:rPr>
          <w:szCs w:val="21"/>
        </w:rPr>
      </w:pPr>
    </w:p>
    <w:p w:rsidR="00A81CDC" w:rsidRDefault="00A81CDC">
      <w:pPr>
        <w:spacing w:line="360" w:lineRule="auto"/>
        <w:ind w:right="-51"/>
        <w:rPr>
          <w:szCs w:val="21"/>
        </w:rPr>
      </w:pPr>
    </w:p>
    <w:p w:rsidR="00A81CDC" w:rsidRDefault="00A81CDC">
      <w:pPr>
        <w:spacing w:line="360" w:lineRule="auto"/>
        <w:ind w:right="-51"/>
        <w:rPr>
          <w:szCs w:val="21"/>
        </w:rPr>
      </w:pPr>
    </w:p>
    <w:p w:rsidR="00A81CDC" w:rsidRDefault="00A81CDC">
      <w:pPr>
        <w:spacing w:line="360" w:lineRule="auto"/>
        <w:ind w:right="-51"/>
        <w:rPr>
          <w:szCs w:val="21"/>
        </w:rPr>
      </w:pPr>
    </w:p>
    <w:p w:rsidR="00A81CDC" w:rsidRDefault="00A81CDC">
      <w:pPr>
        <w:spacing w:line="360" w:lineRule="auto"/>
        <w:ind w:right="-51"/>
        <w:rPr>
          <w:szCs w:val="21"/>
        </w:rPr>
      </w:pPr>
    </w:p>
    <w:p w:rsidR="00A81CDC" w:rsidRDefault="00A81CDC">
      <w:pPr>
        <w:spacing w:line="360" w:lineRule="auto"/>
        <w:ind w:right="-51"/>
        <w:rPr>
          <w:szCs w:val="21"/>
        </w:rPr>
      </w:pPr>
    </w:p>
    <w:p w:rsidR="00A81CDC" w:rsidRDefault="00A81CDC">
      <w:pPr>
        <w:spacing w:line="360" w:lineRule="auto"/>
        <w:ind w:right="-51"/>
        <w:rPr>
          <w:szCs w:val="21"/>
        </w:rPr>
      </w:pPr>
    </w:p>
    <w:p w:rsidR="00A81CDC" w:rsidRDefault="00A81CDC">
      <w:pPr>
        <w:pStyle w:val="36"/>
        <w:spacing w:after="0" w:line="400" w:lineRule="exact"/>
        <w:ind w:leftChars="0" w:left="0"/>
        <w:rPr>
          <w:sz w:val="21"/>
          <w:szCs w:val="21"/>
          <w:lang w:val="en-US"/>
        </w:rPr>
      </w:pPr>
    </w:p>
    <w:p w:rsidR="00A81CDC" w:rsidRDefault="00A44EF7">
      <w:pPr>
        <w:pStyle w:val="36"/>
        <w:spacing w:after="0" w:line="400" w:lineRule="exact"/>
        <w:ind w:leftChars="0" w:left="0"/>
        <w:rPr>
          <w:b/>
          <w:sz w:val="24"/>
          <w:szCs w:val="21"/>
        </w:rPr>
      </w:pPr>
      <w:r>
        <w:rPr>
          <w:rFonts w:hint="eastAsia"/>
          <w:b/>
          <w:sz w:val="24"/>
          <w:szCs w:val="21"/>
        </w:rPr>
        <w:t>5</w:t>
      </w:r>
      <w:r>
        <w:rPr>
          <w:rFonts w:hint="eastAsia"/>
          <w:b/>
          <w:sz w:val="24"/>
          <w:szCs w:val="21"/>
        </w:rPr>
        <w:t>．实验成果及成绩评定标准</w:t>
      </w:r>
    </w:p>
    <w:p w:rsidR="00A81CDC" w:rsidRDefault="00A44EF7">
      <w:pPr>
        <w:pStyle w:val="36"/>
        <w:spacing w:line="400" w:lineRule="exact"/>
        <w:rPr>
          <w:sz w:val="21"/>
          <w:szCs w:val="21"/>
        </w:rPr>
      </w:pPr>
      <w:r>
        <w:rPr>
          <w:rFonts w:hint="eastAsia"/>
          <w:sz w:val="21"/>
          <w:szCs w:val="21"/>
        </w:rPr>
        <w:t>（</w:t>
      </w:r>
      <w:r>
        <w:rPr>
          <w:rFonts w:hint="eastAsia"/>
          <w:sz w:val="21"/>
          <w:szCs w:val="21"/>
        </w:rPr>
        <w:t>1</w:t>
      </w:r>
      <w:r>
        <w:rPr>
          <w:rFonts w:hint="eastAsia"/>
          <w:sz w:val="21"/>
          <w:szCs w:val="21"/>
        </w:rPr>
        <w:t>）能够使用链表求解一元多项式求和问题；</w:t>
      </w:r>
    </w:p>
    <w:p w:rsidR="00A81CDC" w:rsidRDefault="00A44EF7">
      <w:pPr>
        <w:pStyle w:val="36"/>
        <w:spacing w:line="400" w:lineRule="exact"/>
        <w:rPr>
          <w:sz w:val="21"/>
          <w:szCs w:val="21"/>
        </w:rPr>
      </w:pPr>
      <w:r>
        <w:rPr>
          <w:rFonts w:hint="eastAsia"/>
          <w:sz w:val="21"/>
          <w:szCs w:val="21"/>
        </w:rPr>
        <w:t>（</w:t>
      </w:r>
      <w:r>
        <w:rPr>
          <w:rFonts w:hint="eastAsia"/>
          <w:sz w:val="21"/>
          <w:szCs w:val="21"/>
        </w:rPr>
        <w:t>2</w:t>
      </w:r>
      <w:r>
        <w:rPr>
          <w:rFonts w:hint="eastAsia"/>
          <w:sz w:val="21"/>
          <w:szCs w:val="21"/>
        </w:rPr>
        <w:t>）问题设计与分析；程序编码和运行结果；实验小结；报告格式。</w:t>
      </w:r>
    </w:p>
    <w:p w:rsidR="00A81CDC" w:rsidRDefault="00A44EF7">
      <w:pPr>
        <w:pStyle w:val="36"/>
        <w:numPr>
          <w:ilvl w:val="0"/>
          <w:numId w:val="13"/>
        </w:numPr>
        <w:spacing w:after="0" w:line="400" w:lineRule="exact"/>
        <w:ind w:leftChars="0"/>
        <w:rPr>
          <w:b/>
          <w:sz w:val="24"/>
          <w:szCs w:val="21"/>
        </w:rPr>
      </w:pPr>
      <w:r>
        <w:rPr>
          <w:rFonts w:hint="eastAsia"/>
          <w:b/>
          <w:sz w:val="24"/>
          <w:szCs w:val="21"/>
        </w:rPr>
        <w:t>实验示例</w:t>
      </w:r>
    </w:p>
    <w:p w:rsidR="00A81CDC" w:rsidRDefault="00A44EF7">
      <w:pPr>
        <w:spacing w:before="156"/>
        <w:ind w:left="420"/>
        <w:jc w:val="left"/>
        <w:rPr>
          <w:szCs w:val="21"/>
        </w:rPr>
      </w:pPr>
      <w:r>
        <w:rPr>
          <w:rFonts w:hint="eastAsia"/>
          <w:szCs w:val="21"/>
        </w:rPr>
        <w:t>1</w:t>
      </w:r>
      <w:r>
        <w:rPr>
          <w:rFonts w:hint="eastAsia"/>
          <w:szCs w:val="21"/>
        </w:rPr>
        <w:t>）问题设计分析</w:t>
      </w:r>
    </w:p>
    <w:p w:rsidR="00A81CDC" w:rsidRDefault="00A44EF7">
      <w:pPr>
        <w:spacing w:before="156"/>
        <w:jc w:val="left"/>
        <w:rPr>
          <w:szCs w:val="21"/>
        </w:rPr>
      </w:pPr>
      <w:r>
        <w:rPr>
          <w:rFonts w:hint="eastAsia"/>
          <w:szCs w:val="21"/>
        </w:rPr>
        <w:t>分三种情况：</w:t>
      </w:r>
    </w:p>
    <w:p w:rsidR="00A81CDC" w:rsidRPr="00791EF9" w:rsidRDefault="00A44EF7">
      <w:pPr>
        <w:numPr>
          <w:ilvl w:val="0"/>
          <w:numId w:val="14"/>
        </w:numPr>
        <w:spacing w:before="156"/>
        <w:jc w:val="left"/>
        <w:rPr>
          <w:rFonts w:ascii="Times New Roman" w:hAnsi="Times New Roman" w:cs="Times New Roman"/>
          <w:szCs w:val="21"/>
        </w:rPr>
      </w:pPr>
      <w:r w:rsidRPr="00791EF9">
        <w:rPr>
          <w:rFonts w:ascii="Times New Roman" w:cs="Times New Roman"/>
          <w:szCs w:val="21"/>
        </w:rPr>
        <w:t>指针</w:t>
      </w:r>
      <w:r w:rsidRPr="00791EF9">
        <w:rPr>
          <w:rFonts w:ascii="Times New Roman" w:hAnsi="Times New Roman" w:cs="Times New Roman"/>
          <w:szCs w:val="21"/>
        </w:rPr>
        <w:t>p1-&gt;exp&lt;p2-&gt;exp,</w:t>
      </w:r>
      <w:r w:rsidRPr="00791EF9">
        <w:rPr>
          <w:rFonts w:ascii="Times New Roman" w:cs="Times New Roman"/>
          <w:szCs w:val="21"/>
        </w:rPr>
        <w:t>则摘取</w:t>
      </w:r>
      <w:r w:rsidRPr="00791EF9">
        <w:rPr>
          <w:rFonts w:ascii="Times New Roman" w:hAnsi="Times New Roman" w:cs="Times New Roman"/>
          <w:szCs w:val="21"/>
        </w:rPr>
        <w:t>p1</w:t>
      </w:r>
      <w:r w:rsidRPr="00791EF9">
        <w:rPr>
          <w:rFonts w:ascii="Times New Roman" w:cs="Times New Roman"/>
          <w:szCs w:val="21"/>
        </w:rPr>
        <w:t>指针所指结点插入到和多项式中；</w:t>
      </w:r>
      <w:r w:rsidRPr="00791EF9">
        <w:rPr>
          <w:rFonts w:ascii="Times New Roman" w:hAnsi="Times New Roman" w:cs="Times New Roman"/>
          <w:szCs w:val="21"/>
        </w:rPr>
        <w:t> </w:t>
      </w:r>
    </w:p>
    <w:p w:rsidR="00A81CDC" w:rsidRPr="00791EF9" w:rsidRDefault="00A44EF7" w:rsidP="00791EF9">
      <w:pPr>
        <w:numPr>
          <w:ilvl w:val="0"/>
          <w:numId w:val="14"/>
        </w:numPr>
        <w:spacing w:before="156"/>
        <w:jc w:val="left"/>
        <w:rPr>
          <w:rFonts w:ascii="Times New Roman" w:hAnsi="Times New Roman" w:cs="Times New Roman"/>
          <w:szCs w:val="21"/>
        </w:rPr>
      </w:pPr>
      <w:r w:rsidRPr="00791EF9">
        <w:rPr>
          <w:rFonts w:ascii="Times New Roman" w:cs="Times New Roman"/>
          <w:szCs w:val="21"/>
        </w:rPr>
        <w:t>指针</w:t>
      </w:r>
      <w:r w:rsidRPr="00791EF9">
        <w:rPr>
          <w:rFonts w:ascii="Times New Roman" w:hAnsi="Times New Roman" w:cs="Times New Roman"/>
          <w:szCs w:val="21"/>
        </w:rPr>
        <w:t>p1&gt;exp&lt;p2-&gt;exp,</w:t>
      </w:r>
      <w:r w:rsidRPr="00791EF9">
        <w:rPr>
          <w:rFonts w:ascii="Times New Roman" w:cs="Times New Roman"/>
          <w:szCs w:val="21"/>
        </w:rPr>
        <w:t>则摘取</w:t>
      </w:r>
      <w:r w:rsidRPr="00791EF9">
        <w:rPr>
          <w:rFonts w:ascii="Times New Roman" w:hAnsi="Times New Roman" w:cs="Times New Roman"/>
          <w:szCs w:val="21"/>
        </w:rPr>
        <w:t>p2</w:t>
      </w:r>
      <w:r w:rsidRPr="00791EF9">
        <w:rPr>
          <w:rFonts w:ascii="Times New Roman" w:cs="Times New Roman"/>
          <w:szCs w:val="21"/>
        </w:rPr>
        <w:t>指针所指结点插入到和多项式中；</w:t>
      </w:r>
    </w:p>
    <w:p w:rsidR="00A81CDC" w:rsidRPr="00791EF9" w:rsidRDefault="00A44EF7" w:rsidP="000A0B1D">
      <w:pPr>
        <w:numPr>
          <w:ilvl w:val="0"/>
          <w:numId w:val="14"/>
        </w:numPr>
        <w:spacing w:before="156"/>
        <w:ind w:left="420" w:hangingChars="200" w:hanging="420"/>
        <w:jc w:val="left"/>
        <w:rPr>
          <w:rFonts w:ascii="Times New Roman" w:hAnsi="Times New Roman" w:cs="Times New Roman"/>
          <w:szCs w:val="21"/>
        </w:rPr>
      </w:pPr>
      <w:r w:rsidRPr="00791EF9">
        <w:rPr>
          <w:rFonts w:ascii="Times New Roman" w:cs="Times New Roman"/>
          <w:szCs w:val="21"/>
        </w:rPr>
        <w:t>指针</w:t>
      </w:r>
      <w:r w:rsidRPr="00791EF9">
        <w:rPr>
          <w:rFonts w:ascii="Times New Roman" w:hAnsi="Times New Roman" w:cs="Times New Roman"/>
          <w:szCs w:val="21"/>
        </w:rPr>
        <w:t>p1-&gt;exp=p2-&gt;exp,</w:t>
      </w:r>
      <w:r w:rsidRPr="00791EF9">
        <w:rPr>
          <w:rFonts w:ascii="Times New Roman" w:cs="Times New Roman"/>
          <w:szCs w:val="21"/>
        </w:rPr>
        <w:t>则将系数相加，若和数不为零，则修改</w:t>
      </w:r>
      <w:r w:rsidRPr="00791EF9">
        <w:rPr>
          <w:rFonts w:ascii="Times New Roman" w:hAnsi="Times New Roman" w:cs="Times New Roman"/>
          <w:szCs w:val="21"/>
        </w:rPr>
        <w:t>p1-&gt;coef</w:t>
      </w:r>
      <w:r w:rsidRPr="00791EF9">
        <w:rPr>
          <w:rFonts w:ascii="Times New Roman" w:cs="Times New Roman"/>
          <w:szCs w:val="21"/>
        </w:rPr>
        <w:t>的值，同</w:t>
      </w:r>
      <w:r w:rsidR="000A0B1D" w:rsidRPr="00791EF9">
        <w:rPr>
          <w:rFonts w:ascii="Times New Roman" w:cs="Times New Roman"/>
          <w:szCs w:val="21"/>
        </w:rPr>
        <w:t>时释放</w:t>
      </w:r>
      <w:r w:rsidR="000A0B1D" w:rsidRPr="00791EF9">
        <w:rPr>
          <w:rFonts w:ascii="Times New Roman" w:hAnsi="Times New Roman" w:cs="Times New Roman"/>
          <w:szCs w:val="21"/>
        </w:rPr>
        <w:t>p2</w:t>
      </w:r>
      <w:r w:rsidR="000A0B1D" w:rsidRPr="00791EF9">
        <w:rPr>
          <w:rFonts w:ascii="Times New Roman" w:cs="Times New Roman"/>
          <w:szCs w:val="21"/>
        </w:rPr>
        <w:t>所指结点，反之，从多项式</w:t>
      </w:r>
      <w:r w:rsidR="000A0B1D" w:rsidRPr="00791EF9">
        <w:rPr>
          <w:rFonts w:ascii="Times New Roman" w:hAnsi="Times New Roman" w:cs="Times New Roman"/>
          <w:szCs w:val="21"/>
        </w:rPr>
        <w:t>A</w:t>
      </w:r>
      <w:r w:rsidR="000A0B1D" w:rsidRPr="00791EF9">
        <w:rPr>
          <w:rFonts w:ascii="Times New Roman" w:cs="Times New Roman"/>
          <w:szCs w:val="21"/>
        </w:rPr>
        <w:t>的链表中删除相应的结点，并释放指针</w:t>
      </w:r>
      <w:r w:rsidR="000A0B1D" w:rsidRPr="00791EF9">
        <w:rPr>
          <w:rFonts w:ascii="Times New Roman" w:hAnsi="Times New Roman" w:cs="Times New Roman"/>
          <w:szCs w:val="21"/>
        </w:rPr>
        <w:t>p1</w:t>
      </w:r>
      <w:r w:rsidR="000A0B1D" w:rsidRPr="00791EF9">
        <w:rPr>
          <w:rFonts w:ascii="Times New Roman" w:cs="Times New Roman"/>
          <w:szCs w:val="21"/>
        </w:rPr>
        <w:t>和</w:t>
      </w:r>
      <w:r w:rsidR="000A0B1D" w:rsidRPr="00791EF9">
        <w:rPr>
          <w:rFonts w:ascii="Times New Roman" w:hAnsi="Times New Roman" w:cs="Times New Roman"/>
          <w:szCs w:val="21"/>
        </w:rPr>
        <w:t>p2</w:t>
      </w:r>
      <w:r w:rsidR="000A0B1D" w:rsidRPr="00791EF9">
        <w:rPr>
          <w:rFonts w:ascii="Times New Roman" w:cs="Times New Roman"/>
          <w:szCs w:val="21"/>
        </w:rPr>
        <w:t>所指结点；</w:t>
      </w:r>
    </w:p>
    <w:p w:rsidR="00A81CDC" w:rsidRDefault="00A44EF7">
      <w:pPr>
        <w:spacing w:before="156"/>
        <w:ind w:firstLine="420"/>
        <w:jc w:val="left"/>
        <w:rPr>
          <w:szCs w:val="21"/>
        </w:rPr>
      </w:pPr>
      <w:r>
        <w:rPr>
          <w:rFonts w:hint="eastAsia"/>
          <w:szCs w:val="21"/>
        </w:rPr>
        <w:t>2</w:t>
      </w:r>
      <w:r>
        <w:rPr>
          <w:rFonts w:hint="eastAsia"/>
          <w:szCs w:val="21"/>
        </w:rPr>
        <w:t>）程序编码</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#include&lt;iostream&gt;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using namespace std;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typedef struct s</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float coef;</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float exp;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 next;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}s;</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s* creat()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float m;</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 s1, * s2, * s3;</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s1 = new s;</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s3 = s1;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r w:rsidRPr="00791EF9">
        <w:rPr>
          <w:rFonts w:ascii="Times New Roman" w:cs="Times New Roman"/>
          <w:szCs w:val="21"/>
        </w:rPr>
        <w:t>输入多项式的系数和指数</w:t>
      </w:r>
      <w:r w:rsidRPr="00791EF9">
        <w:rPr>
          <w:rFonts w:ascii="Times New Roman" w:hAnsi="Times New Roman" w:cs="Times New Roman"/>
          <w:szCs w:val="21"/>
        </w:rPr>
        <w:t>:()" &lt;&lt; endl;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cin &gt;&gt; m &gt;&gt; 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while (m)</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s2 = (s*)new s;</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s2-&gt;coef = m;</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s2-&gt;exp = 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s3-&gt;next =s2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s3 = s2;</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cin &gt;&gt; m &gt;&gt; 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s3-&gt;next = NULL;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return s1;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void print(s* 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while (p-&gt;next != NULL)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 = p-&gt;next;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p-&gt;coef &lt;&lt; "*x" &lt;&lt; p-&gt;exp;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if(p-&gt;next != NULL &amp;&amp; p-&gt;next-&gt;coef &gt;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void delet(s* 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 p1, * p2;</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p1 = p-&gt;next;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while (p1)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p2 = p1;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p1 = p1-&gt;next;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delete p2;</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p-&gt;next = NULL;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void add1(s* pa, s* pb)</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float sum;</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 p1, * p2, * p3, * p4;</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p1 = pa-&gt;next;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p2 = pb-&gt;next;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p3 = pa;</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while (p1 != NULL &amp;&amp; p2 != NULL)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(p1-&gt;exp &gt; p2-&gt;exp)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p3-&gt;next = p1;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p3 = p3-&gt;next;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p1 = p1-&gt;next;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 if (p1-&gt;exp == p2-&gt;exp)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 xml:space="preserve">            sum = p1-&gt;coef + p2-&gt;coef;</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(sum != 0)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p1-&gt;coef = sum;</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p3-&gt;next = p1;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p3 = p3-&gt;next;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p1 = p1-&gt;next;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p4 = p2;</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p2 = p2-&gt;next;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delete p4;</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p4 = p1-&gt;next;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delete p1;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p1 = p4;</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p4 = p2-&gt;next;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delete p2;</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p2 = p4;</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p3-&gt;next = p2;</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p3 = p3-&gt;next;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p2 = p2-&gt;next;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(p1 != NULL)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p3-&gt;next = p1;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 xml:space="preserve">        p3-&gt;next = p2;</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int main()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c;</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t =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while (t){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"1.</w:t>
      </w:r>
      <w:r w:rsidRPr="00791EF9">
        <w:rPr>
          <w:rFonts w:ascii="Times New Roman" w:cs="Times New Roman"/>
          <w:szCs w:val="21"/>
        </w:rPr>
        <w:t>创建并显示一元多项式</w:t>
      </w:r>
      <w:r w:rsidRPr="00791EF9">
        <w:rPr>
          <w:rFonts w:ascii="Times New Roman" w:hAnsi="Times New Roman" w:cs="Times New Roman"/>
          <w:szCs w:val="21"/>
        </w:rPr>
        <w:t xml:space="preserve"> A </w:t>
      </w:r>
      <w:r w:rsidRPr="00791EF9">
        <w:rPr>
          <w:rFonts w:ascii="Times New Roman" w:cs="Times New Roman"/>
          <w:szCs w:val="21"/>
        </w:rPr>
        <w:t>和</w:t>
      </w:r>
      <w:r w:rsidRPr="00791EF9">
        <w:rPr>
          <w:rFonts w:ascii="Times New Roman" w:hAnsi="Times New Roman" w:cs="Times New Roman"/>
          <w:szCs w:val="21"/>
        </w:rPr>
        <w:t xml:space="preserve"> B</w:t>
      </w:r>
      <w:r w:rsidRPr="00791EF9">
        <w:rPr>
          <w:rFonts w:ascii="Times New Roman" w:cs="Times New Roman"/>
          <w:szCs w:val="21"/>
        </w:rPr>
        <w:t>，计算一元多项式</w:t>
      </w:r>
      <w:r w:rsidRPr="00791EF9">
        <w:rPr>
          <w:rFonts w:ascii="Times New Roman" w:hAnsi="Times New Roman" w:cs="Times New Roman"/>
          <w:szCs w:val="21"/>
        </w:rPr>
        <w:t xml:space="preserve"> A </w:t>
      </w:r>
      <w:r w:rsidRPr="00791EF9">
        <w:rPr>
          <w:rFonts w:ascii="Times New Roman" w:cs="Times New Roman"/>
          <w:szCs w:val="21"/>
        </w:rPr>
        <w:t>加</w:t>
      </w:r>
      <w:r w:rsidRPr="00791EF9">
        <w:rPr>
          <w:rFonts w:ascii="Times New Roman" w:hAnsi="Times New Roman" w:cs="Times New Roman"/>
          <w:szCs w:val="21"/>
        </w:rPr>
        <w:t xml:space="preserve"> B</w:t>
      </w:r>
      <w:r w:rsidRPr="00791EF9">
        <w:rPr>
          <w:rFonts w:ascii="Times New Roman" w:cs="Times New Roman"/>
          <w:szCs w:val="21"/>
        </w:rPr>
        <w:t>并显示和</w:t>
      </w:r>
      <w:r w:rsidRPr="00791EF9">
        <w:rPr>
          <w:rFonts w:ascii="Times New Roman" w:hAnsi="Times New Roman" w:cs="Times New Roman"/>
          <w:szCs w:val="21"/>
        </w:rPr>
        <w:t>"&lt;&lt;endl &lt;&lt; endl;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"2.</w:t>
      </w:r>
      <w:r w:rsidRPr="00791EF9">
        <w:rPr>
          <w:rFonts w:ascii="Times New Roman" w:cs="Times New Roman"/>
          <w:szCs w:val="21"/>
        </w:rPr>
        <w:t>退出程序</w:t>
      </w:r>
      <w:r w:rsidRPr="00791EF9">
        <w:rPr>
          <w:rFonts w:ascii="Times New Roman" w:hAnsi="Times New Roman" w:cs="Times New Roman"/>
          <w:szCs w:val="21"/>
        </w:rPr>
        <w:t>." &lt;&lt; endl;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cin &gt;&gt; c;</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switch (c)</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case 1:s * p1, * p2;</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p1 = creat();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r w:rsidRPr="00791EF9">
        <w:rPr>
          <w:rFonts w:ascii="Times New Roman" w:cs="Times New Roman"/>
          <w:szCs w:val="21"/>
        </w:rPr>
        <w:t>一元多项式</w:t>
      </w:r>
      <w:r w:rsidRPr="00791EF9">
        <w:rPr>
          <w:rFonts w:ascii="Times New Roman" w:hAnsi="Times New Roman" w:cs="Times New Roman"/>
          <w:szCs w:val="21"/>
        </w:rPr>
        <w:t>A</w:t>
      </w:r>
      <w:r w:rsidRPr="00791EF9">
        <w:rPr>
          <w:rFonts w:ascii="Times New Roman" w:cs="Times New Roman"/>
          <w:szCs w:val="21"/>
        </w:rPr>
        <w:t>是：</w:t>
      </w: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print(p1);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endl;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p2 = creat();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r w:rsidRPr="00791EF9">
        <w:rPr>
          <w:rFonts w:ascii="Times New Roman" w:cs="Times New Roman"/>
          <w:szCs w:val="21"/>
        </w:rPr>
        <w:t>一元多项式</w:t>
      </w:r>
      <w:r w:rsidRPr="00791EF9">
        <w:rPr>
          <w:rFonts w:ascii="Times New Roman" w:hAnsi="Times New Roman" w:cs="Times New Roman"/>
          <w:szCs w:val="21"/>
        </w:rPr>
        <w:t>B</w:t>
      </w:r>
      <w:r w:rsidRPr="00791EF9">
        <w:rPr>
          <w:rFonts w:ascii="Times New Roman" w:cs="Times New Roman"/>
          <w:szCs w:val="21"/>
        </w:rPr>
        <w:t>是：</w:t>
      </w: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print(p2);</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endl;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add1(p1, p2);</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r w:rsidRPr="00791EF9">
        <w:rPr>
          <w:rFonts w:ascii="Times New Roman" w:cs="Times New Roman"/>
          <w:szCs w:val="21"/>
        </w:rPr>
        <w:t>一元多项式</w:t>
      </w:r>
      <w:r w:rsidRPr="00791EF9">
        <w:rPr>
          <w:rFonts w:ascii="Times New Roman" w:hAnsi="Times New Roman" w:cs="Times New Roman"/>
          <w:szCs w:val="21"/>
        </w:rPr>
        <w:t>A</w:t>
      </w:r>
      <w:r w:rsidRPr="00791EF9">
        <w:rPr>
          <w:rFonts w:ascii="Times New Roman" w:cs="Times New Roman"/>
          <w:szCs w:val="21"/>
        </w:rPr>
        <w:t>加</w:t>
      </w:r>
      <w:r w:rsidRPr="00791EF9">
        <w:rPr>
          <w:rFonts w:ascii="Times New Roman" w:hAnsi="Times New Roman" w:cs="Times New Roman"/>
          <w:szCs w:val="21"/>
        </w:rPr>
        <w:t>B</w:t>
      </w:r>
      <w:r w:rsidRPr="00791EF9">
        <w:rPr>
          <w:rFonts w:ascii="Times New Roman" w:cs="Times New Roman"/>
          <w:szCs w:val="21"/>
        </w:rPr>
        <w:t>的和是：</w:t>
      </w: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print(p1);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endl;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delet(p1);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case 2:t =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}system("pause");</w:t>
      </w:r>
    </w:p>
    <w:p w:rsidR="00A81CDC" w:rsidRDefault="00A44EF7">
      <w:pPr>
        <w:spacing w:before="156"/>
        <w:jc w:val="left"/>
        <w:rPr>
          <w:szCs w:val="21"/>
        </w:rPr>
      </w:pPr>
      <w:r w:rsidRPr="00791EF9">
        <w:rPr>
          <w:rFonts w:ascii="Times New Roman" w:hAnsi="Times New Roman" w:cs="Times New Roman"/>
          <w:szCs w:val="21"/>
        </w:rPr>
        <w:t>}</w:t>
      </w:r>
    </w:p>
    <w:p w:rsidR="00A81CDC" w:rsidRDefault="00A44EF7">
      <w:pPr>
        <w:pStyle w:val="affe"/>
        <w:numPr>
          <w:ilvl w:val="0"/>
          <w:numId w:val="15"/>
        </w:numPr>
        <w:spacing w:before="156"/>
        <w:ind w:firstLineChars="0"/>
        <w:jc w:val="left"/>
        <w:rPr>
          <w:szCs w:val="21"/>
        </w:rPr>
      </w:pPr>
      <w:r>
        <w:rPr>
          <w:rFonts w:hint="eastAsia"/>
          <w:szCs w:val="21"/>
        </w:rPr>
        <w:t>运行结果和分析</w:t>
      </w:r>
    </w:p>
    <w:p w:rsidR="00A81CDC" w:rsidRDefault="00A44EF7">
      <w:pPr>
        <w:spacing w:before="156"/>
        <w:jc w:val="left"/>
        <w:rPr>
          <w:szCs w:val="21"/>
        </w:rPr>
      </w:pPr>
      <w:r>
        <w:rPr>
          <w:noProof/>
        </w:rPr>
        <w:drawing>
          <wp:inline distT="0" distB="0" distL="0" distR="0">
            <wp:extent cx="5267325" cy="2952750"/>
            <wp:effectExtent l="19050" t="0" r="9525"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10"/>
                    <a:srcRect/>
                    <a:stretch>
                      <a:fillRect/>
                    </a:stretch>
                  </pic:blipFill>
                  <pic:spPr>
                    <a:xfrm>
                      <a:off x="0" y="0"/>
                      <a:ext cx="5267325" cy="2952750"/>
                    </a:xfrm>
                    <a:prstGeom prst="rect">
                      <a:avLst/>
                    </a:prstGeom>
                    <a:noFill/>
                    <a:ln w="9525">
                      <a:noFill/>
                      <a:miter lim="800000"/>
                      <a:headEnd/>
                      <a:tailEnd/>
                    </a:ln>
                  </pic:spPr>
                </pic:pic>
              </a:graphicData>
            </a:graphic>
          </wp:inline>
        </w:drawing>
      </w:r>
    </w:p>
    <w:p w:rsidR="00A81CDC" w:rsidRDefault="00A44EF7">
      <w:pPr>
        <w:spacing w:before="156"/>
        <w:ind w:firstLine="420"/>
        <w:jc w:val="left"/>
        <w:rPr>
          <w:szCs w:val="21"/>
        </w:rPr>
      </w:pPr>
      <w:r>
        <w:rPr>
          <w:rFonts w:hint="eastAsia"/>
          <w:szCs w:val="21"/>
        </w:rPr>
        <w:t>4</w:t>
      </w:r>
      <w:r>
        <w:rPr>
          <w:rFonts w:hint="eastAsia"/>
          <w:szCs w:val="21"/>
        </w:rPr>
        <w:t>）实验小结</w:t>
      </w:r>
    </w:p>
    <w:p w:rsidR="00A81CDC" w:rsidRDefault="00A44EF7">
      <w:pPr>
        <w:spacing w:before="156"/>
        <w:ind w:firstLine="420"/>
        <w:jc w:val="left"/>
        <w:rPr>
          <w:rFonts w:eastAsia="宋体"/>
          <w:szCs w:val="21"/>
        </w:rPr>
      </w:pPr>
      <w:r>
        <w:rPr>
          <w:rFonts w:hint="eastAsia"/>
          <w:szCs w:val="21"/>
        </w:rPr>
        <w:t>这次试验可以说是对链表的最深刻的应用，虽然中间大概框架有些复杂，操作起来出了点问题，但在解决的同时又收获了很多；</w:t>
      </w:r>
    </w:p>
    <w:p w:rsidR="00A81CDC" w:rsidRDefault="00A44EF7">
      <w:pPr>
        <w:pStyle w:val="36"/>
        <w:spacing w:before="240" w:line="400" w:lineRule="exact"/>
        <w:ind w:leftChars="0" w:left="0"/>
        <w:jc w:val="center"/>
        <w:outlineLvl w:val="2"/>
        <w:rPr>
          <w:b/>
          <w:sz w:val="24"/>
          <w:szCs w:val="21"/>
        </w:rPr>
      </w:pPr>
      <w:r>
        <w:rPr>
          <w:rFonts w:hint="eastAsia"/>
          <w:b/>
          <w:sz w:val="24"/>
          <w:szCs w:val="21"/>
        </w:rPr>
        <w:t>实验项目三：线性结构综合应用</w:t>
      </w:r>
      <w:r>
        <w:rPr>
          <w:rFonts w:hint="eastAsia"/>
          <w:b/>
          <w:sz w:val="24"/>
          <w:szCs w:val="21"/>
        </w:rPr>
        <w:t>3-</w:t>
      </w:r>
      <w:r>
        <w:rPr>
          <w:rFonts w:hint="eastAsia"/>
          <w:b/>
          <w:sz w:val="24"/>
          <w:szCs w:val="21"/>
        </w:rPr>
        <w:t>栈的应用</w:t>
      </w:r>
    </w:p>
    <w:p w:rsidR="00A81CDC" w:rsidRDefault="00A44EF7">
      <w:pPr>
        <w:pStyle w:val="36"/>
        <w:spacing w:after="0" w:line="400" w:lineRule="exact"/>
        <w:ind w:leftChars="0" w:left="0"/>
        <w:rPr>
          <w:b/>
          <w:sz w:val="24"/>
          <w:szCs w:val="21"/>
        </w:rPr>
      </w:pPr>
      <w:r>
        <w:rPr>
          <w:b/>
          <w:sz w:val="24"/>
          <w:szCs w:val="21"/>
        </w:rPr>
        <w:t>1</w:t>
      </w:r>
      <w:r>
        <w:rPr>
          <w:rFonts w:hint="eastAsia"/>
          <w:b/>
          <w:sz w:val="24"/>
          <w:szCs w:val="21"/>
        </w:rPr>
        <w:t>．实验目的</w:t>
      </w:r>
    </w:p>
    <w:p w:rsidR="00A81CDC" w:rsidRDefault="00A44EF7">
      <w:pPr>
        <w:pStyle w:val="36"/>
        <w:spacing w:line="400" w:lineRule="exact"/>
        <w:rPr>
          <w:sz w:val="21"/>
          <w:szCs w:val="21"/>
        </w:rPr>
      </w:pPr>
      <w:r>
        <w:rPr>
          <w:rFonts w:hint="eastAsia"/>
          <w:sz w:val="21"/>
          <w:szCs w:val="21"/>
        </w:rPr>
        <w:t>（</w:t>
      </w:r>
      <w:r>
        <w:rPr>
          <w:rFonts w:hint="eastAsia"/>
          <w:sz w:val="21"/>
          <w:szCs w:val="21"/>
        </w:rPr>
        <w:t>1</w:t>
      </w:r>
      <w:r>
        <w:rPr>
          <w:rFonts w:hint="eastAsia"/>
          <w:sz w:val="21"/>
          <w:szCs w:val="21"/>
        </w:rPr>
        <w:t>）掌握栈的特点及其存储方法。掌握栈的常见算法以及程序实现。</w:t>
      </w:r>
    </w:p>
    <w:p w:rsidR="00A81CDC" w:rsidRDefault="00A44EF7">
      <w:pPr>
        <w:pStyle w:val="36"/>
        <w:spacing w:line="400" w:lineRule="exact"/>
        <w:rPr>
          <w:sz w:val="21"/>
          <w:szCs w:val="21"/>
        </w:rPr>
      </w:pPr>
      <w:r>
        <w:rPr>
          <w:rFonts w:hint="eastAsia"/>
          <w:sz w:val="21"/>
          <w:szCs w:val="21"/>
        </w:rPr>
        <w:t>（</w:t>
      </w:r>
      <w:r>
        <w:rPr>
          <w:rFonts w:hint="eastAsia"/>
          <w:sz w:val="21"/>
          <w:szCs w:val="21"/>
        </w:rPr>
        <w:t>2</w:t>
      </w:r>
      <w:r>
        <w:rPr>
          <w:rFonts w:hint="eastAsia"/>
          <w:sz w:val="21"/>
          <w:szCs w:val="21"/>
        </w:rPr>
        <w:t>）</w:t>
      </w:r>
      <w:r>
        <w:rPr>
          <w:rFonts w:hint="eastAsia"/>
          <w:sz w:val="21"/>
          <w:szCs w:val="21"/>
        </w:rPr>
        <w:t xml:space="preserve"> </w:t>
      </w:r>
      <w:r>
        <w:rPr>
          <w:rFonts w:hint="eastAsia"/>
          <w:sz w:val="21"/>
          <w:szCs w:val="21"/>
        </w:rPr>
        <w:t>本实验支撑教学目标</w:t>
      </w:r>
      <w:r>
        <w:rPr>
          <w:rFonts w:hint="eastAsia"/>
          <w:sz w:val="21"/>
          <w:szCs w:val="21"/>
        </w:rPr>
        <w:t>1</w:t>
      </w:r>
      <w:r>
        <w:rPr>
          <w:rFonts w:hint="eastAsia"/>
          <w:sz w:val="21"/>
          <w:szCs w:val="21"/>
        </w:rPr>
        <w:t>。</w:t>
      </w:r>
    </w:p>
    <w:p w:rsidR="00A81CDC" w:rsidRDefault="00A44EF7">
      <w:pPr>
        <w:pStyle w:val="36"/>
        <w:spacing w:after="0" w:line="400" w:lineRule="exact"/>
        <w:ind w:leftChars="0" w:left="0"/>
        <w:rPr>
          <w:b/>
          <w:sz w:val="24"/>
          <w:szCs w:val="21"/>
        </w:rPr>
      </w:pPr>
      <w:r>
        <w:rPr>
          <w:rFonts w:hint="eastAsia"/>
          <w:b/>
          <w:sz w:val="24"/>
          <w:szCs w:val="21"/>
        </w:rPr>
        <w:t>2</w:t>
      </w:r>
      <w:r>
        <w:rPr>
          <w:rFonts w:hint="eastAsia"/>
          <w:b/>
          <w:sz w:val="24"/>
          <w:szCs w:val="21"/>
        </w:rPr>
        <w:t>．实验设备与环境</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1</w:t>
      </w:r>
      <w:r>
        <w:rPr>
          <w:rFonts w:hint="eastAsia"/>
          <w:sz w:val="21"/>
          <w:szCs w:val="21"/>
        </w:rPr>
        <w:t>）</w:t>
      </w:r>
      <w:r>
        <w:rPr>
          <w:rFonts w:hint="eastAsia"/>
          <w:sz w:val="21"/>
          <w:szCs w:val="21"/>
        </w:rPr>
        <w:t>Windows</w:t>
      </w:r>
      <w:r>
        <w:rPr>
          <w:rFonts w:hint="eastAsia"/>
          <w:sz w:val="21"/>
          <w:szCs w:val="21"/>
        </w:rPr>
        <w:t>系列操作系统，</w:t>
      </w:r>
      <w:r>
        <w:rPr>
          <w:rFonts w:hint="eastAsia"/>
          <w:sz w:val="21"/>
          <w:szCs w:val="21"/>
        </w:rPr>
        <w:t>Visual Studio 20XX</w:t>
      </w:r>
      <w:r>
        <w:rPr>
          <w:rFonts w:hint="eastAsia"/>
          <w:sz w:val="21"/>
          <w:szCs w:val="21"/>
        </w:rPr>
        <w:t>开发环境。</w:t>
      </w:r>
    </w:p>
    <w:p w:rsidR="00A81CDC" w:rsidRDefault="00A44EF7">
      <w:pPr>
        <w:pStyle w:val="36"/>
        <w:spacing w:after="0" w:line="400" w:lineRule="exact"/>
        <w:ind w:leftChars="0" w:left="0"/>
        <w:rPr>
          <w:b/>
          <w:sz w:val="24"/>
          <w:szCs w:val="21"/>
        </w:rPr>
      </w:pPr>
      <w:r>
        <w:rPr>
          <w:rFonts w:hint="eastAsia"/>
          <w:b/>
          <w:sz w:val="24"/>
          <w:szCs w:val="21"/>
        </w:rPr>
        <w:t>3</w:t>
      </w:r>
      <w:r>
        <w:rPr>
          <w:rFonts w:hint="eastAsia"/>
          <w:b/>
          <w:sz w:val="24"/>
          <w:szCs w:val="21"/>
        </w:rPr>
        <w:t>．实验要求</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1</w:t>
      </w:r>
      <w:r>
        <w:rPr>
          <w:rFonts w:hint="eastAsia"/>
          <w:sz w:val="21"/>
          <w:szCs w:val="21"/>
        </w:rPr>
        <w:t>）问题分析并给出设计思路；</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2</w:t>
      </w:r>
      <w:r>
        <w:rPr>
          <w:rFonts w:hint="eastAsia"/>
          <w:sz w:val="21"/>
          <w:szCs w:val="21"/>
        </w:rPr>
        <w:t>）编码实现；</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3</w:t>
      </w:r>
      <w:r>
        <w:rPr>
          <w:rFonts w:hint="eastAsia"/>
          <w:sz w:val="21"/>
          <w:szCs w:val="21"/>
        </w:rPr>
        <w:t>）运行结果及分析；</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4</w:t>
      </w:r>
      <w:r>
        <w:rPr>
          <w:rFonts w:hint="eastAsia"/>
          <w:sz w:val="21"/>
          <w:szCs w:val="21"/>
        </w:rPr>
        <w:t>）实验小结；</w:t>
      </w:r>
    </w:p>
    <w:p w:rsidR="00A81CDC" w:rsidRDefault="00A44EF7">
      <w:pPr>
        <w:pStyle w:val="36"/>
        <w:spacing w:after="0" w:line="400" w:lineRule="exact"/>
        <w:ind w:leftChars="0" w:left="0"/>
        <w:rPr>
          <w:b/>
          <w:sz w:val="24"/>
          <w:szCs w:val="21"/>
        </w:rPr>
      </w:pPr>
      <w:r>
        <w:rPr>
          <w:rFonts w:hint="eastAsia"/>
          <w:b/>
          <w:sz w:val="24"/>
          <w:szCs w:val="21"/>
        </w:rPr>
        <w:t>4</w:t>
      </w:r>
      <w:r>
        <w:rPr>
          <w:rFonts w:hint="eastAsia"/>
          <w:b/>
          <w:sz w:val="24"/>
          <w:szCs w:val="21"/>
        </w:rPr>
        <w:t>．实验步骤和内容</w:t>
      </w:r>
    </w:p>
    <w:p w:rsidR="00A81CDC" w:rsidRDefault="00A44EF7">
      <w:pPr>
        <w:pStyle w:val="af6"/>
        <w:spacing w:line="340" w:lineRule="exact"/>
        <w:ind w:firstLineChars="200" w:firstLine="422"/>
        <w:rPr>
          <w:rFonts w:hAnsi="宋体" w:cs="宋体"/>
        </w:rPr>
      </w:pPr>
      <w:r>
        <w:rPr>
          <w:rFonts w:hAnsi="宋体" w:cs="宋体" w:hint="eastAsia"/>
          <w:b/>
          <w:bCs/>
        </w:rPr>
        <w:t>实验题目：</w:t>
      </w:r>
      <w:r>
        <w:rPr>
          <w:rFonts w:hAnsi="宋体" w:cs="宋体" w:hint="eastAsia"/>
          <w:bCs/>
        </w:rPr>
        <w:t>表达式求值问题。</w:t>
      </w:r>
      <w:r>
        <w:rPr>
          <w:rFonts w:hAnsi="宋体" w:cs="宋体" w:hint="eastAsia"/>
        </w:rPr>
        <w:t>这里限定的表达式求值问题是： 用户输入一个包含“+”、“-”、“*”、“/”、正整数和圆括号的合法数学表达式，计算该表达式的运算结果。</w:t>
      </w:r>
    </w:p>
    <w:p w:rsidR="00A81CDC" w:rsidRDefault="00A44EF7">
      <w:pPr>
        <w:pStyle w:val="af6"/>
        <w:spacing w:line="340" w:lineRule="exact"/>
        <w:ind w:firstLineChars="200" w:firstLine="420"/>
        <w:rPr>
          <w:rFonts w:hAnsi="宋体" w:cs="宋体"/>
        </w:rPr>
      </w:pPr>
      <w:r>
        <w:rPr>
          <w:rFonts w:hAnsi="宋体" w:cs="宋体" w:hint="eastAsia"/>
        </w:rPr>
        <w:lastRenderedPageBreak/>
        <w:t>算术表达式求值过程是： STEP 1：先将算术表达式转换成后缀表达式。</w:t>
      </w:r>
    </w:p>
    <w:p w:rsidR="00A81CDC" w:rsidRDefault="00A44EF7">
      <w:pPr>
        <w:pStyle w:val="af6"/>
        <w:spacing w:line="340" w:lineRule="exact"/>
        <w:ind w:left="840" w:firstLine="420"/>
        <w:rPr>
          <w:rFonts w:hAnsi="宋体" w:cs="宋体"/>
        </w:rPr>
      </w:pPr>
      <w:r>
        <w:rPr>
          <w:rFonts w:hAnsi="宋体" w:cs="宋体" w:hint="eastAsia"/>
        </w:rPr>
        <w:t xml:space="preserve">           STEP 2：然后对该后缀表达式求值。</w:t>
      </w:r>
    </w:p>
    <w:p w:rsidR="00A81CDC" w:rsidRDefault="00A44EF7">
      <w:pPr>
        <w:pStyle w:val="af6"/>
        <w:spacing w:line="340" w:lineRule="exact"/>
        <w:ind w:firstLineChars="200" w:firstLine="422"/>
        <w:rPr>
          <w:rFonts w:hAnsi="宋体" w:cs="宋体"/>
        </w:rPr>
      </w:pPr>
      <w:r>
        <w:rPr>
          <w:rFonts w:hAnsi="宋体" w:cs="宋体" w:hint="eastAsia"/>
          <w:b/>
          <w:bCs/>
        </w:rPr>
        <w:t>实验说明：</w:t>
      </w:r>
      <w:r>
        <w:rPr>
          <w:rFonts w:hAnsi="宋体" w:cs="宋体" w:hint="eastAsia"/>
        </w:rPr>
        <w:t>在设计相关算法中用到栈，这里采用顺序栈存储结构。</w:t>
      </w:r>
    </w:p>
    <w:p w:rsidR="00A81CDC" w:rsidRDefault="00A81CDC">
      <w:pPr>
        <w:pStyle w:val="af6"/>
        <w:spacing w:line="340" w:lineRule="exact"/>
        <w:rPr>
          <w:rFonts w:hAnsi="宋体" w:cs="宋体"/>
        </w:rPr>
      </w:pPr>
    </w:p>
    <w:p w:rsidR="00A81CDC" w:rsidRDefault="00525C6A">
      <w:pPr>
        <w:pStyle w:val="af6"/>
        <w:spacing w:line="340" w:lineRule="exact"/>
        <w:ind w:leftChars="349" w:left="733"/>
        <w:jc w:val="center"/>
        <w:rPr>
          <w:rFonts w:hAnsi="宋体" w:cs="宋体"/>
          <w:bCs/>
        </w:rPr>
      </w:pPr>
      <w:r>
        <w:rPr>
          <w:rFonts w:hAnsi="宋体" w:cs="宋体"/>
          <w:bCs/>
        </w:rPr>
        <w:pict>
          <v:shape id="文本框 2" o:spid="_x0000_s1080" type="#_x0000_t202" style="position:absolute;left:0;text-align:left;margin-left:14.2pt;margin-top:30.05pt;width:400.6pt;height:306.8pt;z-index:251661312">
            <v:textbox>
              <w:txbxContent>
                <w:p w:rsidR="00791EF9" w:rsidRPr="00791EF9" w:rsidRDefault="00791EF9">
                  <w:pPr>
                    <w:autoSpaceDE w:val="0"/>
                    <w:autoSpaceDN w:val="0"/>
                    <w:adjustRightInd w:val="0"/>
                    <w:ind w:firstLineChars="207" w:firstLine="373"/>
                    <w:jc w:val="left"/>
                    <w:rPr>
                      <w:rFonts w:ascii="Times New Roman" w:hAnsi="Times New Roman" w:cs="Times New Roman"/>
                      <w:color w:val="000000"/>
                      <w:sz w:val="18"/>
                      <w:szCs w:val="18"/>
                    </w:rPr>
                  </w:pPr>
                  <w:r w:rsidRPr="00791EF9">
                    <w:rPr>
                      <w:rFonts w:ascii="Times New Roman" w:hAnsi="宋体" w:cs="Times New Roman"/>
                      <w:color w:val="000000"/>
                      <w:sz w:val="18"/>
                      <w:szCs w:val="18"/>
                    </w:rPr>
                    <w:t>初始化运算符栈</w:t>
                  </w:r>
                  <w:r w:rsidRPr="00791EF9">
                    <w:rPr>
                      <w:rFonts w:ascii="Times New Roman" w:hAnsi="Times New Roman" w:cs="Times New Roman"/>
                      <w:color w:val="000000"/>
                      <w:sz w:val="18"/>
                      <w:szCs w:val="18"/>
                    </w:rPr>
                    <w:t>op;</w:t>
                  </w:r>
                </w:p>
                <w:p w:rsidR="00791EF9" w:rsidRPr="00791EF9" w:rsidRDefault="00791EF9">
                  <w:pPr>
                    <w:autoSpaceDE w:val="0"/>
                    <w:autoSpaceDN w:val="0"/>
                    <w:adjustRightInd w:val="0"/>
                    <w:ind w:firstLineChars="207" w:firstLine="373"/>
                    <w:jc w:val="left"/>
                    <w:rPr>
                      <w:rFonts w:ascii="Times New Roman" w:hAnsi="Times New Roman" w:cs="Times New Roman"/>
                      <w:color w:val="000000"/>
                      <w:sz w:val="18"/>
                      <w:szCs w:val="18"/>
                    </w:rPr>
                  </w:pPr>
                  <w:r w:rsidRPr="00791EF9">
                    <w:rPr>
                      <w:rFonts w:ascii="Times New Roman" w:hAnsi="宋体" w:cs="Times New Roman"/>
                      <w:color w:val="000000"/>
                      <w:sz w:val="18"/>
                      <w:szCs w:val="18"/>
                    </w:rPr>
                    <w:t>将</w:t>
                  </w:r>
                  <w:r w:rsidRPr="00791EF9">
                    <w:rPr>
                      <w:rFonts w:ascii="Times New Roman" w:hAnsi="Times New Roman" w:cs="Times New Roman"/>
                      <w:color w:val="000000"/>
                      <w:sz w:val="18"/>
                      <w:szCs w:val="18"/>
                    </w:rPr>
                    <w:t>'='</w:t>
                  </w:r>
                  <w:r w:rsidRPr="00791EF9">
                    <w:rPr>
                      <w:rFonts w:ascii="Times New Roman" w:hAnsi="宋体" w:cs="Times New Roman"/>
                      <w:color w:val="000000"/>
                      <w:sz w:val="18"/>
                      <w:szCs w:val="18"/>
                    </w:rPr>
                    <w:t>进栈</w:t>
                  </w:r>
                  <w:r w:rsidRPr="00791EF9">
                    <w:rPr>
                      <w:rFonts w:ascii="Times New Roman" w:hAnsi="Times New Roman" w:cs="Times New Roman"/>
                      <w:color w:val="000000"/>
                      <w:sz w:val="18"/>
                      <w:szCs w:val="18"/>
                    </w:rPr>
                    <w:t>;</w:t>
                  </w:r>
                </w:p>
                <w:p w:rsidR="00791EF9" w:rsidRPr="00791EF9" w:rsidRDefault="00791EF9">
                  <w:pPr>
                    <w:autoSpaceDE w:val="0"/>
                    <w:autoSpaceDN w:val="0"/>
                    <w:adjustRightInd w:val="0"/>
                    <w:ind w:firstLineChars="207" w:firstLine="373"/>
                    <w:jc w:val="left"/>
                    <w:rPr>
                      <w:rFonts w:ascii="Times New Roman" w:hAnsi="Times New Roman" w:cs="Times New Roman"/>
                      <w:color w:val="000000"/>
                      <w:sz w:val="18"/>
                      <w:szCs w:val="18"/>
                    </w:rPr>
                  </w:pPr>
                  <w:r w:rsidRPr="00791EF9">
                    <w:rPr>
                      <w:rFonts w:ascii="Times New Roman" w:hAnsi="宋体" w:cs="Times New Roman"/>
                      <w:color w:val="000000"/>
                      <w:sz w:val="18"/>
                      <w:szCs w:val="18"/>
                    </w:rPr>
                    <w:t>从</w:t>
                  </w:r>
                  <w:r w:rsidRPr="00791EF9">
                    <w:rPr>
                      <w:rFonts w:ascii="Times New Roman" w:hAnsi="Times New Roman" w:cs="Times New Roman"/>
                      <w:color w:val="000000"/>
                      <w:sz w:val="18"/>
                      <w:szCs w:val="18"/>
                    </w:rPr>
                    <w:t>exp</w:t>
                  </w:r>
                  <w:r w:rsidRPr="00791EF9">
                    <w:rPr>
                      <w:rFonts w:ascii="Times New Roman" w:hAnsi="宋体" w:cs="Times New Roman"/>
                      <w:color w:val="000000"/>
                      <w:sz w:val="18"/>
                      <w:szCs w:val="18"/>
                    </w:rPr>
                    <w:t>读取字符</w:t>
                  </w:r>
                  <w:r w:rsidRPr="00791EF9">
                    <w:rPr>
                      <w:rFonts w:ascii="Times New Roman" w:hAnsi="Times New Roman" w:cs="Times New Roman"/>
                      <w:color w:val="000000"/>
                      <w:sz w:val="18"/>
                      <w:szCs w:val="18"/>
                    </w:rPr>
                    <w:t>ch;</w:t>
                  </w:r>
                </w:p>
                <w:p w:rsidR="00791EF9" w:rsidRPr="00791EF9" w:rsidRDefault="00791EF9">
                  <w:pPr>
                    <w:autoSpaceDE w:val="0"/>
                    <w:autoSpaceDN w:val="0"/>
                    <w:adjustRightInd w:val="0"/>
                    <w:ind w:firstLineChars="207" w:firstLine="373"/>
                    <w:jc w:val="left"/>
                    <w:rPr>
                      <w:rFonts w:ascii="Times New Roman" w:hAnsi="Times New Roman" w:cs="Times New Roman"/>
                      <w:color w:val="000000"/>
                      <w:sz w:val="18"/>
                      <w:szCs w:val="18"/>
                    </w:rPr>
                  </w:pPr>
                  <w:r w:rsidRPr="00791EF9">
                    <w:rPr>
                      <w:rFonts w:ascii="Times New Roman" w:hAnsi="Times New Roman" w:cs="Times New Roman"/>
                      <w:color w:val="000000"/>
                      <w:sz w:val="18"/>
                      <w:szCs w:val="18"/>
                    </w:rPr>
                    <w:t>while (ch!='\0')</w:t>
                  </w:r>
                </w:p>
                <w:p w:rsidR="00791EF9" w:rsidRPr="00791EF9" w:rsidRDefault="00791EF9">
                  <w:pPr>
                    <w:autoSpaceDE w:val="0"/>
                    <w:autoSpaceDN w:val="0"/>
                    <w:adjustRightInd w:val="0"/>
                    <w:ind w:firstLineChars="207" w:firstLine="373"/>
                    <w:jc w:val="left"/>
                    <w:rPr>
                      <w:rFonts w:ascii="Times New Roman" w:hAnsi="Times New Roman" w:cs="Times New Roman"/>
                      <w:color w:val="000000"/>
                      <w:sz w:val="18"/>
                      <w:szCs w:val="18"/>
                    </w:rPr>
                  </w:pPr>
                  <w:r w:rsidRPr="00791EF9">
                    <w:rPr>
                      <w:rFonts w:ascii="Times New Roman" w:hAnsi="Times New Roman" w:cs="Times New Roman"/>
                      <w:color w:val="000000"/>
                      <w:sz w:val="18"/>
                      <w:szCs w:val="18"/>
                    </w:rPr>
                    <w:t>{   if (ch</w:t>
                  </w:r>
                  <w:r w:rsidRPr="00791EF9">
                    <w:rPr>
                      <w:rFonts w:ascii="Times New Roman" w:hAnsi="宋体" w:cs="Times New Roman"/>
                      <w:color w:val="000000"/>
                      <w:sz w:val="18"/>
                      <w:szCs w:val="18"/>
                    </w:rPr>
                    <w:t>不为运算符</w:t>
                  </w:r>
                  <w:r w:rsidRPr="00791EF9">
                    <w:rPr>
                      <w:rFonts w:ascii="Times New Roman" w:hAnsi="Times New Roman" w:cs="Times New Roman"/>
                      <w:color w:val="000000"/>
                      <w:sz w:val="18"/>
                      <w:szCs w:val="18"/>
                    </w:rPr>
                    <w:t>)</w:t>
                  </w:r>
                </w:p>
                <w:p w:rsidR="00791EF9" w:rsidRPr="00791EF9" w:rsidRDefault="00791EF9">
                  <w:pPr>
                    <w:autoSpaceDE w:val="0"/>
                    <w:autoSpaceDN w:val="0"/>
                    <w:adjustRightInd w:val="0"/>
                    <w:ind w:firstLineChars="207" w:firstLine="373"/>
                    <w:jc w:val="left"/>
                    <w:rPr>
                      <w:rFonts w:ascii="Times New Roman" w:hAnsi="Times New Roman" w:cs="Times New Roman"/>
                      <w:color w:val="000000"/>
                      <w:sz w:val="18"/>
                      <w:szCs w:val="18"/>
                    </w:rPr>
                  </w:pPr>
                  <w:r w:rsidRPr="00791EF9">
                    <w:rPr>
                      <w:rFonts w:ascii="Times New Roman" w:hAnsi="宋体" w:cs="Times New Roman"/>
                      <w:color w:val="000000"/>
                      <w:sz w:val="18"/>
                      <w:szCs w:val="18"/>
                    </w:rPr>
                    <w:t xml:space="preserve">　　　将后续的所有数字均依次存放到</w:t>
                  </w:r>
                  <w:r w:rsidRPr="00791EF9">
                    <w:rPr>
                      <w:rFonts w:ascii="Times New Roman" w:hAnsi="Times New Roman" w:cs="Times New Roman"/>
                      <w:color w:val="000000"/>
                      <w:sz w:val="18"/>
                      <w:szCs w:val="18"/>
                    </w:rPr>
                    <w:t>postexp</w:t>
                  </w:r>
                  <w:r w:rsidRPr="00791EF9">
                    <w:rPr>
                      <w:rFonts w:ascii="Times New Roman" w:hAnsi="宋体" w:cs="Times New Roman"/>
                      <w:color w:val="000000"/>
                      <w:sz w:val="18"/>
                      <w:szCs w:val="18"/>
                    </w:rPr>
                    <w:t>中</w:t>
                  </w:r>
                  <w:r w:rsidRPr="00791EF9">
                    <w:rPr>
                      <w:rFonts w:ascii="Times New Roman" w:hAnsi="Times New Roman" w:cs="Times New Roman"/>
                      <w:color w:val="000000"/>
                      <w:sz w:val="18"/>
                      <w:szCs w:val="18"/>
                    </w:rPr>
                    <w:t>,</w:t>
                  </w:r>
                  <w:r w:rsidRPr="00791EF9">
                    <w:rPr>
                      <w:rFonts w:ascii="Times New Roman" w:hAnsi="宋体" w:cs="Times New Roman"/>
                      <w:color w:val="000000"/>
                      <w:sz w:val="18"/>
                      <w:szCs w:val="18"/>
                    </w:rPr>
                    <w:t>并以字符</w:t>
                  </w:r>
                  <w:r w:rsidRPr="00791EF9">
                    <w:rPr>
                      <w:rFonts w:ascii="Times New Roman" w:hAnsi="Times New Roman" w:cs="Times New Roman"/>
                      <w:color w:val="000000"/>
                      <w:sz w:val="18"/>
                      <w:szCs w:val="18"/>
                    </w:rPr>
                    <w:t>'#'</w:t>
                  </w:r>
                  <w:r w:rsidRPr="00791EF9">
                    <w:rPr>
                      <w:rFonts w:ascii="Times New Roman" w:hAnsi="宋体" w:cs="Times New Roman"/>
                      <w:color w:val="000000"/>
                      <w:sz w:val="18"/>
                      <w:szCs w:val="18"/>
                    </w:rPr>
                    <w:t>标志数值串结束</w:t>
                  </w:r>
                  <w:r w:rsidRPr="00791EF9">
                    <w:rPr>
                      <w:rFonts w:ascii="Times New Roman" w:hAnsi="Times New Roman" w:cs="Times New Roman"/>
                      <w:color w:val="000000"/>
                      <w:sz w:val="18"/>
                      <w:szCs w:val="18"/>
                    </w:rPr>
                    <w:t>;</w:t>
                  </w:r>
                </w:p>
                <w:p w:rsidR="00791EF9" w:rsidRPr="00791EF9" w:rsidRDefault="00791EF9">
                  <w:pPr>
                    <w:autoSpaceDE w:val="0"/>
                    <w:autoSpaceDN w:val="0"/>
                    <w:adjustRightInd w:val="0"/>
                    <w:ind w:firstLineChars="207" w:firstLine="373"/>
                    <w:jc w:val="left"/>
                    <w:rPr>
                      <w:rFonts w:ascii="Times New Roman" w:hAnsi="Times New Roman" w:cs="Times New Roman"/>
                      <w:color w:val="000000"/>
                      <w:sz w:val="18"/>
                      <w:szCs w:val="18"/>
                    </w:rPr>
                  </w:pPr>
                  <w:r w:rsidRPr="00791EF9">
                    <w:rPr>
                      <w:rFonts w:ascii="Times New Roman" w:hAnsi="Times New Roman" w:cs="Times New Roman"/>
                      <w:color w:val="000000"/>
                      <w:sz w:val="18"/>
                      <w:szCs w:val="18"/>
                    </w:rPr>
                    <w:t xml:space="preserve">     else </w:t>
                  </w:r>
                </w:p>
                <w:p w:rsidR="00791EF9" w:rsidRPr="00791EF9" w:rsidRDefault="00791EF9">
                  <w:pPr>
                    <w:autoSpaceDE w:val="0"/>
                    <w:autoSpaceDN w:val="0"/>
                    <w:adjustRightInd w:val="0"/>
                    <w:ind w:firstLineChars="207" w:firstLine="373"/>
                    <w:jc w:val="left"/>
                    <w:rPr>
                      <w:rFonts w:ascii="Times New Roman" w:hAnsi="Times New Roman" w:cs="Times New Roman"/>
                      <w:color w:val="000000"/>
                      <w:sz w:val="18"/>
                      <w:szCs w:val="18"/>
                    </w:rPr>
                  </w:pPr>
                  <w:r w:rsidRPr="00791EF9">
                    <w:rPr>
                      <w:rFonts w:ascii="Times New Roman" w:hAnsi="Times New Roman" w:cs="Times New Roman"/>
                      <w:color w:val="000000"/>
                      <w:sz w:val="18"/>
                      <w:szCs w:val="18"/>
                    </w:rPr>
                    <w:t xml:space="preserve">         switch(Precede(op</w:t>
                  </w:r>
                  <w:r w:rsidRPr="00791EF9">
                    <w:rPr>
                      <w:rFonts w:ascii="Times New Roman" w:hAnsi="宋体" w:cs="Times New Roman"/>
                      <w:color w:val="000000"/>
                      <w:sz w:val="18"/>
                      <w:szCs w:val="18"/>
                    </w:rPr>
                    <w:t>栈顶运算符</w:t>
                  </w:r>
                  <w:r w:rsidRPr="00791EF9">
                    <w:rPr>
                      <w:rFonts w:ascii="Times New Roman" w:hAnsi="Times New Roman" w:cs="Times New Roman"/>
                      <w:color w:val="000000"/>
                      <w:sz w:val="18"/>
                      <w:szCs w:val="18"/>
                    </w:rPr>
                    <w:t>,ch))</w:t>
                  </w:r>
                </w:p>
                <w:p w:rsidR="00791EF9" w:rsidRPr="00791EF9" w:rsidRDefault="00791EF9">
                  <w:pPr>
                    <w:autoSpaceDE w:val="0"/>
                    <w:autoSpaceDN w:val="0"/>
                    <w:adjustRightInd w:val="0"/>
                    <w:ind w:firstLineChars="207" w:firstLine="373"/>
                    <w:jc w:val="left"/>
                    <w:rPr>
                      <w:rFonts w:ascii="Times New Roman" w:hAnsi="Times New Roman" w:cs="Times New Roman"/>
                      <w:color w:val="000000"/>
                      <w:sz w:val="18"/>
                      <w:szCs w:val="18"/>
                    </w:rPr>
                  </w:pPr>
                  <w:r w:rsidRPr="00791EF9">
                    <w:rPr>
                      <w:rFonts w:ascii="Times New Roman" w:hAnsi="Times New Roman" w:cs="Times New Roman"/>
                      <w:color w:val="000000"/>
                      <w:sz w:val="18"/>
                      <w:szCs w:val="18"/>
                    </w:rPr>
                    <w:t xml:space="preserve">         {</w:t>
                  </w:r>
                </w:p>
                <w:p w:rsidR="00791EF9" w:rsidRPr="00791EF9" w:rsidRDefault="00791EF9">
                  <w:pPr>
                    <w:autoSpaceDE w:val="0"/>
                    <w:autoSpaceDN w:val="0"/>
                    <w:adjustRightInd w:val="0"/>
                    <w:ind w:firstLineChars="207" w:firstLine="373"/>
                    <w:jc w:val="left"/>
                    <w:rPr>
                      <w:rFonts w:ascii="Times New Roman" w:hAnsi="Times New Roman" w:cs="Times New Roman"/>
                      <w:color w:val="000000"/>
                      <w:sz w:val="18"/>
                      <w:szCs w:val="18"/>
                    </w:rPr>
                  </w:pPr>
                  <w:r w:rsidRPr="00791EF9">
                    <w:rPr>
                      <w:rFonts w:ascii="Times New Roman" w:hAnsi="Times New Roman" w:cs="Times New Roman"/>
                      <w:color w:val="000000"/>
                      <w:sz w:val="18"/>
                      <w:szCs w:val="18"/>
                    </w:rPr>
                    <w:t xml:space="preserve">         case '&lt;':   //</w:t>
                  </w:r>
                  <w:r w:rsidRPr="00791EF9">
                    <w:rPr>
                      <w:rFonts w:ascii="Times New Roman" w:hAnsi="宋体" w:cs="Times New Roman"/>
                      <w:color w:val="000000"/>
                      <w:sz w:val="18"/>
                      <w:szCs w:val="18"/>
                    </w:rPr>
                    <w:t>栈顶运算符优先级低</w:t>
                  </w:r>
                </w:p>
                <w:p w:rsidR="00791EF9" w:rsidRPr="00791EF9" w:rsidRDefault="00791EF9">
                  <w:pPr>
                    <w:autoSpaceDE w:val="0"/>
                    <w:autoSpaceDN w:val="0"/>
                    <w:adjustRightInd w:val="0"/>
                    <w:ind w:firstLineChars="207" w:firstLine="373"/>
                    <w:jc w:val="left"/>
                    <w:rPr>
                      <w:rFonts w:ascii="Times New Roman" w:hAnsi="Times New Roman" w:cs="Times New Roman"/>
                      <w:color w:val="000000"/>
                      <w:sz w:val="18"/>
                      <w:szCs w:val="18"/>
                    </w:rPr>
                  </w:pPr>
                  <w:r w:rsidRPr="00791EF9">
                    <w:rPr>
                      <w:rFonts w:ascii="Times New Roman" w:hAnsi="Times New Roman" w:cs="Times New Roman"/>
                      <w:color w:val="000000"/>
                      <w:sz w:val="18"/>
                      <w:szCs w:val="18"/>
                    </w:rPr>
                    <w:t xml:space="preserve"> </w:t>
                  </w:r>
                  <w:r w:rsidRPr="00791EF9">
                    <w:rPr>
                      <w:rFonts w:ascii="Times New Roman" w:hAnsi="Times New Roman" w:cs="Times New Roman"/>
                      <w:color w:val="000000"/>
                      <w:sz w:val="18"/>
                      <w:szCs w:val="18"/>
                    </w:rPr>
                    <w:tab/>
                    <w:t xml:space="preserve">  </w:t>
                  </w:r>
                  <w:r w:rsidRPr="00791EF9">
                    <w:rPr>
                      <w:rFonts w:ascii="Times New Roman" w:hAnsi="宋体" w:cs="Times New Roman"/>
                      <w:color w:val="000000"/>
                      <w:sz w:val="18"/>
                      <w:szCs w:val="18"/>
                    </w:rPr>
                    <w:t>将</w:t>
                  </w:r>
                  <w:r w:rsidRPr="00791EF9">
                    <w:rPr>
                      <w:rFonts w:ascii="Times New Roman" w:hAnsi="Times New Roman" w:cs="Times New Roman"/>
                      <w:color w:val="000000"/>
                      <w:sz w:val="18"/>
                      <w:szCs w:val="18"/>
                    </w:rPr>
                    <w:t>ch</w:t>
                  </w:r>
                  <w:r w:rsidRPr="00791EF9">
                    <w:rPr>
                      <w:rFonts w:ascii="Times New Roman" w:hAnsi="宋体" w:cs="Times New Roman"/>
                      <w:color w:val="000000"/>
                      <w:sz w:val="18"/>
                      <w:szCs w:val="18"/>
                    </w:rPr>
                    <w:t>进栈</w:t>
                  </w:r>
                  <w:r w:rsidRPr="00791EF9">
                    <w:rPr>
                      <w:rFonts w:ascii="Times New Roman" w:hAnsi="Times New Roman" w:cs="Times New Roman"/>
                      <w:color w:val="000000"/>
                      <w:sz w:val="18"/>
                      <w:szCs w:val="18"/>
                    </w:rPr>
                    <w:t xml:space="preserve">;  </w:t>
                  </w:r>
                  <w:r w:rsidRPr="00791EF9">
                    <w:rPr>
                      <w:rFonts w:ascii="Times New Roman" w:hAnsi="宋体" w:cs="Times New Roman"/>
                      <w:color w:val="000000"/>
                      <w:sz w:val="18"/>
                      <w:szCs w:val="18"/>
                    </w:rPr>
                    <w:t>从</w:t>
                  </w:r>
                  <w:r w:rsidRPr="00791EF9">
                    <w:rPr>
                      <w:rFonts w:ascii="Times New Roman" w:hAnsi="Times New Roman" w:cs="Times New Roman"/>
                      <w:color w:val="000000"/>
                      <w:sz w:val="18"/>
                      <w:szCs w:val="18"/>
                    </w:rPr>
                    <w:t>exp</w:t>
                  </w:r>
                  <w:r w:rsidRPr="00791EF9">
                    <w:rPr>
                      <w:rFonts w:ascii="Times New Roman" w:hAnsi="宋体" w:cs="Times New Roman"/>
                      <w:color w:val="000000"/>
                      <w:sz w:val="18"/>
                      <w:szCs w:val="18"/>
                    </w:rPr>
                    <w:t>读取下字符</w:t>
                  </w:r>
                  <w:r w:rsidRPr="00791EF9">
                    <w:rPr>
                      <w:rFonts w:ascii="Times New Roman" w:hAnsi="Times New Roman" w:cs="Times New Roman"/>
                      <w:color w:val="000000"/>
                      <w:sz w:val="18"/>
                      <w:szCs w:val="18"/>
                    </w:rPr>
                    <w:t>ch;  break;</w:t>
                  </w:r>
                </w:p>
                <w:p w:rsidR="00791EF9" w:rsidRPr="00791EF9" w:rsidRDefault="00791EF9">
                  <w:pPr>
                    <w:autoSpaceDE w:val="0"/>
                    <w:autoSpaceDN w:val="0"/>
                    <w:adjustRightInd w:val="0"/>
                    <w:ind w:firstLineChars="207" w:firstLine="373"/>
                    <w:jc w:val="left"/>
                    <w:rPr>
                      <w:rFonts w:ascii="Times New Roman" w:hAnsi="Times New Roman" w:cs="Times New Roman"/>
                      <w:color w:val="000000"/>
                      <w:sz w:val="18"/>
                      <w:szCs w:val="18"/>
                    </w:rPr>
                  </w:pPr>
                  <w:r w:rsidRPr="00791EF9">
                    <w:rPr>
                      <w:rFonts w:ascii="Times New Roman" w:hAnsi="Times New Roman" w:cs="Times New Roman"/>
                      <w:color w:val="000000"/>
                      <w:sz w:val="18"/>
                      <w:szCs w:val="18"/>
                    </w:rPr>
                    <w:t xml:space="preserve">         case '=':   //</w:t>
                  </w:r>
                  <w:r w:rsidRPr="00791EF9">
                    <w:rPr>
                      <w:rFonts w:ascii="Times New Roman" w:hAnsi="宋体" w:cs="Times New Roman"/>
                      <w:color w:val="000000"/>
                      <w:sz w:val="18"/>
                      <w:szCs w:val="18"/>
                    </w:rPr>
                    <w:t>只有栈顶运算符为</w:t>
                  </w:r>
                  <w:r w:rsidRPr="00791EF9">
                    <w:rPr>
                      <w:rFonts w:ascii="Times New Roman" w:hAnsi="Times New Roman" w:cs="Times New Roman"/>
                      <w:color w:val="000000"/>
                      <w:sz w:val="18"/>
                      <w:szCs w:val="18"/>
                    </w:rPr>
                    <w:t>'(',ch</w:t>
                  </w:r>
                  <w:r w:rsidRPr="00791EF9">
                    <w:rPr>
                      <w:rFonts w:ascii="Times New Roman" w:hAnsi="宋体" w:cs="Times New Roman"/>
                      <w:color w:val="000000"/>
                      <w:sz w:val="18"/>
                      <w:szCs w:val="18"/>
                    </w:rPr>
                    <w:t>为</w:t>
                  </w:r>
                  <w:r w:rsidRPr="00791EF9">
                    <w:rPr>
                      <w:rFonts w:ascii="Times New Roman" w:hAnsi="Times New Roman" w:cs="Times New Roman"/>
                      <w:color w:val="000000"/>
                      <w:sz w:val="18"/>
                      <w:szCs w:val="18"/>
                    </w:rPr>
                    <w:t>')'</w:t>
                  </w:r>
                  <w:r w:rsidRPr="00791EF9">
                    <w:rPr>
                      <w:rFonts w:ascii="Times New Roman" w:hAnsi="宋体" w:cs="Times New Roman"/>
                      <w:color w:val="000000"/>
                      <w:sz w:val="18"/>
                      <w:szCs w:val="18"/>
                    </w:rPr>
                    <w:t>的情况</w:t>
                  </w:r>
                </w:p>
                <w:p w:rsidR="00791EF9" w:rsidRPr="00791EF9" w:rsidRDefault="00791EF9">
                  <w:pPr>
                    <w:autoSpaceDE w:val="0"/>
                    <w:autoSpaceDN w:val="0"/>
                    <w:adjustRightInd w:val="0"/>
                    <w:ind w:firstLineChars="207" w:firstLine="373"/>
                    <w:jc w:val="left"/>
                    <w:rPr>
                      <w:rFonts w:ascii="Times New Roman" w:hAnsi="Times New Roman" w:cs="Times New Roman"/>
                      <w:color w:val="000000"/>
                      <w:sz w:val="18"/>
                      <w:szCs w:val="18"/>
                    </w:rPr>
                  </w:pPr>
                  <w:r w:rsidRPr="00791EF9">
                    <w:rPr>
                      <w:rFonts w:ascii="Times New Roman" w:hAnsi="Times New Roman" w:cs="Times New Roman"/>
                      <w:color w:val="000000"/>
                      <w:sz w:val="18"/>
                      <w:szCs w:val="18"/>
                    </w:rPr>
                    <w:tab/>
                    <w:t xml:space="preserve"> </w:t>
                  </w:r>
                  <w:r w:rsidRPr="00791EF9">
                    <w:rPr>
                      <w:rFonts w:ascii="Times New Roman" w:hAnsi="宋体" w:cs="Times New Roman"/>
                      <w:color w:val="000000"/>
                      <w:sz w:val="18"/>
                      <w:szCs w:val="18"/>
                    </w:rPr>
                    <w:t>退栈</w:t>
                  </w:r>
                  <w:r w:rsidRPr="00791EF9">
                    <w:rPr>
                      <w:rFonts w:ascii="Times New Roman" w:hAnsi="Times New Roman" w:cs="Times New Roman"/>
                      <w:color w:val="000000"/>
                      <w:sz w:val="18"/>
                      <w:szCs w:val="18"/>
                    </w:rPr>
                    <w:t xml:space="preserve">; </w:t>
                  </w:r>
                  <w:r w:rsidRPr="00791EF9">
                    <w:rPr>
                      <w:rFonts w:ascii="Times New Roman" w:hAnsi="宋体" w:cs="Times New Roman"/>
                      <w:color w:val="000000"/>
                      <w:sz w:val="18"/>
                      <w:szCs w:val="18"/>
                    </w:rPr>
                    <w:t>从</w:t>
                  </w:r>
                  <w:r w:rsidRPr="00791EF9">
                    <w:rPr>
                      <w:rFonts w:ascii="Times New Roman" w:hAnsi="Times New Roman" w:cs="Times New Roman"/>
                      <w:color w:val="000000"/>
                      <w:sz w:val="18"/>
                      <w:szCs w:val="18"/>
                    </w:rPr>
                    <w:t>exp</w:t>
                  </w:r>
                  <w:r w:rsidRPr="00791EF9">
                    <w:rPr>
                      <w:rFonts w:ascii="Times New Roman" w:hAnsi="宋体" w:cs="Times New Roman"/>
                      <w:color w:val="000000"/>
                      <w:sz w:val="18"/>
                      <w:szCs w:val="18"/>
                    </w:rPr>
                    <w:t>读取下字符</w:t>
                  </w:r>
                  <w:r w:rsidRPr="00791EF9">
                    <w:rPr>
                      <w:rFonts w:ascii="Times New Roman" w:hAnsi="Times New Roman" w:cs="Times New Roman"/>
                      <w:color w:val="000000"/>
                      <w:sz w:val="18"/>
                      <w:szCs w:val="18"/>
                    </w:rPr>
                    <w:t>ch; break;</w:t>
                  </w:r>
                </w:p>
                <w:p w:rsidR="00791EF9" w:rsidRPr="00791EF9" w:rsidRDefault="00791EF9">
                  <w:pPr>
                    <w:autoSpaceDE w:val="0"/>
                    <w:autoSpaceDN w:val="0"/>
                    <w:adjustRightInd w:val="0"/>
                    <w:ind w:firstLineChars="207" w:firstLine="373"/>
                    <w:jc w:val="left"/>
                    <w:rPr>
                      <w:rFonts w:ascii="Times New Roman" w:hAnsi="Times New Roman" w:cs="Times New Roman"/>
                      <w:color w:val="000000"/>
                      <w:sz w:val="18"/>
                      <w:szCs w:val="18"/>
                    </w:rPr>
                  </w:pPr>
                  <w:r w:rsidRPr="00791EF9">
                    <w:rPr>
                      <w:rFonts w:ascii="Times New Roman" w:hAnsi="Times New Roman" w:cs="Times New Roman"/>
                      <w:color w:val="000000"/>
                      <w:sz w:val="18"/>
                      <w:szCs w:val="18"/>
                    </w:rPr>
                    <w:t xml:space="preserve">         case '&gt;':    //</w:t>
                  </w:r>
                  <w:r w:rsidRPr="00791EF9">
                    <w:rPr>
                      <w:rFonts w:ascii="Times New Roman" w:hAnsi="宋体" w:cs="Times New Roman"/>
                      <w:color w:val="000000"/>
                      <w:sz w:val="18"/>
                      <w:szCs w:val="18"/>
                    </w:rPr>
                    <w:t>栈顶运算符应先执行</w:t>
                  </w:r>
                  <w:r w:rsidRPr="00791EF9">
                    <w:rPr>
                      <w:rFonts w:ascii="Times New Roman" w:hAnsi="Times New Roman" w:cs="Times New Roman"/>
                      <w:color w:val="000000"/>
                      <w:sz w:val="18"/>
                      <w:szCs w:val="18"/>
                    </w:rPr>
                    <w:t>,</w:t>
                  </w:r>
                  <w:r w:rsidRPr="00791EF9">
                    <w:rPr>
                      <w:rFonts w:ascii="Times New Roman" w:hAnsi="宋体" w:cs="Times New Roman"/>
                      <w:color w:val="000000"/>
                      <w:sz w:val="18"/>
                      <w:szCs w:val="18"/>
                    </w:rPr>
                    <w:t>所以出栈并存放到</w:t>
                  </w:r>
                  <w:r w:rsidRPr="00791EF9">
                    <w:rPr>
                      <w:rFonts w:ascii="Times New Roman" w:hAnsi="Times New Roman" w:cs="Times New Roman"/>
                      <w:color w:val="000000"/>
                      <w:sz w:val="18"/>
                      <w:szCs w:val="18"/>
                    </w:rPr>
                    <w:t>postexp</w:t>
                  </w:r>
                  <w:r w:rsidRPr="00791EF9">
                    <w:rPr>
                      <w:rFonts w:ascii="Times New Roman" w:hAnsi="宋体" w:cs="Times New Roman"/>
                      <w:color w:val="000000"/>
                      <w:sz w:val="18"/>
                      <w:szCs w:val="18"/>
                    </w:rPr>
                    <w:t>中</w:t>
                  </w:r>
                </w:p>
                <w:p w:rsidR="00791EF9" w:rsidRPr="00791EF9" w:rsidRDefault="00791EF9">
                  <w:pPr>
                    <w:autoSpaceDE w:val="0"/>
                    <w:autoSpaceDN w:val="0"/>
                    <w:adjustRightInd w:val="0"/>
                    <w:ind w:firstLineChars="207" w:firstLine="373"/>
                    <w:jc w:val="left"/>
                    <w:rPr>
                      <w:rFonts w:ascii="Times New Roman" w:hAnsi="Times New Roman" w:cs="Times New Roman"/>
                      <w:color w:val="000000"/>
                      <w:sz w:val="18"/>
                      <w:szCs w:val="18"/>
                    </w:rPr>
                  </w:pPr>
                  <w:r w:rsidRPr="00791EF9">
                    <w:rPr>
                      <w:rFonts w:ascii="Times New Roman" w:hAnsi="Times New Roman" w:cs="Times New Roman"/>
                      <w:color w:val="000000"/>
                      <w:sz w:val="18"/>
                      <w:szCs w:val="18"/>
                    </w:rPr>
                    <w:tab/>
                    <w:t xml:space="preserve"> </w:t>
                  </w:r>
                  <w:r w:rsidRPr="00791EF9">
                    <w:rPr>
                      <w:rFonts w:ascii="Times New Roman" w:hAnsi="宋体" w:cs="Times New Roman"/>
                      <w:color w:val="000000"/>
                      <w:sz w:val="18"/>
                      <w:szCs w:val="18"/>
                    </w:rPr>
                    <w:t>退栈运算符并将其存放到</w:t>
                  </w:r>
                  <w:r w:rsidRPr="00791EF9">
                    <w:rPr>
                      <w:rFonts w:ascii="Times New Roman" w:hAnsi="Times New Roman" w:cs="Times New Roman"/>
                      <w:color w:val="000000"/>
                      <w:sz w:val="18"/>
                      <w:szCs w:val="18"/>
                    </w:rPr>
                    <w:t>postexp</w:t>
                  </w:r>
                  <w:r w:rsidRPr="00791EF9">
                    <w:rPr>
                      <w:rFonts w:ascii="Times New Roman" w:hAnsi="宋体" w:cs="Times New Roman"/>
                      <w:color w:val="000000"/>
                      <w:sz w:val="18"/>
                      <w:szCs w:val="18"/>
                    </w:rPr>
                    <w:t>中</w:t>
                  </w:r>
                  <w:r w:rsidRPr="00791EF9">
                    <w:rPr>
                      <w:rFonts w:ascii="Times New Roman" w:hAnsi="Times New Roman" w:cs="Times New Roman"/>
                      <w:color w:val="000000"/>
                      <w:sz w:val="18"/>
                      <w:szCs w:val="18"/>
                    </w:rPr>
                    <w:t>; break;</w:t>
                  </w:r>
                </w:p>
                <w:p w:rsidR="00791EF9" w:rsidRPr="00791EF9" w:rsidRDefault="00791EF9">
                  <w:pPr>
                    <w:autoSpaceDE w:val="0"/>
                    <w:autoSpaceDN w:val="0"/>
                    <w:adjustRightInd w:val="0"/>
                    <w:ind w:leftChars="563" w:left="1619" w:hangingChars="243" w:hanging="437"/>
                    <w:jc w:val="left"/>
                    <w:rPr>
                      <w:rFonts w:ascii="Times New Roman" w:hAnsi="Times New Roman" w:cs="Times New Roman"/>
                      <w:bCs/>
                      <w:sz w:val="18"/>
                      <w:szCs w:val="18"/>
                    </w:rPr>
                  </w:pPr>
                  <w:r w:rsidRPr="00791EF9">
                    <w:rPr>
                      <w:rFonts w:ascii="Times New Roman" w:hAnsi="Times New Roman" w:cs="Times New Roman"/>
                      <w:bCs/>
                      <w:sz w:val="18"/>
                      <w:szCs w:val="18"/>
                    </w:rPr>
                    <w:t xml:space="preserve">        }</w:t>
                  </w:r>
                </w:p>
                <w:p w:rsidR="00791EF9" w:rsidRPr="00791EF9" w:rsidRDefault="00791EF9">
                  <w:pPr>
                    <w:autoSpaceDE w:val="0"/>
                    <w:autoSpaceDN w:val="0"/>
                    <w:adjustRightInd w:val="0"/>
                    <w:ind w:leftChars="563" w:left="1619" w:hangingChars="243" w:hanging="437"/>
                    <w:jc w:val="left"/>
                    <w:rPr>
                      <w:rFonts w:ascii="Times New Roman" w:hAnsi="Times New Roman" w:cs="Times New Roman"/>
                      <w:bCs/>
                      <w:sz w:val="18"/>
                      <w:szCs w:val="18"/>
                    </w:rPr>
                  </w:pPr>
                  <w:r w:rsidRPr="00791EF9">
                    <w:rPr>
                      <w:rFonts w:ascii="Times New Roman" w:hAnsi="Times New Roman" w:cs="Times New Roman"/>
                      <w:bCs/>
                      <w:sz w:val="18"/>
                      <w:szCs w:val="18"/>
                    </w:rPr>
                    <w:t>}</w:t>
                  </w:r>
                </w:p>
                <w:p w:rsidR="00791EF9" w:rsidRPr="00791EF9" w:rsidRDefault="00791EF9">
                  <w:pPr>
                    <w:autoSpaceDE w:val="0"/>
                    <w:autoSpaceDN w:val="0"/>
                    <w:adjustRightInd w:val="0"/>
                    <w:ind w:leftChars="563" w:left="1619" w:hangingChars="243" w:hanging="437"/>
                    <w:jc w:val="left"/>
                    <w:rPr>
                      <w:rFonts w:ascii="Times New Roman" w:hAnsi="Times New Roman" w:cs="Times New Roman"/>
                      <w:bCs/>
                      <w:sz w:val="18"/>
                      <w:szCs w:val="18"/>
                    </w:rPr>
                  </w:pPr>
                  <w:r w:rsidRPr="00791EF9">
                    <w:rPr>
                      <w:rFonts w:ascii="Times New Roman" w:hAnsi="宋体" w:cs="Times New Roman"/>
                      <w:bCs/>
                      <w:sz w:val="18"/>
                      <w:szCs w:val="18"/>
                    </w:rPr>
                    <w:t>若字符串</w:t>
                  </w:r>
                  <w:r w:rsidRPr="00791EF9">
                    <w:rPr>
                      <w:rFonts w:ascii="Times New Roman" w:hAnsi="Times New Roman" w:cs="Times New Roman"/>
                      <w:bCs/>
                      <w:sz w:val="18"/>
                      <w:szCs w:val="18"/>
                    </w:rPr>
                    <w:t>exp</w:t>
                  </w:r>
                  <w:r w:rsidRPr="00791EF9">
                    <w:rPr>
                      <w:rFonts w:ascii="Times New Roman" w:hAnsi="宋体" w:cs="Times New Roman"/>
                      <w:bCs/>
                      <w:sz w:val="18"/>
                      <w:szCs w:val="18"/>
                    </w:rPr>
                    <w:t>扫描完毕</w:t>
                  </w:r>
                  <w:r w:rsidRPr="00791EF9">
                    <w:rPr>
                      <w:rFonts w:ascii="Times New Roman" w:hAnsi="Times New Roman" w:cs="Times New Roman"/>
                      <w:bCs/>
                      <w:sz w:val="18"/>
                      <w:szCs w:val="18"/>
                    </w:rPr>
                    <w:t>,</w:t>
                  </w:r>
                  <w:r w:rsidRPr="00791EF9">
                    <w:rPr>
                      <w:rFonts w:ascii="Times New Roman" w:hAnsi="宋体" w:cs="Times New Roman"/>
                      <w:bCs/>
                      <w:sz w:val="18"/>
                      <w:szCs w:val="18"/>
                    </w:rPr>
                    <w:t>则将运算符栈</w:t>
                  </w:r>
                  <w:r w:rsidRPr="00791EF9">
                    <w:rPr>
                      <w:rFonts w:ascii="Times New Roman" w:hAnsi="Times New Roman" w:cs="Times New Roman"/>
                      <w:bCs/>
                      <w:sz w:val="18"/>
                      <w:szCs w:val="18"/>
                    </w:rPr>
                    <w:t>op</w:t>
                  </w:r>
                  <w:r w:rsidRPr="00791EF9">
                    <w:rPr>
                      <w:rFonts w:ascii="Times New Roman" w:hAnsi="宋体" w:cs="Times New Roman"/>
                      <w:bCs/>
                      <w:sz w:val="18"/>
                      <w:szCs w:val="18"/>
                    </w:rPr>
                    <w:t>中</w:t>
                  </w:r>
                  <w:r w:rsidRPr="00791EF9">
                    <w:rPr>
                      <w:rFonts w:ascii="Times New Roman" w:hAnsi="Times New Roman" w:cs="Times New Roman"/>
                      <w:bCs/>
                      <w:sz w:val="18"/>
                      <w:szCs w:val="18"/>
                    </w:rPr>
                    <w:t>'='</w:t>
                  </w:r>
                  <w:r w:rsidRPr="00791EF9">
                    <w:rPr>
                      <w:rFonts w:ascii="Times New Roman" w:hAnsi="宋体" w:cs="Times New Roman"/>
                      <w:bCs/>
                      <w:sz w:val="18"/>
                      <w:szCs w:val="18"/>
                    </w:rPr>
                    <w:t>之前的所有运算符依次出栈并存放到</w:t>
                  </w:r>
                  <w:r w:rsidRPr="00791EF9">
                    <w:rPr>
                      <w:rFonts w:ascii="Times New Roman" w:hAnsi="Times New Roman" w:cs="Times New Roman"/>
                      <w:bCs/>
                      <w:sz w:val="18"/>
                      <w:szCs w:val="18"/>
                    </w:rPr>
                    <w:t>postexp</w:t>
                  </w:r>
                  <w:r w:rsidRPr="00791EF9">
                    <w:rPr>
                      <w:rFonts w:ascii="Times New Roman" w:hAnsi="宋体" w:cs="Times New Roman"/>
                      <w:bCs/>
                      <w:sz w:val="18"/>
                      <w:szCs w:val="18"/>
                    </w:rPr>
                    <w:t>中。最后得到后缀表达式</w:t>
                  </w:r>
                  <w:r w:rsidRPr="00791EF9">
                    <w:rPr>
                      <w:rFonts w:ascii="Times New Roman" w:hAnsi="Times New Roman" w:cs="Times New Roman"/>
                      <w:bCs/>
                      <w:sz w:val="18"/>
                      <w:szCs w:val="18"/>
                    </w:rPr>
                    <w:t xml:space="preserve">postexp; </w:t>
                  </w:r>
                </w:p>
              </w:txbxContent>
            </v:textbox>
            <w10:wrap type="square"/>
          </v:shape>
        </w:pict>
      </w:r>
      <w:r w:rsidR="00A44EF7">
        <w:rPr>
          <w:rFonts w:hAnsi="宋体" w:cs="宋体" w:hint="eastAsia"/>
          <w:bCs/>
        </w:rPr>
        <w:t>中缀表达式exp ==》后缀表达式postexp</w:t>
      </w:r>
      <w:r w:rsidR="00A44EF7">
        <w:rPr>
          <w:rFonts w:hAnsi="宋体" w:cs="宋体" w:hint="eastAsia"/>
        </w:rPr>
        <w:t>伪代码如下：</w:t>
      </w:r>
    </w:p>
    <w:p w:rsidR="00A81CDC" w:rsidRDefault="00A81CDC">
      <w:pPr>
        <w:pStyle w:val="af6"/>
        <w:spacing w:line="340" w:lineRule="exact"/>
        <w:ind w:left="300" w:firstLine="420"/>
        <w:jc w:val="center"/>
        <w:rPr>
          <w:rFonts w:hAnsi="宋体" w:cs="宋体"/>
        </w:rPr>
      </w:pPr>
    </w:p>
    <w:p w:rsidR="00A81CDC" w:rsidRDefault="00525C6A">
      <w:pPr>
        <w:pStyle w:val="af6"/>
        <w:spacing w:line="340" w:lineRule="exact"/>
        <w:ind w:left="840"/>
        <w:jc w:val="center"/>
        <w:rPr>
          <w:rFonts w:hAnsi="宋体" w:cs="宋体"/>
        </w:rPr>
      </w:pPr>
      <w:r>
        <w:rPr>
          <w:rFonts w:hAnsi="宋体" w:cs="宋体"/>
        </w:rPr>
        <w:pict>
          <v:shape id="文本框 3" o:spid="_x0000_s1081" type="#_x0000_t202" style="position:absolute;left:0;text-align:left;margin-left:20.2pt;margin-top:31.75pt;width:391.1pt;height:138pt;z-index:251662336">
            <v:textbox>
              <w:txbxContent>
                <w:p w:rsidR="00791EF9" w:rsidRPr="00791EF9" w:rsidRDefault="00791EF9">
                  <w:pPr>
                    <w:rPr>
                      <w:rFonts w:ascii="Times New Roman" w:hAnsi="Times New Roman" w:cs="Times New Roman"/>
                      <w:bCs/>
                      <w:sz w:val="18"/>
                      <w:szCs w:val="18"/>
                    </w:rPr>
                  </w:pPr>
                  <w:r w:rsidRPr="00791EF9">
                    <w:rPr>
                      <w:rFonts w:ascii="Times New Roman" w:hAnsi="Times New Roman" w:cs="Times New Roman"/>
                      <w:bCs/>
                      <w:sz w:val="18"/>
                      <w:szCs w:val="18"/>
                    </w:rPr>
                    <w:t>while (</w:t>
                  </w:r>
                  <w:r w:rsidRPr="00791EF9">
                    <w:rPr>
                      <w:rFonts w:ascii="Times New Roman" w:hAnsi="宋体" w:cs="Times New Roman"/>
                      <w:bCs/>
                      <w:sz w:val="18"/>
                      <w:szCs w:val="18"/>
                    </w:rPr>
                    <w:t>从</w:t>
                  </w:r>
                  <w:r w:rsidRPr="00791EF9">
                    <w:rPr>
                      <w:rFonts w:ascii="Times New Roman" w:hAnsi="Times New Roman" w:cs="Times New Roman"/>
                      <w:bCs/>
                      <w:sz w:val="18"/>
                      <w:szCs w:val="18"/>
                    </w:rPr>
                    <w:t>postexp</w:t>
                  </w:r>
                  <w:r w:rsidRPr="00791EF9">
                    <w:rPr>
                      <w:rFonts w:ascii="Times New Roman" w:hAnsi="宋体" w:cs="Times New Roman"/>
                      <w:bCs/>
                      <w:sz w:val="18"/>
                      <w:szCs w:val="18"/>
                    </w:rPr>
                    <w:t>读取字符</w:t>
                  </w:r>
                  <w:r w:rsidRPr="00791EF9">
                    <w:rPr>
                      <w:rFonts w:ascii="Times New Roman" w:hAnsi="Times New Roman" w:cs="Times New Roman"/>
                      <w:bCs/>
                      <w:sz w:val="18"/>
                      <w:szCs w:val="18"/>
                    </w:rPr>
                    <w:t>ch,ch!='\0')</w:t>
                  </w:r>
                </w:p>
                <w:p w:rsidR="00791EF9" w:rsidRPr="00791EF9" w:rsidRDefault="00791EF9">
                  <w:pPr>
                    <w:rPr>
                      <w:rFonts w:ascii="Times New Roman" w:hAnsi="Times New Roman" w:cs="Times New Roman"/>
                      <w:bCs/>
                      <w:sz w:val="18"/>
                      <w:szCs w:val="18"/>
                    </w:rPr>
                  </w:pPr>
                  <w:r w:rsidRPr="00791EF9">
                    <w:rPr>
                      <w:rFonts w:ascii="Times New Roman" w:hAnsi="Times New Roman" w:cs="Times New Roman"/>
                      <w:bCs/>
                      <w:sz w:val="18"/>
                      <w:szCs w:val="18"/>
                    </w:rPr>
                    <w:t xml:space="preserve">{    </w:t>
                  </w:r>
                  <w:r w:rsidRPr="00791EF9">
                    <w:rPr>
                      <w:rFonts w:ascii="Times New Roman" w:hAnsi="宋体" w:cs="Times New Roman"/>
                      <w:bCs/>
                      <w:sz w:val="18"/>
                      <w:szCs w:val="18"/>
                    </w:rPr>
                    <w:t>若</w:t>
                  </w:r>
                  <w:r w:rsidRPr="00791EF9">
                    <w:rPr>
                      <w:rFonts w:ascii="Times New Roman" w:hAnsi="Times New Roman" w:cs="Times New Roman"/>
                      <w:bCs/>
                      <w:sz w:val="18"/>
                      <w:szCs w:val="18"/>
                    </w:rPr>
                    <w:t>ch</w:t>
                  </w:r>
                  <w:r w:rsidRPr="00791EF9">
                    <w:rPr>
                      <w:rFonts w:ascii="Times New Roman" w:hAnsi="宋体" w:cs="Times New Roman"/>
                      <w:bCs/>
                      <w:sz w:val="18"/>
                      <w:szCs w:val="18"/>
                    </w:rPr>
                    <w:t>为数字</w:t>
                  </w:r>
                  <w:r w:rsidRPr="00791EF9">
                    <w:rPr>
                      <w:rFonts w:ascii="Times New Roman" w:hAnsi="Times New Roman" w:cs="Times New Roman"/>
                      <w:bCs/>
                      <w:sz w:val="18"/>
                      <w:szCs w:val="18"/>
                    </w:rPr>
                    <w:t>,</w:t>
                  </w:r>
                  <w:r w:rsidRPr="00791EF9">
                    <w:rPr>
                      <w:rFonts w:ascii="Times New Roman" w:hAnsi="宋体" w:cs="Times New Roman"/>
                      <w:bCs/>
                      <w:sz w:val="18"/>
                      <w:szCs w:val="18"/>
                    </w:rPr>
                    <w:t>将后续的所有数字构成一个整数存放到数值栈</w:t>
                  </w:r>
                  <w:r w:rsidRPr="00791EF9">
                    <w:rPr>
                      <w:rFonts w:ascii="Times New Roman" w:hAnsi="Times New Roman" w:cs="Times New Roman"/>
                      <w:bCs/>
                      <w:sz w:val="18"/>
                      <w:szCs w:val="18"/>
                    </w:rPr>
                    <w:t>st</w:t>
                  </w:r>
                  <w:r w:rsidRPr="00791EF9">
                    <w:rPr>
                      <w:rFonts w:ascii="Times New Roman" w:hAnsi="宋体" w:cs="Times New Roman"/>
                      <w:bCs/>
                      <w:sz w:val="18"/>
                      <w:szCs w:val="18"/>
                    </w:rPr>
                    <w:t>中。</w:t>
                  </w:r>
                </w:p>
                <w:p w:rsidR="00791EF9" w:rsidRPr="00791EF9" w:rsidRDefault="00791EF9">
                  <w:pPr>
                    <w:rPr>
                      <w:rFonts w:ascii="Times New Roman" w:hAnsi="Times New Roman" w:cs="Times New Roman"/>
                      <w:bCs/>
                      <w:sz w:val="18"/>
                      <w:szCs w:val="18"/>
                    </w:rPr>
                  </w:pPr>
                  <w:r w:rsidRPr="00791EF9">
                    <w:rPr>
                      <w:rFonts w:ascii="Times New Roman" w:hAnsi="Times New Roman" w:cs="Times New Roman"/>
                      <w:bCs/>
                      <w:sz w:val="18"/>
                      <w:szCs w:val="18"/>
                    </w:rPr>
                    <w:t xml:space="preserve">     </w:t>
                  </w:r>
                  <w:r w:rsidRPr="00791EF9">
                    <w:rPr>
                      <w:rFonts w:ascii="Times New Roman" w:hAnsi="宋体" w:cs="Times New Roman"/>
                      <w:bCs/>
                      <w:sz w:val="18"/>
                      <w:szCs w:val="18"/>
                    </w:rPr>
                    <w:t>若</w:t>
                  </w:r>
                  <w:r w:rsidRPr="00791EF9">
                    <w:rPr>
                      <w:rFonts w:ascii="Times New Roman" w:hAnsi="Times New Roman" w:cs="Times New Roman"/>
                      <w:bCs/>
                      <w:sz w:val="18"/>
                      <w:szCs w:val="18"/>
                    </w:rPr>
                    <w:t>ch</w:t>
                  </w:r>
                  <w:r w:rsidRPr="00791EF9">
                    <w:rPr>
                      <w:rFonts w:ascii="Times New Roman" w:hAnsi="宋体" w:cs="Times New Roman"/>
                      <w:bCs/>
                      <w:sz w:val="18"/>
                      <w:szCs w:val="18"/>
                    </w:rPr>
                    <w:t>为</w:t>
                  </w:r>
                  <w:r w:rsidRPr="00791EF9">
                    <w:rPr>
                      <w:rFonts w:ascii="Times New Roman" w:hAnsi="Times New Roman" w:cs="Times New Roman"/>
                      <w:bCs/>
                      <w:sz w:val="18"/>
                      <w:szCs w:val="18"/>
                    </w:rPr>
                    <w:t>“+”,</w:t>
                  </w:r>
                  <w:r w:rsidRPr="00791EF9">
                    <w:rPr>
                      <w:rFonts w:ascii="Times New Roman" w:hAnsi="宋体" w:cs="Times New Roman"/>
                      <w:bCs/>
                      <w:sz w:val="18"/>
                      <w:szCs w:val="18"/>
                    </w:rPr>
                    <w:t>则从数值栈</w:t>
                  </w:r>
                  <w:r w:rsidRPr="00791EF9">
                    <w:rPr>
                      <w:rFonts w:ascii="Times New Roman" w:hAnsi="Times New Roman" w:cs="Times New Roman"/>
                      <w:bCs/>
                      <w:sz w:val="18"/>
                      <w:szCs w:val="18"/>
                    </w:rPr>
                    <w:t>st</w:t>
                  </w:r>
                  <w:r w:rsidRPr="00791EF9">
                    <w:rPr>
                      <w:rFonts w:ascii="Times New Roman" w:hAnsi="宋体" w:cs="Times New Roman"/>
                      <w:bCs/>
                      <w:sz w:val="18"/>
                      <w:szCs w:val="18"/>
                    </w:rPr>
                    <w:t>中退栈两个运算数</w:t>
                  </w:r>
                  <w:r w:rsidRPr="00791EF9">
                    <w:rPr>
                      <w:rFonts w:ascii="Times New Roman" w:hAnsi="Times New Roman" w:cs="Times New Roman"/>
                      <w:bCs/>
                      <w:sz w:val="18"/>
                      <w:szCs w:val="18"/>
                    </w:rPr>
                    <w:t>,</w:t>
                  </w:r>
                  <w:r w:rsidRPr="00791EF9">
                    <w:rPr>
                      <w:rFonts w:ascii="Times New Roman" w:hAnsi="宋体" w:cs="Times New Roman"/>
                      <w:bCs/>
                      <w:sz w:val="18"/>
                      <w:szCs w:val="18"/>
                    </w:rPr>
                    <w:t>相加后进栈</w:t>
                  </w:r>
                  <w:r w:rsidRPr="00791EF9">
                    <w:rPr>
                      <w:rFonts w:ascii="Times New Roman" w:hAnsi="Times New Roman" w:cs="Times New Roman"/>
                      <w:bCs/>
                      <w:sz w:val="18"/>
                      <w:szCs w:val="18"/>
                    </w:rPr>
                    <w:t>st</w:t>
                  </w:r>
                  <w:r w:rsidRPr="00791EF9">
                    <w:rPr>
                      <w:rFonts w:ascii="Times New Roman" w:hAnsi="宋体" w:cs="Times New Roman"/>
                      <w:bCs/>
                      <w:sz w:val="18"/>
                      <w:szCs w:val="18"/>
                    </w:rPr>
                    <w:t>中。</w:t>
                  </w:r>
                </w:p>
                <w:p w:rsidR="00791EF9" w:rsidRPr="00791EF9" w:rsidRDefault="00791EF9">
                  <w:pPr>
                    <w:rPr>
                      <w:rFonts w:ascii="Times New Roman" w:hAnsi="Times New Roman" w:cs="Times New Roman"/>
                      <w:bCs/>
                      <w:sz w:val="18"/>
                      <w:szCs w:val="18"/>
                    </w:rPr>
                  </w:pPr>
                  <w:r w:rsidRPr="00791EF9">
                    <w:rPr>
                      <w:rFonts w:ascii="Times New Roman" w:hAnsi="Times New Roman" w:cs="Times New Roman"/>
                      <w:bCs/>
                      <w:sz w:val="18"/>
                      <w:szCs w:val="18"/>
                    </w:rPr>
                    <w:t xml:space="preserve">     </w:t>
                  </w:r>
                  <w:r w:rsidRPr="00791EF9">
                    <w:rPr>
                      <w:rFonts w:ascii="Times New Roman" w:hAnsi="宋体" w:cs="Times New Roman"/>
                      <w:bCs/>
                      <w:sz w:val="18"/>
                      <w:szCs w:val="18"/>
                    </w:rPr>
                    <w:t>若</w:t>
                  </w:r>
                  <w:r w:rsidRPr="00791EF9">
                    <w:rPr>
                      <w:rFonts w:ascii="Times New Roman" w:hAnsi="Times New Roman" w:cs="Times New Roman"/>
                      <w:bCs/>
                      <w:sz w:val="18"/>
                      <w:szCs w:val="18"/>
                    </w:rPr>
                    <w:t>ch</w:t>
                  </w:r>
                  <w:r w:rsidRPr="00791EF9">
                    <w:rPr>
                      <w:rFonts w:ascii="Times New Roman" w:hAnsi="宋体" w:cs="Times New Roman"/>
                      <w:bCs/>
                      <w:sz w:val="18"/>
                      <w:szCs w:val="18"/>
                    </w:rPr>
                    <w:t>为</w:t>
                  </w:r>
                  <w:r w:rsidRPr="00791EF9">
                    <w:rPr>
                      <w:rFonts w:ascii="Times New Roman" w:hAnsi="Times New Roman" w:cs="Times New Roman"/>
                      <w:bCs/>
                      <w:sz w:val="18"/>
                      <w:szCs w:val="18"/>
                    </w:rPr>
                    <w:t>“</w:t>
                  </w:r>
                  <w:r w:rsidRPr="00791EF9">
                    <w:rPr>
                      <w:rFonts w:ascii="Times New Roman" w:hAnsi="宋体" w:cs="Times New Roman"/>
                      <w:bCs/>
                      <w:sz w:val="18"/>
                      <w:szCs w:val="18"/>
                    </w:rPr>
                    <w:t>－</w:t>
                  </w:r>
                  <w:r w:rsidRPr="00791EF9">
                    <w:rPr>
                      <w:rFonts w:ascii="Times New Roman" w:hAnsi="Times New Roman" w:cs="Times New Roman"/>
                      <w:bCs/>
                      <w:sz w:val="18"/>
                      <w:szCs w:val="18"/>
                    </w:rPr>
                    <w:t>”,</w:t>
                  </w:r>
                  <w:r w:rsidRPr="00791EF9">
                    <w:rPr>
                      <w:rFonts w:ascii="Times New Roman" w:hAnsi="宋体" w:cs="Times New Roman"/>
                      <w:bCs/>
                      <w:sz w:val="18"/>
                      <w:szCs w:val="18"/>
                    </w:rPr>
                    <w:t>则从数值栈</w:t>
                  </w:r>
                  <w:r w:rsidRPr="00791EF9">
                    <w:rPr>
                      <w:rFonts w:ascii="Times New Roman" w:hAnsi="Times New Roman" w:cs="Times New Roman"/>
                      <w:bCs/>
                      <w:sz w:val="18"/>
                      <w:szCs w:val="18"/>
                    </w:rPr>
                    <w:t>st</w:t>
                  </w:r>
                  <w:r w:rsidRPr="00791EF9">
                    <w:rPr>
                      <w:rFonts w:ascii="Times New Roman" w:hAnsi="宋体" w:cs="Times New Roman"/>
                      <w:bCs/>
                      <w:sz w:val="18"/>
                      <w:szCs w:val="18"/>
                    </w:rPr>
                    <w:t>中退栈两个运算数</w:t>
                  </w:r>
                  <w:r w:rsidRPr="00791EF9">
                    <w:rPr>
                      <w:rFonts w:ascii="Times New Roman" w:hAnsi="Times New Roman" w:cs="Times New Roman"/>
                      <w:bCs/>
                      <w:sz w:val="18"/>
                      <w:szCs w:val="18"/>
                    </w:rPr>
                    <w:t>,</w:t>
                  </w:r>
                  <w:r w:rsidRPr="00791EF9">
                    <w:rPr>
                      <w:rFonts w:ascii="Times New Roman" w:hAnsi="宋体" w:cs="Times New Roman"/>
                      <w:bCs/>
                      <w:sz w:val="18"/>
                      <w:szCs w:val="18"/>
                    </w:rPr>
                    <w:t>相减后进栈</w:t>
                  </w:r>
                  <w:r w:rsidRPr="00791EF9">
                    <w:rPr>
                      <w:rFonts w:ascii="Times New Roman" w:hAnsi="Times New Roman" w:cs="Times New Roman"/>
                      <w:bCs/>
                      <w:sz w:val="18"/>
                      <w:szCs w:val="18"/>
                    </w:rPr>
                    <w:t>st</w:t>
                  </w:r>
                  <w:r w:rsidRPr="00791EF9">
                    <w:rPr>
                      <w:rFonts w:ascii="Times New Roman" w:hAnsi="宋体" w:cs="Times New Roman"/>
                      <w:bCs/>
                      <w:sz w:val="18"/>
                      <w:szCs w:val="18"/>
                    </w:rPr>
                    <w:t>中。</w:t>
                  </w:r>
                </w:p>
                <w:p w:rsidR="00791EF9" w:rsidRPr="00791EF9" w:rsidRDefault="00791EF9">
                  <w:pPr>
                    <w:rPr>
                      <w:rFonts w:ascii="Times New Roman" w:hAnsi="Times New Roman" w:cs="Times New Roman"/>
                      <w:bCs/>
                      <w:sz w:val="18"/>
                      <w:szCs w:val="18"/>
                    </w:rPr>
                  </w:pPr>
                  <w:r w:rsidRPr="00791EF9">
                    <w:rPr>
                      <w:rFonts w:ascii="Times New Roman" w:hAnsi="Times New Roman" w:cs="Times New Roman"/>
                      <w:bCs/>
                      <w:sz w:val="18"/>
                      <w:szCs w:val="18"/>
                    </w:rPr>
                    <w:t xml:space="preserve">     </w:t>
                  </w:r>
                  <w:r w:rsidRPr="00791EF9">
                    <w:rPr>
                      <w:rFonts w:ascii="Times New Roman" w:hAnsi="宋体" w:cs="Times New Roman"/>
                      <w:bCs/>
                      <w:sz w:val="18"/>
                      <w:szCs w:val="18"/>
                    </w:rPr>
                    <w:t>若</w:t>
                  </w:r>
                  <w:r w:rsidRPr="00791EF9">
                    <w:rPr>
                      <w:rFonts w:ascii="Times New Roman" w:hAnsi="Times New Roman" w:cs="Times New Roman"/>
                      <w:bCs/>
                      <w:sz w:val="18"/>
                      <w:szCs w:val="18"/>
                    </w:rPr>
                    <w:t>ch</w:t>
                  </w:r>
                  <w:r w:rsidRPr="00791EF9">
                    <w:rPr>
                      <w:rFonts w:ascii="Times New Roman" w:hAnsi="宋体" w:cs="Times New Roman"/>
                      <w:bCs/>
                      <w:sz w:val="18"/>
                      <w:szCs w:val="18"/>
                    </w:rPr>
                    <w:t>为</w:t>
                  </w:r>
                  <w:r w:rsidRPr="00791EF9">
                    <w:rPr>
                      <w:rFonts w:ascii="Times New Roman" w:hAnsi="Times New Roman" w:cs="Times New Roman"/>
                      <w:bCs/>
                      <w:sz w:val="18"/>
                      <w:szCs w:val="18"/>
                    </w:rPr>
                    <w:t>“*”,</w:t>
                  </w:r>
                  <w:r w:rsidRPr="00791EF9">
                    <w:rPr>
                      <w:rFonts w:ascii="Times New Roman" w:hAnsi="宋体" w:cs="Times New Roman"/>
                      <w:bCs/>
                      <w:sz w:val="18"/>
                      <w:szCs w:val="18"/>
                    </w:rPr>
                    <w:t>则从数值栈</w:t>
                  </w:r>
                  <w:r w:rsidRPr="00791EF9">
                    <w:rPr>
                      <w:rFonts w:ascii="Times New Roman" w:hAnsi="Times New Roman" w:cs="Times New Roman"/>
                      <w:bCs/>
                      <w:sz w:val="18"/>
                      <w:szCs w:val="18"/>
                    </w:rPr>
                    <w:t>st</w:t>
                  </w:r>
                  <w:r w:rsidRPr="00791EF9">
                    <w:rPr>
                      <w:rFonts w:ascii="Times New Roman" w:hAnsi="宋体" w:cs="Times New Roman"/>
                      <w:bCs/>
                      <w:sz w:val="18"/>
                      <w:szCs w:val="18"/>
                    </w:rPr>
                    <w:t>中退栈两个运算数</w:t>
                  </w:r>
                  <w:r w:rsidRPr="00791EF9">
                    <w:rPr>
                      <w:rFonts w:ascii="Times New Roman" w:hAnsi="Times New Roman" w:cs="Times New Roman"/>
                      <w:bCs/>
                      <w:sz w:val="18"/>
                      <w:szCs w:val="18"/>
                    </w:rPr>
                    <w:t>,</w:t>
                  </w:r>
                  <w:r w:rsidRPr="00791EF9">
                    <w:rPr>
                      <w:rFonts w:ascii="Times New Roman" w:hAnsi="宋体" w:cs="Times New Roman"/>
                      <w:bCs/>
                      <w:sz w:val="18"/>
                      <w:szCs w:val="18"/>
                    </w:rPr>
                    <w:t>相乘后进栈</w:t>
                  </w:r>
                  <w:r w:rsidRPr="00791EF9">
                    <w:rPr>
                      <w:rFonts w:ascii="Times New Roman" w:hAnsi="Times New Roman" w:cs="Times New Roman"/>
                      <w:bCs/>
                      <w:sz w:val="18"/>
                      <w:szCs w:val="18"/>
                    </w:rPr>
                    <w:t>st</w:t>
                  </w:r>
                  <w:r w:rsidRPr="00791EF9">
                    <w:rPr>
                      <w:rFonts w:ascii="Times New Roman" w:hAnsi="宋体" w:cs="Times New Roman"/>
                      <w:bCs/>
                      <w:sz w:val="18"/>
                      <w:szCs w:val="18"/>
                    </w:rPr>
                    <w:t>中。</w:t>
                  </w:r>
                </w:p>
                <w:p w:rsidR="00791EF9" w:rsidRPr="00791EF9" w:rsidRDefault="00791EF9">
                  <w:pPr>
                    <w:rPr>
                      <w:rFonts w:ascii="Times New Roman" w:hAnsi="Times New Roman" w:cs="Times New Roman"/>
                      <w:bCs/>
                      <w:sz w:val="18"/>
                      <w:szCs w:val="18"/>
                    </w:rPr>
                  </w:pPr>
                  <w:r w:rsidRPr="00791EF9">
                    <w:rPr>
                      <w:rFonts w:ascii="Times New Roman" w:hAnsi="Times New Roman" w:cs="Times New Roman"/>
                      <w:bCs/>
                      <w:sz w:val="18"/>
                      <w:szCs w:val="18"/>
                    </w:rPr>
                    <w:t xml:space="preserve">     </w:t>
                  </w:r>
                  <w:r w:rsidRPr="00791EF9">
                    <w:rPr>
                      <w:rFonts w:ascii="Times New Roman" w:hAnsi="宋体" w:cs="Times New Roman"/>
                      <w:bCs/>
                      <w:sz w:val="18"/>
                      <w:szCs w:val="18"/>
                    </w:rPr>
                    <w:t>若</w:t>
                  </w:r>
                  <w:r w:rsidRPr="00791EF9">
                    <w:rPr>
                      <w:rFonts w:ascii="Times New Roman" w:hAnsi="Times New Roman" w:cs="Times New Roman"/>
                      <w:bCs/>
                      <w:sz w:val="18"/>
                      <w:szCs w:val="18"/>
                    </w:rPr>
                    <w:t>ch</w:t>
                  </w:r>
                  <w:r w:rsidRPr="00791EF9">
                    <w:rPr>
                      <w:rFonts w:ascii="Times New Roman" w:hAnsi="宋体" w:cs="Times New Roman"/>
                      <w:bCs/>
                      <w:sz w:val="18"/>
                      <w:szCs w:val="18"/>
                    </w:rPr>
                    <w:t>为</w:t>
                  </w:r>
                  <w:r w:rsidRPr="00791EF9">
                    <w:rPr>
                      <w:rFonts w:ascii="Times New Roman" w:hAnsi="Times New Roman" w:cs="Times New Roman"/>
                      <w:bCs/>
                      <w:sz w:val="18"/>
                      <w:szCs w:val="18"/>
                    </w:rPr>
                    <w:t>“/”,</w:t>
                  </w:r>
                  <w:r w:rsidRPr="00791EF9">
                    <w:rPr>
                      <w:rFonts w:ascii="Times New Roman" w:hAnsi="宋体" w:cs="Times New Roman"/>
                      <w:bCs/>
                      <w:sz w:val="18"/>
                      <w:szCs w:val="18"/>
                    </w:rPr>
                    <w:t>则从数值栈</w:t>
                  </w:r>
                  <w:r w:rsidRPr="00791EF9">
                    <w:rPr>
                      <w:rFonts w:ascii="Times New Roman" w:hAnsi="Times New Roman" w:cs="Times New Roman"/>
                      <w:bCs/>
                      <w:sz w:val="18"/>
                      <w:szCs w:val="18"/>
                    </w:rPr>
                    <w:t>st</w:t>
                  </w:r>
                  <w:r w:rsidRPr="00791EF9">
                    <w:rPr>
                      <w:rFonts w:ascii="Times New Roman" w:hAnsi="宋体" w:cs="Times New Roman"/>
                      <w:bCs/>
                      <w:sz w:val="18"/>
                      <w:szCs w:val="18"/>
                    </w:rPr>
                    <w:t>中退栈两个运算数</w:t>
                  </w:r>
                  <w:r w:rsidRPr="00791EF9">
                    <w:rPr>
                      <w:rFonts w:ascii="Times New Roman" w:hAnsi="Times New Roman" w:cs="Times New Roman"/>
                      <w:bCs/>
                      <w:sz w:val="18"/>
                      <w:szCs w:val="18"/>
                    </w:rPr>
                    <w:t>,</w:t>
                  </w:r>
                  <w:r w:rsidRPr="00791EF9">
                    <w:rPr>
                      <w:rFonts w:ascii="Times New Roman" w:hAnsi="宋体" w:cs="Times New Roman"/>
                      <w:bCs/>
                      <w:sz w:val="18"/>
                      <w:szCs w:val="18"/>
                    </w:rPr>
                    <w:t>相除后进栈</w:t>
                  </w:r>
                  <w:r w:rsidRPr="00791EF9">
                    <w:rPr>
                      <w:rFonts w:ascii="Times New Roman" w:hAnsi="Times New Roman" w:cs="Times New Roman"/>
                      <w:bCs/>
                      <w:sz w:val="18"/>
                      <w:szCs w:val="18"/>
                    </w:rPr>
                    <w:t>st</w:t>
                  </w:r>
                  <w:r w:rsidRPr="00791EF9">
                    <w:rPr>
                      <w:rFonts w:ascii="Times New Roman" w:hAnsi="宋体" w:cs="Times New Roman"/>
                      <w:bCs/>
                      <w:sz w:val="18"/>
                      <w:szCs w:val="18"/>
                    </w:rPr>
                    <w:t>中</w:t>
                  </w:r>
                  <w:r w:rsidRPr="00791EF9">
                    <w:rPr>
                      <w:rFonts w:ascii="Times New Roman" w:hAnsi="Times New Roman" w:cs="Times New Roman"/>
                      <w:bCs/>
                      <w:sz w:val="18"/>
                      <w:szCs w:val="18"/>
                    </w:rPr>
                    <w:t>(</w:t>
                  </w:r>
                  <w:r w:rsidRPr="00791EF9">
                    <w:rPr>
                      <w:rFonts w:ascii="Times New Roman" w:hAnsi="宋体" w:cs="Times New Roman"/>
                      <w:bCs/>
                      <w:sz w:val="18"/>
                      <w:szCs w:val="18"/>
                    </w:rPr>
                    <w:t>若除数为零</w:t>
                  </w:r>
                  <w:r w:rsidRPr="00791EF9">
                    <w:rPr>
                      <w:rFonts w:ascii="Times New Roman" w:hAnsi="Times New Roman" w:cs="Times New Roman"/>
                      <w:bCs/>
                      <w:sz w:val="18"/>
                      <w:szCs w:val="18"/>
                    </w:rPr>
                    <w:t>,</w:t>
                  </w:r>
                  <w:r w:rsidRPr="00791EF9">
                    <w:rPr>
                      <w:rFonts w:ascii="Times New Roman" w:hAnsi="宋体" w:cs="Times New Roman"/>
                      <w:bCs/>
                      <w:sz w:val="18"/>
                      <w:szCs w:val="18"/>
                    </w:rPr>
                    <w:t>则提示相应的错误信息</w:t>
                  </w:r>
                  <w:r w:rsidRPr="00791EF9">
                    <w:rPr>
                      <w:rFonts w:ascii="Times New Roman" w:hAnsi="Times New Roman" w:cs="Times New Roman"/>
                      <w:bCs/>
                      <w:sz w:val="18"/>
                      <w:szCs w:val="18"/>
                    </w:rPr>
                    <w:t>)</w:t>
                  </w:r>
                  <w:r w:rsidRPr="00791EF9">
                    <w:rPr>
                      <w:rFonts w:ascii="Times New Roman" w:hAnsi="宋体" w:cs="Times New Roman"/>
                      <w:bCs/>
                      <w:sz w:val="18"/>
                      <w:szCs w:val="18"/>
                    </w:rPr>
                    <w:t>。</w:t>
                  </w:r>
                  <w:r w:rsidRPr="00791EF9">
                    <w:rPr>
                      <w:rFonts w:ascii="Times New Roman" w:hAnsi="Times New Roman" w:cs="Times New Roman"/>
                      <w:bCs/>
                      <w:sz w:val="18"/>
                      <w:szCs w:val="18"/>
                    </w:rPr>
                    <w:t>}</w:t>
                  </w:r>
                </w:p>
                <w:p w:rsidR="00791EF9" w:rsidRDefault="00791EF9">
                  <w:pPr>
                    <w:rPr>
                      <w:rFonts w:ascii="宋体" w:hAnsi="宋体"/>
                      <w:sz w:val="18"/>
                      <w:szCs w:val="18"/>
                    </w:rPr>
                  </w:pPr>
                  <w:r w:rsidRPr="00791EF9">
                    <w:rPr>
                      <w:rFonts w:ascii="Times New Roman" w:hAnsi="宋体" w:cs="Times New Roman"/>
                      <w:bCs/>
                      <w:sz w:val="18"/>
                      <w:szCs w:val="18"/>
                    </w:rPr>
                    <w:t>若字符串</w:t>
                  </w:r>
                  <w:r w:rsidRPr="00791EF9">
                    <w:rPr>
                      <w:rFonts w:ascii="Times New Roman" w:hAnsi="Times New Roman" w:cs="Times New Roman"/>
                      <w:bCs/>
                      <w:sz w:val="18"/>
                      <w:szCs w:val="18"/>
                    </w:rPr>
                    <w:t>postexp</w:t>
                  </w:r>
                  <w:r w:rsidRPr="00791EF9">
                    <w:rPr>
                      <w:rFonts w:ascii="Times New Roman" w:hAnsi="宋体" w:cs="Times New Roman"/>
                      <w:bCs/>
                      <w:sz w:val="18"/>
                      <w:szCs w:val="18"/>
                    </w:rPr>
                    <w:t>扫描完毕</w:t>
                  </w:r>
                  <w:r w:rsidRPr="00791EF9">
                    <w:rPr>
                      <w:rFonts w:ascii="Times New Roman" w:hAnsi="Times New Roman" w:cs="Times New Roman"/>
                      <w:bCs/>
                      <w:sz w:val="18"/>
                      <w:szCs w:val="18"/>
                    </w:rPr>
                    <w:t>,</w:t>
                  </w:r>
                  <w:r w:rsidRPr="00791EF9">
                    <w:rPr>
                      <w:rFonts w:ascii="Times New Roman" w:hAnsi="宋体" w:cs="Times New Roman"/>
                      <w:bCs/>
                      <w:sz w:val="18"/>
                      <w:szCs w:val="18"/>
                    </w:rPr>
                    <w:t>则数值栈</w:t>
                  </w:r>
                  <w:r w:rsidRPr="00791EF9">
                    <w:rPr>
                      <w:rFonts w:ascii="Times New Roman" w:hAnsi="Times New Roman" w:cs="Times New Roman"/>
                      <w:bCs/>
                      <w:sz w:val="18"/>
                      <w:szCs w:val="18"/>
                    </w:rPr>
                    <w:t>op</w:t>
                  </w:r>
                  <w:r w:rsidRPr="00791EF9">
                    <w:rPr>
                      <w:rFonts w:ascii="Times New Roman" w:hAnsi="宋体" w:cs="Times New Roman"/>
                      <w:bCs/>
                      <w:sz w:val="18"/>
                      <w:szCs w:val="18"/>
                    </w:rPr>
                    <w:t>中的栈顶元素就是表达式的值。</w:t>
                  </w:r>
                </w:p>
                <w:p w:rsidR="00791EF9" w:rsidRDefault="00791EF9">
                  <w:pPr>
                    <w:rPr>
                      <w:rFonts w:ascii="宋体" w:hAnsi="宋体"/>
                      <w:sz w:val="18"/>
                      <w:szCs w:val="18"/>
                    </w:rPr>
                  </w:pPr>
                </w:p>
              </w:txbxContent>
            </v:textbox>
            <w10:wrap type="square"/>
          </v:shape>
        </w:pict>
      </w:r>
      <w:r w:rsidR="00A44EF7">
        <w:rPr>
          <w:rFonts w:hAnsi="宋体" w:cs="宋体" w:hint="eastAsia"/>
        </w:rPr>
        <w:t>对后缀表达式postexp求值伪代码如下：</w:t>
      </w:r>
    </w:p>
    <w:p w:rsidR="00A81CDC" w:rsidRDefault="00A81CDC">
      <w:pPr>
        <w:ind w:firstLineChars="200" w:firstLine="420"/>
        <w:rPr>
          <w:rFonts w:eastAsia="黑体"/>
        </w:rPr>
      </w:pPr>
    </w:p>
    <w:p w:rsidR="00A81CDC" w:rsidRDefault="00A44EF7">
      <w:pPr>
        <w:pStyle w:val="36"/>
        <w:spacing w:after="0" w:line="400" w:lineRule="exact"/>
        <w:ind w:leftChars="0" w:left="0"/>
        <w:rPr>
          <w:b/>
          <w:sz w:val="24"/>
          <w:szCs w:val="21"/>
        </w:rPr>
      </w:pPr>
      <w:r>
        <w:rPr>
          <w:rFonts w:hint="eastAsia"/>
          <w:b/>
          <w:sz w:val="24"/>
          <w:szCs w:val="21"/>
        </w:rPr>
        <w:t>5</w:t>
      </w:r>
      <w:r>
        <w:rPr>
          <w:rFonts w:hint="eastAsia"/>
          <w:b/>
          <w:sz w:val="24"/>
          <w:szCs w:val="21"/>
        </w:rPr>
        <w:t>．实验成果及成绩评定标准</w:t>
      </w:r>
    </w:p>
    <w:p w:rsidR="00A81CDC" w:rsidRDefault="00A44EF7">
      <w:pPr>
        <w:pStyle w:val="36"/>
        <w:spacing w:line="400" w:lineRule="exact"/>
        <w:rPr>
          <w:sz w:val="21"/>
          <w:szCs w:val="21"/>
        </w:rPr>
      </w:pPr>
      <w:r>
        <w:rPr>
          <w:rFonts w:hint="eastAsia"/>
          <w:sz w:val="21"/>
          <w:szCs w:val="21"/>
        </w:rPr>
        <w:t>（</w:t>
      </w:r>
      <w:r>
        <w:rPr>
          <w:rFonts w:hint="eastAsia"/>
          <w:sz w:val="21"/>
          <w:szCs w:val="21"/>
        </w:rPr>
        <w:t>1</w:t>
      </w:r>
      <w:r>
        <w:rPr>
          <w:rFonts w:hint="eastAsia"/>
          <w:sz w:val="21"/>
          <w:szCs w:val="21"/>
        </w:rPr>
        <w:t>）能够使用栈解决表达式求值问题；</w:t>
      </w:r>
    </w:p>
    <w:p w:rsidR="00A81CDC" w:rsidRDefault="00A44EF7">
      <w:pPr>
        <w:pStyle w:val="36"/>
        <w:spacing w:line="400" w:lineRule="exact"/>
        <w:rPr>
          <w:sz w:val="21"/>
          <w:szCs w:val="21"/>
        </w:rPr>
      </w:pPr>
      <w:r>
        <w:rPr>
          <w:rFonts w:hint="eastAsia"/>
          <w:sz w:val="21"/>
          <w:szCs w:val="21"/>
        </w:rPr>
        <w:t>（</w:t>
      </w:r>
      <w:r>
        <w:rPr>
          <w:rFonts w:hint="eastAsia"/>
          <w:sz w:val="21"/>
          <w:szCs w:val="21"/>
        </w:rPr>
        <w:t>2</w:t>
      </w:r>
      <w:r>
        <w:rPr>
          <w:rFonts w:hint="eastAsia"/>
          <w:sz w:val="21"/>
          <w:szCs w:val="21"/>
        </w:rPr>
        <w:t>）问题设计与分析；程序编码和运行结果；实验小结；报告格式。</w:t>
      </w:r>
    </w:p>
    <w:p w:rsidR="00A81CDC" w:rsidRDefault="00A44EF7">
      <w:pPr>
        <w:pStyle w:val="36"/>
        <w:numPr>
          <w:ilvl w:val="0"/>
          <w:numId w:val="16"/>
        </w:numPr>
        <w:spacing w:after="0" w:line="400" w:lineRule="exact"/>
        <w:ind w:leftChars="0"/>
        <w:rPr>
          <w:b/>
          <w:sz w:val="24"/>
          <w:szCs w:val="21"/>
        </w:rPr>
      </w:pPr>
      <w:r>
        <w:rPr>
          <w:rFonts w:hint="eastAsia"/>
          <w:b/>
          <w:sz w:val="24"/>
          <w:szCs w:val="21"/>
        </w:rPr>
        <w:lastRenderedPageBreak/>
        <w:t>实验示例</w:t>
      </w:r>
    </w:p>
    <w:p w:rsidR="00A81CDC" w:rsidRDefault="00A44EF7">
      <w:pPr>
        <w:spacing w:before="156"/>
        <w:ind w:left="420"/>
        <w:jc w:val="left"/>
        <w:rPr>
          <w:szCs w:val="21"/>
        </w:rPr>
      </w:pPr>
      <w:r>
        <w:rPr>
          <w:rFonts w:hint="eastAsia"/>
          <w:szCs w:val="21"/>
        </w:rPr>
        <w:t>1</w:t>
      </w:r>
      <w:r>
        <w:rPr>
          <w:rFonts w:hint="eastAsia"/>
          <w:szCs w:val="21"/>
        </w:rPr>
        <w:t>）问题设计分析</w:t>
      </w:r>
    </w:p>
    <w:p w:rsidR="00A81CDC" w:rsidRDefault="00A44EF7">
      <w:pPr>
        <w:spacing w:before="156"/>
        <w:jc w:val="left"/>
        <w:rPr>
          <w:rFonts w:ascii="宋体" w:eastAsia="宋体" w:hAnsi="宋体" w:cs="宋体"/>
          <w:sz w:val="24"/>
          <w:szCs w:val="24"/>
        </w:rPr>
      </w:pPr>
      <w:r>
        <w:rPr>
          <w:rFonts w:ascii="宋体" w:eastAsia="宋体" w:hAnsi="宋体" w:cs="宋体"/>
          <w:sz w:val="24"/>
          <w:szCs w:val="24"/>
        </w:rPr>
        <w:t>先将算术表达式转换成后缀表达式，然后对该后缀表达式求值。假设算术表达式中的符号以字符形式由键盘输入,并存放在字符型数组中，其后缀表达式存放在字符型数组中,在将算术表达式转换成后缀表达式的过程中用一个字符型数组作为栈</w:t>
      </w:r>
      <w:r>
        <w:rPr>
          <w:rFonts w:ascii="宋体" w:eastAsia="宋体" w:hAnsi="宋体" w:cs="宋体" w:hint="eastAsia"/>
          <w:sz w:val="24"/>
          <w:szCs w:val="24"/>
        </w:rPr>
        <w:t>；</w:t>
      </w:r>
    </w:p>
    <w:p w:rsidR="00A81CDC" w:rsidRDefault="00A44EF7">
      <w:pPr>
        <w:spacing w:before="156"/>
        <w:jc w:val="left"/>
        <w:rPr>
          <w:rFonts w:ascii="宋体" w:eastAsia="宋体" w:hAnsi="宋体" w:cs="宋体"/>
          <w:sz w:val="24"/>
          <w:szCs w:val="24"/>
        </w:rPr>
      </w:pPr>
      <w:r>
        <w:rPr>
          <w:rFonts w:ascii="宋体" w:eastAsia="宋体" w:hAnsi="宋体" w:cs="宋体"/>
          <w:sz w:val="24"/>
          <w:szCs w:val="24"/>
        </w:rPr>
        <w:t>中缀表达式)后缀表达式while(从exp读取字符ch,ch!='\0'）{ 若ch为数字，将后续的所有数字均依次存放到</w:t>
      </w:r>
      <w:r>
        <w:rPr>
          <w:rFonts w:ascii="宋体" w:eastAsia="宋体" w:hAnsi="宋体" w:cs="宋体" w:hint="eastAsia"/>
          <w:sz w:val="24"/>
          <w:szCs w:val="24"/>
        </w:rPr>
        <w:t>数组</w:t>
      </w:r>
      <w:r>
        <w:rPr>
          <w:rFonts w:ascii="宋体" w:eastAsia="宋体" w:hAnsi="宋体" w:cs="宋体"/>
          <w:sz w:val="24"/>
          <w:szCs w:val="24"/>
        </w:rPr>
        <w:t>中，并以字符“#”标志数值串结束。</w:t>
      </w:r>
      <w:r>
        <w:rPr>
          <w:rFonts w:ascii="宋体" w:eastAsia="宋体" w:hAnsi="宋体" w:cs="宋体"/>
          <w:sz w:val="24"/>
          <w:szCs w:val="24"/>
        </w:rPr>
        <w:br/>
        <w:t>若ch为左括号“(”，则将此括号进栈到运算符栈op中。若ch为右括号“)”，则将运算符栈op中左括号“(”以前的运算符依次出栈并存放到</w:t>
      </w:r>
      <w:r>
        <w:rPr>
          <w:rFonts w:ascii="宋体" w:eastAsia="宋体" w:hAnsi="宋体" w:cs="宋体" w:hint="eastAsia"/>
          <w:sz w:val="24"/>
          <w:szCs w:val="24"/>
        </w:rPr>
        <w:t>数组</w:t>
      </w:r>
      <w:r>
        <w:rPr>
          <w:rFonts w:ascii="宋体" w:eastAsia="宋体" w:hAnsi="宋体" w:cs="宋体"/>
          <w:sz w:val="24"/>
          <w:szCs w:val="24"/>
        </w:rPr>
        <w:t>中，然后将左括号“(”删除。若ch运算符优先级小于或等于op栈顶运算符的优先级（除栈顶运算符为“（”外）的优先级，则依次出栈并存入到postexp中，</w:t>
      </w:r>
      <w:r>
        <w:rPr>
          <w:rFonts w:ascii="宋体" w:eastAsia="宋体" w:hAnsi="宋体" w:cs="宋体"/>
          <w:sz w:val="24"/>
          <w:szCs w:val="24"/>
        </w:rPr>
        <w:br/>
        <w:t>然后将ch进栈。若字符串exp扫描完毕，则将运算栈op中的所有运算符依次出栈并存放到postexp中。最后得到后缀表达式postexp.</w:t>
      </w:r>
    </w:p>
    <w:p w:rsidR="00A81CDC" w:rsidRDefault="00A44EF7">
      <w:pPr>
        <w:spacing w:before="156"/>
        <w:ind w:firstLine="420"/>
        <w:jc w:val="left"/>
        <w:rPr>
          <w:szCs w:val="21"/>
        </w:rPr>
      </w:pPr>
      <w:r>
        <w:rPr>
          <w:rFonts w:hint="eastAsia"/>
          <w:szCs w:val="21"/>
        </w:rPr>
        <w:t>2</w:t>
      </w:r>
      <w:r>
        <w:rPr>
          <w:rFonts w:hint="eastAsia"/>
          <w:szCs w:val="21"/>
        </w:rPr>
        <w:t>）程序编码</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#include&lt;iostream&gt;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using namespace std;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typedef struct Stack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char data[50];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top;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}LinkStack;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int Push(LinkStack&amp; S, char m)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(S.top == 49)</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return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S.data[++S.top] = m;</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return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int Pop(LinkStack&amp; S, char&amp; m)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(S.top == 0) return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m = S.data[S.top];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S.top--;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return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81CDC">
      <w:pPr>
        <w:spacing w:before="156"/>
        <w:jc w:val="left"/>
        <w:rPr>
          <w:rFonts w:ascii="Times New Roman" w:hAnsi="Times New Roman" w:cs="Times New Roman"/>
          <w:szCs w:val="21"/>
        </w:rPr>
      </w:pP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char GetTop(LinkStack S)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char a;</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a = S.data[S.top];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return a;</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81CDC">
      <w:pPr>
        <w:spacing w:before="156"/>
        <w:jc w:val="left"/>
        <w:rPr>
          <w:rFonts w:ascii="Times New Roman" w:hAnsi="Times New Roman" w:cs="Times New Roman"/>
          <w:szCs w:val="21"/>
        </w:rPr>
      </w:pP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double operate(char ch, double x, double y)</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double z;</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switch (ch)</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case '+': z = x + y; 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case '-': z = x - y; 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case '*': z = x * y; 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case '/': z = x / y; 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return((char)z);</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81CDC">
      <w:pPr>
        <w:spacing w:before="156"/>
        <w:jc w:val="left"/>
        <w:rPr>
          <w:rFonts w:ascii="Times New Roman" w:hAnsi="Times New Roman" w:cs="Times New Roman"/>
          <w:szCs w:val="21"/>
        </w:rPr>
      </w:pP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int precede(char p1, char p2)</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flag = -2;</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switch (p1)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case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(p2 == '*' || p2 == '/' || p2 == '(') flag =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 flag =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case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 xml:space="preserve">        if (p2 == '*' || p2 == '/' || p2 == '(') flag =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 flag =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case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(p2 == '(') flag =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 flag =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case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(p2 == '(') flag =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 flag =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case '(': if (p2 == ')') flag =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 if (p2 == '#')printf("error 1 operator!\n");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 flag =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case ')': if (p2 == '(')printf("error 2 operator!\n");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 flag =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case '#': if (p2 == ')')printf("error 3 operator!\n");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 if (p2 ==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flag =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flag =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return(flag);</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81CDC">
      <w:pPr>
        <w:spacing w:before="156"/>
        <w:jc w:val="left"/>
        <w:rPr>
          <w:rFonts w:ascii="Times New Roman" w:hAnsi="Times New Roman" w:cs="Times New Roman"/>
          <w:szCs w:val="21"/>
        </w:rPr>
      </w:pP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double EvaluateExpression(char a[])</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 xml:space="preserve">    Stack S1, S2;</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S1.top =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S2.top =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double x, y, z;</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char x1, x2;</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char r, ch;</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I =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Push(S1,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 = a[I];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while (r != '#' || GetTop(S1) !=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(r &lt;= '9' &amp;&amp; r &gt;=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x =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while (r &lt;= '9' &amp;&amp; r &gt;=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x = x * 10 + r -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 = a[++I];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Push(S2, x);</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switch (precede(GetTop(S1), r))</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case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Push(S1, r);</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 = a[++I];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break;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case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Pop(S1, ch);</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 xml:space="preserve">                r = a[++I];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case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Pop(S1, ch); Pop(S2, x1); Pop(S2, x2);</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Push(S2, operate(ch, x2, x1));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 = a[I];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return(GetTop(S2));</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int main()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length;</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t =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char tmp[1000] = "((1+2)*3+1)/5-3#";</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do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length = strlen(tmp);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for (int i = 0; i &lt; length; i++)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(((tmp[i] &gt;= '0') &amp;&amp; (tmp[i] &lt;= '9')) || tmp[i] ==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 tmp[i] == '-' || tmp[i] == '*' || tmp[i] == '/' || tmp[i] ==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 =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 if (tmp[length - 1] != '#')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 = 1; continue;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 t = 1; continue;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(t == 1) cout &lt;&lt; "error</w:t>
      </w:r>
      <w:r w:rsidRPr="00791EF9">
        <w:rPr>
          <w:rFonts w:ascii="Times New Roman" w:cs="Times New Roman"/>
          <w:szCs w:val="21"/>
        </w:rPr>
        <w:t>！</w:t>
      </w:r>
      <w:r w:rsidRPr="00791EF9">
        <w:rPr>
          <w:rFonts w:ascii="Times New Roman" w:hAnsi="Times New Roman" w:cs="Times New Roman"/>
          <w:szCs w:val="21"/>
        </w:rPr>
        <w:t>" &lt;&lt; endl;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 while (t ==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(t == 0)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 xml:space="preserve">        double rst = EvaluateExpression(tmp);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r w:rsidRPr="00791EF9">
        <w:rPr>
          <w:rFonts w:ascii="Times New Roman" w:cs="Times New Roman"/>
          <w:szCs w:val="21"/>
        </w:rPr>
        <w:t>结果为：</w:t>
      </w:r>
      <w:r w:rsidRPr="00791EF9">
        <w:rPr>
          <w:rFonts w:ascii="Times New Roman" w:hAnsi="Times New Roman" w:cs="Times New Roman"/>
          <w:szCs w:val="21"/>
        </w:rPr>
        <w:t>" &lt;&lt; rst &lt;&lt; endl;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system("pause");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return 0;</w:t>
      </w:r>
    </w:p>
    <w:p w:rsidR="00A81CDC" w:rsidRDefault="00A44EF7">
      <w:pPr>
        <w:spacing w:before="156"/>
        <w:jc w:val="left"/>
        <w:rPr>
          <w:szCs w:val="21"/>
        </w:rPr>
      </w:pPr>
      <w:r w:rsidRPr="00791EF9">
        <w:rPr>
          <w:rFonts w:ascii="Times New Roman" w:hAnsi="Times New Roman" w:cs="Times New Roman"/>
          <w:szCs w:val="21"/>
        </w:rPr>
        <w:t>}</w:t>
      </w:r>
    </w:p>
    <w:p w:rsidR="00A81CDC" w:rsidRDefault="00A81CDC">
      <w:pPr>
        <w:spacing w:before="156"/>
        <w:jc w:val="left"/>
        <w:rPr>
          <w:szCs w:val="21"/>
        </w:rPr>
      </w:pPr>
    </w:p>
    <w:p w:rsidR="00A81CDC" w:rsidRDefault="00A44EF7">
      <w:pPr>
        <w:pStyle w:val="affe"/>
        <w:numPr>
          <w:ilvl w:val="0"/>
          <w:numId w:val="17"/>
        </w:numPr>
        <w:spacing w:before="156"/>
        <w:ind w:firstLineChars="0"/>
        <w:jc w:val="left"/>
        <w:rPr>
          <w:szCs w:val="21"/>
        </w:rPr>
      </w:pPr>
      <w:r>
        <w:rPr>
          <w:rFonts w:hint="eastAsia"/>
          <w:szCs w:val="21"/>
        </w:rPr>
        <w:t>运行结果和分析</w:t>
      </w:r>
    </w:p>
    <w:p w:rsidR="00A81CDC" w:rsidRDefault="00A44EF7">
      <w:pPr>
        <w:spacing w:before="156"/>
        <w:jc w:val="left"/>
        <w:rPr>
          <w:szCs w:val="21"/>
        </w:rPr>
      </w:pPr>
      <w:r>
        <w:rPr>
          <w:noProof/>
        </w:rPr>
        <w:drawing>
          <wp:inline distT="0" distB="0" distL="0" distR="0">
            <wp:extent cx="5267325" cy="3248025"/>
            <wp:effectExtent l="19050" t="0" r="9525"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noChangeArrowheads="1"/>
                    </pic:cNvPicPr>
                  </pic:nvPicPr>
                  <pic:blipFill>
                    <a:blip r:embed="rId11"/>
                    <a:srcRect/>
                    <a:stretch>
                      <a:fillRect/>
                    </a:stretch>
                  </pic:blipFill>
                  <pic:spPr>
                    <a:xfrm>
                      <a:off x="0" y="0"/>
                      <a:ext cx="5267325" cy="3248025"/>
                    </a:xfrm>
                    <a:prstGeom prst="rect">
                      <a:avLst/>
                    </a:prstGeom>
                    <a:noFill/>
                    <a:ln w="9525">
                      <a:noFill/>
                      <a:miter lim="800000"/>
                      <a:headEnd/>
                      <a:tailEnd/>
                    </a:ln>
                  </pic:spPr>
                </pic:pic>
              </a:graphicData>
            </a:graphic>
          </wp:inline>
        </w:drawing>
      </w:r>
    </w:p>
    <w:p w:rsidR="00A81CDC" w:rsidRDefault="00A44EF7">
      <w:pPr>
        <w:spacing w:before="156"/>
        <w:ind w:firstLine="420"/>
        <w:jc w:val="left"/>
        <w:rPr>
          <w:szCs w:val="21"/>
        </w:rPr>
      </w:pPr>
      <w:r>
        <w:rPr>
          <w:rFonts w:hint="eastAsia"/>
          <w:szCs w:val="21"/>
        </w:rPr>
        <w:t>4</w:t>
      </w:r>
      <w:r>
        <w:rPr>
          <w:rFonts w:hint="eastAsia"/>
          <w:szCs w:val="21"/>
        </w:rPr>
        <w:t>）实验小结</w:t>
      </w:r>
    </w:p>
    <w:p w:rsidR="00A81CDC" w:rsidRDefault="00A44EF7">
      <w:pPr>
        <w:spacing w:before="156"/>
        <w:ind w:firstLine="420"/>
        <w:jc w:val="left"/>
        <w:rPr>
          <w:rFonts w:eastAsia="宋体"/>
          <w:szCs w:val="21"/>
        </w:rPr>
      </w:pPr>
      <w:r>
        <w:rPr>
          <w:rFonts w:hint="eastAsia"/>
          <w:szCs w:val="21"/>
        </w:rPr>
        <w:t>这次实验在课程中有详细的讲解，自己上手操作有些繁琐，但学到很多。</w:t>
      </w:r>
    </w:p>
    <w:p w:rsidR="00A81CDC" w:rsidRDefault="00A44EF7">
      <w:pPr>
        <w:pStyle w:val="36"/>
        <w:spacing w:before="240" w:line="400" w:lineRule="exact"/>
        <w:ind w:leftChars="0" w:left="0"/>
        <w:jc w:val="center"/>
        <w:outlineLvl w:val="2"/>
        <w:rPr>
          <w:b/>
          <w:sz w:val="24"/>
          <w:szCs w:val="21"/>
        </w:rPr>
      </w:pPr>
      <w:r>
        <w:rPr>
          <w:rFonts w:hint="eastAsia"/>
          <w:b/>
          <w:sz w:val="24"/>
          <w:szCs w:val="21"/>
        </w:rPr>
        <w:t>实验项目四：线性结构综合应用</w:t>
      </w:r>
      <w:r>
        <w:rPr>
          <w:rFonts w:hint="eastAsia"/>
          <w:b/>
          <w:sz w:val="24"/>
          <w:szCs w:val="21"/>
        </w:rPr>
        <w:t>4-</w:t>
      </w:r>
      <w:r>
        <w:rPr>
          <w:rFonts w:hint="eastAsia"/>
          <w:b/>
          <w:sz w:val="24"/>
          <w:szCs w:val="21"/>
        </w:rPr>
        <w:t>队列的应用</w:t>
      </w:r>
    </w:p>
    <w:p w:rsidR="00A81CDC" w:rsidRDefault="00A44EF7">
      <w:pPr>
        <w:pStyle w:val="36"/>
        <w:spacing w:after="0" w:line="400" w:lineRule="exact"/>
        <w:ind w:leftChars="0" w:left="0"/>
        <w:rPr>
          <w:b/>
          <w:sz w:val="24"/>
          <w:szCs w:val="21"/>
        </w:rPr>
      </w:pPr>
      <w:r>
        <w:rPr>
          <w:b/>
          <w:sz w:val="24"/>
          <w:szCs w:val="21"/>
        </w:rPr>
        <w:t>1</w:t>
      </w:r>
      <w:r>
        <w:rPr>
          <w:rFonts w:hint="eastAsia"/>
          <w:b/>
          <w:sz w:val="24"/>
          <w:szCs w:val="21"/>
        </w:rPr>
        <w:t>．实验目的</w:t>
      </w:r>
    </w:p>
    <w:p w:rsidR="00A81CDC" w:rsidRDefault="00A44EF7">
      <w:pPr>
        <w:pStyle w:val="36"/>
        <w:spacing w:line="400" w:lineRule="exact"/>
        <w:rPr>
          <w:sz w:val="21"/>
          <w:szCs w:val="21"/>
        </w:rPr>
      </w:pPr>
      <w:r>
        <w:rPr>
          <w:rFonts w:hint="eastAsia"/>
          <w:sz w:val="21"/>
          <w:szCs w:val="21"/>
        </w:rPr>
        <w:t>（</w:t>
      </w:r>
      <w:r>
        <w:rPr>
          <w:rFonts w:hint="eastAsia"/>
          <w:sz w:val="21"/>
          <w:szCs w:val="21"/>
        </w:rPr>
        <w:t>1</w:t>
      </w:r>
      <w:r>
        <w:rPr>
          <w:rFonts w:hint="eastAsia"/>
          <w:sz w:val="21"/>
          <w:szCs w:val="21"/>
        </w:rPr>
        <w:t>）（</w:t>
      </w:r>
      <w:r>
        <w:rPr>
          <w:rFonts w:hint="eastAsia"/>
          <w:sz w:val="21"/>
          <w:szCs w:val="21"/>
        </w:rPr>
        <w:t>1</w:t>
      </w:r>
      <w:r>
        <w:rPr>
          <w:rFonts w:hint="eastAsia"/>
          <w:sz w:val="21"/>
          <w:szCs w:val="21"/>
        </w:rPr>
        <w:t>）</w:t>
      </w:r>
      <w:r>
        <w:rPr>
          <w:rFonts w:hint="eastAsia"/>
          <w:sz w:val="21"/>
          <w:szCs w:val="21"/>
        </w:rPr>
        <w:tab/>
      </w:r>
      <w:r>
        <w:rPr>
          <w:rFonts w:hint="eastAsia"/>
          <w:sz w:val="21"/>
          <w:szCs w:val="21"/>
        </w:rPr>
        <w:t>掌握队列的特点及其存储方法。掌握队列的常见算法和程序实现。</w:t>
      </w:r>
    </w:p>
    <w:p w:rsidR="00A81CDC" w:rsidRDefault="00A44EF7">
      <w:pPr>
        <w:pStyle w:val="36"/>
        <w:spacing w:line="400" w:lineRule="exact"/>
        <w:rPr>
          <w:sz w:val="21"/>
          <w:szCs w:val="21"/>
        </w:rPr>
      </w:pPr>
      <w:r>
        <w:rPr>
          <w:rFonts w:hint="eastAsia"/>
          <w:sz w:val="21"/>
          <w:szCs w:val="21"/>
        </w:rPr>
        <w:t>（</w:t>
      </w:r>
      <w:r>
        <w:rPr>
          <w:rFonts w:hint="eastAsia"/>
          <w:sz w:val="21"/>
          <w:szCs w:val="21"/>
        </w:rPr>
        <w:t>2</w:t>
      </w:r>
      <w:r>
        <w:rPr>
          <w:rFonts w:hint="eastAsia"/>
          <w:sz w:val="21"/>
          <w:szCs w:val="21"/>
        </w:rPr>
        <w:t>）</w:t>
      </w:r>
      <w:r>
        <w:rPr>
          <w:rFonts w:hint="eastAsia"/>
          <w:sz w:val="21"/>
          <w:szCs w:val="21"/>
        </w:rPr>
        <w:t xml:space="preserve"> </w:t>
      </w:r>
      <w:r>
        <w:rPr>
          <w:rFonts w:hint="eastAsia"/>
          <w:sz w:val="21"/>
          <w:szCs w:val="21"/>
        </w:rPr>
        <w:t>本实验支撑教学目标</w:t>
      </w:r>
      <w:r>
        <w:rPr>
          <w:rFonts w:hint="eastAsia"/>
          <w:sz w:val="21"/>
          <w:szCs w:val="21"/>
        </w:rPr>
        <w:t>1</w:t>
      </w:r>
      <w:r>
        <w:rPr>
          <w:rFonts w:hint="eastAsia"/>
          <w:sz w:val="21"/>
          <w:szCs w:val="21"/>
        </w:rPr>
        <w:t>。</w:t>
      </w:r>
    </w:p>
    <w:p w:rsidR="00A81CDC" w:rsidRDefault="00A44EF7">
      <w:pPr>
        <w:pStyle w:val="36"/>
        <w:spacing w:after="0" w:line="400" w:lineRule="exact"/>
        <w:ind w:leftChars="0" w:left="0"/>
        <w:rPr>
          <w:b/>
          <w:sz w:val="24"/>
          <w:szCs w:val="21"/>
        </w:rPr>
      </w:pPr>
      <w:r>
        <w:rPr>
          <w:rFonts w:hint="eastAsia"/>
          <w:b/>
          <w:sz w:val="24"/>
          <w:szCs w:val="21"/>
        </w:rPr>
        <w:t>2</w:t>
      </w:r>
      <w:r>
        <w:rPr>
          <w:rFonts w:hint="eastAsia"/>
          <w:b/>
          <w:sz w:val="24"/>
          <w:szCs w:val="21"/>
        </w:rPr>
        <w:t>．实验设备与环境</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1</w:t>
      </w:r>
      <w:r>
        <w:rPr>
          <w:rFonts w:hint="eastAsia"/>
          <w:sz w:val="21"/>
          <w:szCs w:val="21"/>
        </w:rPr>
        <w:t>）</w:t>
      </w:r>
      <w:r>
        <w:rPr>
          <w:rFonts w:hint="eastAsia"/>
          <w:sz w:val="21"/>
          <w:szCs w:val="21"/>
        </w:rPr>
        <w:t>Windows</w:t>
      </w:r>
      <w:r>
        <w:rPr>
          <w:rFonts w:hint="eastAsia"/>
          <w:sz w:val="21"/>
          <w:szCs w:val="21"/>
        </w:rPr>
        <w:t>系列操作系统，</w:t>
      </w:r>
      <w:r>
        <w:rPr>
          <w:rFonts w:hint="eastAsia"/>
          <w:sz w:val="21"/>
          <w:szCs w:val="21"/>
        </w:rPr>
        <w:t>Visual Studio 20XX</w:t>
      </w:r>
      <w:r>
        <w:rPr>
          <w:rFonts w:hint="eastAsia"/>
          <w:sz w:val="21"/>
          <w:szCs w:val="21"/>
        </w:rPr>
        <w:t>开发环境。</w:t>
      </w:r>
    </w:p>
    <w:p w:rsidR="00A81CDC" w:rsidRDefault="00A44EF7">
      <w:pPr>
        <w:pStyle w:val="36"/>
        <w:spacing w:after="0" w:line="400" w:lineRule="exact"/>
        <w:ind w:leftChars="0" w:left="0"/>
        <w:rPr>
          <w:b/>
          <w:sz w:val="24"/>
          <w:szCs w:val="21"/>
        </w:rPr>
      </w:pPr>
      <w:r>
        <w:rPr>
          <w:rFonts w:hint="eastAsia"/>
          <w:b/>
          <w:sz w:val="24"/>
          <w:szCs w:val="21"/>
        </w:rPr>
        <w:t>3</w:t>
      </w:r>
      <w:r>
        <w:rPr>
          <w:rFonts w:hint="eastAsia"/>
          <w:b/>
          <w:sz w:val="24"/>
          <w:szCs w:val="21"/>
        </w:rPr>
        <w:t>．实验要求</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1</w:t>
      </w:r>
      <w:r>
        <w:rPr>
          <w:rFonts w:hint="eastAsia"/>
          <w:sz w:val="21"/>
          <w:szCs w:val="21"/>
        </w:rPr>
        <w:t>）问题分析并给出设计思路；</w:t>
      </w:r>
    </w:p>
    <w:p w:rsidR="00A81CDC" w:rsidRDefault="00A44EF7">
      <w:pPr>
        <w:pStyle w:val="36"/>
        <w:spacing w:after="0" w:line="400" w:lineRule="exact"/>
        <w:ind w:leftChars="0" w:left="0" w:firstLineChars="200" w:firstLine="420"/>
        <w:rPr>
          <w:sz w:val="21"/>
          <w:szCs w:val="21"/>
        </w:rPr>
      </w:pPr>
      <w:r>
        <w:rPr>
          <w:rFonts w:hint="eastAsia"/>
          <w:sz w:val="21"/>
          <w:szCs w:val="21"/>
        </w:rPr>
        <w:lastRenderedPageBreak/>
        <w:t>（</w:t>
      </w:r>
      <w:r>
        <w:rPr>
          <w:rFonts w:hint="eastAsia"/>
          <w:sz w:val="21"/>
          <w:szCs w:val="21"/>
        </w:rPr>
        <w:t>2</w:t>
      </w:r>
      <w:r>
        <w:rPr>
          <w:rFonts w:hint="eastAsia"/>
          <w:sz w:val="21"/>
          <w:szCs w:val="21"/>
        </w:rPr>
        <w:t>）编码实现；</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3</w:t>
      </w:r>
      <w:r>
        <w:rPr>
          <w:rFonts w:hint="eastAsia"/>
          <w:sz w:val="21"/>
          <w:szCs w:val="21"/>
        </w:rPr>
        <w:t>）运行结果及分析；</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4</w:t>
      </w:r>
      <w:r>
        <w:rPr>
          <w:rFonts w:hint="eastAsia"/>
          <w:sz w:val="21"/>
          <w:szCs w:val="21"/>
        </w:rPr>
        <w:t>）实验小结；</w:t>
      </w:r>
    </w:p>
    <w:p w:rsidR="00A81CDC" w:rsidRDefault="00A44EF7">
      <w:pPr>
        <w:pStyle w:val="36"/>
        <w:spacing w:after="0" w:line="400" w:lineRule="exact"/>
        <w:ind w:leftChars="0" w:left="0"/>
        <w:rPr>
          <w:b/>
          <w:sz w:val="24"/>
          <w:szCs w:val="21"/>
        </w:rPr>
      </w:pPr>
      <w:r>
        <w:rPr>
          <w:rFonts w:hint="eastAsia"/>
          <w:b/>
          <w:sz w:val="24"/>
          <w:szCs w:val="21"/>
        </w:rPr>
        <w:t>4</w:t>
      </w:r>
      <w:r>
        <w:rPr>
          <w:rFonts w:hint="eastAsia"/>
          <w:b/>
          <w:sz w:val="24"/>
          <w:szCs w:val="21"/>
        </w:rPr>
        <w:t>．实验步骤和内容</w:t>
      </w:r>
    </w:p>
    <w:p w:rsidR="00A81CDC" w:rsidRDefault="00A44EF7">
      <w:pPr>
        <w:pStyle w:val="af6"/>
        <w:spacing w:line="340" w:lineRule="exact"/>
        <w:ind w:firstLineChars="200" w:firstLine="422"/>
        <w:rPr>
          <w:b/>
          <w:bCs/>
        </w:rPr>
      </w:pPr>
      <w:r>
        <w:rPr>
          <w:rFonts w:ascii="Times New Roman" w:hAnsi="宋体"/>
          <w:b/>
          <w:bCs/>
        </w:rPr>
        <w:t>实验</w:t>
      </w:r>
      <w:r>
        <w:rPr>
          <w:rFonts w:ascii="Times New Roman" w:hAnsi="宋体" w:hint="eastAsia"/>
          <w:b/>
          <w:bCs/>
        </w:rPr>
        <w:t>题目</w:t>
      </w:r>
      <w:r>
        <w:rPr>
          <w:rFonts w:ascii="Times New Roman" w:hAnsi="宋体"/>
          <w:b/>
          <w:bCs/>
        </w:rPr>
        <w:t>：</w:t>
      </w:r>
      <w:r>
        <w:rPr>
          <w:rFonts w:ascii="Times New Roman" w:hAnsi="宋体"/>
        </w:rPr>
        <w:t>火车车厢重排。</w:t>
      </w:r>
      <w:r>
        <w:rPr>
          <w:rFonts w:hAnsi="宋体"/>
          <w:b/>
          <w:bCs/>
        </w:rPr>
        <w:t>实验说明：</w:t>
      </w:r>
      <w:r>
        <w:rPr>
          <w:rFonts w:hAnsi="宋体"/>
        </w:rPr>
        <w:t>转轨站示意图如下：</w:t>
      </w:r>
    </w:p>
    <w:p w:rsidR="00A81CDC" w:rsidRDefault="00525C6A">
      <w:pPr>
        <w:ind w:left="720"/>
        <w:rPr>
          <w:b/>
          <w:bCs/>
          <w:szCs w:val="21"/>
        </w:rPr>
      </w:pPr>
      <w:r>
        <w:rPr>
          <w:b/>
          <w:bCs/>
          <w:szCs w:val="21"/>
        </w:rPr>
        <w:pict>
          <v:group id="组合 4" o:spid="_x0000_s1153" style="position:absolute;left:0;text-align:left;margin-left:48.7pt;margin-top:8.05pt;width:279pt;height:90.15pt;z-index:251664384" coordsize="5580,2043">
            <v:rect id="矩形 5" o:spid="_x0000_s1154" style="position:absolute;left:1620;top:312;width:2460;height:1200">
              <v:stroke dashstyle="dashDot"/>
              <v:textbox inset="0,0,0,0"/>
            </v:rect>
            <v:line id="直线 6" o:spid="_x0000_s1155" style="position:absolute" from="360,912" to="900,912">
              <v:stroke endarrow="classic"/>
            </v:line>
            <v:line id="直线 7" o:spid="_x0000_s1156" style="position:absolute" from="900,912" to="1620,912"/>
            <v:line id="直线 8" o:spid="_x0000_s1157" style="position:absolute;flip:x" from="0,912" to="360,912"/>
            <v:line id="直线 9" o:spid="_x0000_s1158" style="position:absolute" from="1620,912" to="4080,912">
              <v:stroke dashstyle="dash"/>
            </v:line>
            <v:line id="直线 10" o:spid="_x0000_s1159" style="position:absolute" from="4140,912" to="4680,912"/>
            <v:line id="直线 11" o:spid="_x0000_s1160" style="position:absolute" from="4680,912" to="5040,912">
              <v:stroke endarrow="classic"/>
            </v:line>
            <v:line id="直线 12" o:spid="_x0000_s1161" style="position:absolute" from="5040,912" to="5580,912"/>
            <v:rect id="矩形 13" o:spid="_x0000_s1162" style="position:absolute;left:4680;top:1074;width:570;height:258" filled="f" stroked="f">
              <v:textbox inset="0,0,0,0">
                <w:txbxContent>
                  <w:p w:rsidR="00791EF9" w:rsidRDefault="00791EF9">
                    <w:pPr>
                      <w:rPr>
                        <w:sz w:val="18"/>
                      </w:rPr>
                    </w:pPr>
                    <w:r>
                      <w:rPr>
                        <w:rFonts w:hint="eastAsia"/>
                        <w:sz w:val="18"/>
                      </w:rPr>
                      <w:t>出</w:t>
                    </w:r>
                    <w:r>
                      <w:rPr>
                        <w:rFonts w:hint="eastAsia"/>
                        <w:sz w:val="18"/>
                      </w:rPr>
                      <w:t xml:space="preserve"> </w:t>
                    </w:r>
                    <w:r>
                      <w:rPr>
                        <w:rFonts w:hint="eastAsia"/>
                        <w:sz w:val="18"/>
                      </w:rPr>
                      <w:t>轨</w:t>
                    </w:r>
                  </w:p>
                </w:txbxContent>
              </v:textbox>
            </v:rect>
            <v:rect id="矩形 14" o:spid="_x0000_s1163" style="position:absolute;left:570;top:1044;width:510;height:243" filled="f" stroked="f">
              <v:textbox inset="0,0,0,0">
                <w:txbxContent>
                  <w:p w:rsidR="00791EF9" w:rsidRDefault="00791EF9">
                    <w:pPr>
                      <w:rPr>
                        <w:sz w:val="18"/>
                      </w:rPr>
                    </w:pPr>
                    <w:r>
                      <w:rPr>
                        <w:rFonts w:hint="eastAsia"/>
                        <w:sz w:val="18"/>
                      </w:rPr>
                      <w:t>入</w:t>
                    </w:r>
                    <w:r>
                      <w:rPr>
                        <w:rFonts w:hint="eastAsia"/>
                        <w:sz w:val="18"/>
                      </w:rPr>
                      <w:t xml:space="preserve"> </w:t>
                    </w:r>
                    <w:r>
                      <w:rPr>
                        <w:rFonts w:hint="eastAsia"/>
                        <w:sz w:val="18"/>
                      </w:rPr>
                      <w:t>轨</w:t>
                    </w:r>
                  </w:p>
                </w:txbxContent>
              </v:textbox>
            </v:rect>
            <v:line id="直线 15" o:spid="_x0000_s1164" style="position:absolute" from="2416,315" to="3270,315">
              <v:stroke endarrow="classic"/>
            </v:line>
            <v:rect id="矩形 16" o:spid="_x0000_s1165" style="position:absolute;left:300;top:525;width:1110;height:258" filled="f" stroked="f">
              <v:textbox inset="0,0,0,0">
                <w:txbxContent>
                  <w:p w:rsidR="00791EF9" w:rsidRDefault="00791EF9">
                    <w:r>
                      <w:rPr>
                        <w:rFonts w:hint="eastAsia"/>
                      </w:rPr>
                      <w:t>581742963</w:t>
                    </w:r>
                  </w:p>
                </w:txbxContent>
              </v:textbox>
            </v:rect>
            <v:rect id="矩形 17" o:spid="_x0000_s1166" style="position:absolute;left:4424;top:480;width:1080;height:258" filled="f" stroked="f">
              <v:textbox inset="0,0,0,0">
                <w:txbxContent>
                  <w:p w:rsidR="00791EF9" w:rsidRDefault="00791EF9">
                    <w:r>
                      <w:rPr>
                        <w:rFonts w:hint="eastAsia"/>
                      </w:rPr>
                      <w:t>987654321</w:t>
                    </w:r>
                  </w:p>
                </w:txbxContent>
              </v:textbox>
            </v:rect>
            <v:rect id="矩形 18" o:spid="_x0000_s1167" style="position:absolute;left:2610;width:315;height:312" filled="f" stroked="f">
              <v:textbox inset="0,0,0,0">
                <w:txbxContent>
                  <w:p w:rsidR="00791EF9" w:rsidRDefault="00791EF9">
                    <w:r>
                      <w:rPr>
                        <w:rFonts w:hint="eastAsia"/>
                        <w:i/>
                        <w:iCs/>
                      </w:rPr>
                      <w:t>H</w:t>
                    </w:r>
                    <w:r>
                      <w:rPr>
                        <w:rFonts w:hint="eastAsia"/>
                        <w:vertAlign w:val="subscript"/>
                      </w:rPr>
                      <w:t>1</w:t>
                    </w:r>
                  </w:p>
                </w:txbxContent>
              </v:textbox>
            </v:rect>
            <v:rect id="矩形 19" o:spid="_x0000_s1168" style="position:absolute;left:2610;top:600;width:300;height:312" filled="f" stroked="f">
              <v:textbox inset="0,0,0,0">
                <w:txbxContent>
                  <w:p w:rsidR="00791EF9" w:rsidRDefault="00791EF9">
                    <w:r>
                      <w:rPr>
                        <w:rFonts w:hint="eastAsia"/>
                        <w:i/>
                        <w:iCs/>
                      </w:rPr>
                      <w:t>H</w:t>
                    </w:r>
                    <w:r>
                      <w:rPr>
                        <w:rFonts w:hint="eastAsia"/>
                        <w:vertAlign w:val="subscript"/>
                      </w:rPr>
                      <w:t>3</w:t>
                    </w:r>
                  </w:p>
                </w:txbxContent>
              </v:textbox>
            </v:rect>
            <v:rect id="矩形 20" o:spid="_x0000_s1169" style="position:absolute;left:2520;top:1224;width:720;height:468" filled="f" stroked="f">
              <v:textbox inset="0,0,0,0">
                <w:txbxContent>
                  <w:p w:rsidR="00791EF9" w:rsidRDefault="00791EF9">
                    <w:r>
                      <w:rPr>
                        <w:rFonts w:hint="eastAsia"/>
                        <w:i/>
                        <w:iCs/>
                      </w:rPr>
                      <w:t>H</w:t>
                    </w:r>
                    <w:r>
                      <w:rPr>
                        <w:rFonts w:hint="eastAsia"/>
                        <w:vertAlign w:val="subscript"/>
                      </w:rPr>
                      <w:t>2</w:t>
                    </w:r>
                  </w:p>
                </w:txbxContent>
              </v:textbox>
            </v:rect>
            <v:line id="直线 21" o:spid="_x0000_s1170" style="position:absolute" from="2400,1512" to="3240,1512">
              <v:stroke endarrow="classic"/>
            </v:line>
            <v:line id="直线 22" o:spid="_x0000_s1171" style="position:absolute" from="2392,912" to="3382,912">
              <v:stroke endarrow="classic"/>
            </v:line>
            <v:shape id="文本框 23" o:spid="_x0000_s1172" type="#_x0000_t202" style="position:absolute;left:1844;top:1773;width:2176;height:270" stroked="f">
              <v:textbox inset="0,0,0,0">
                <w:txbxContent>
                  <w:p w:rsidR="00791EF9" w:rsidRDefault="00791EF9">
                    <w:pPr>
                      <w:rPr>
                        <w:sz w:val="18"/>
                      </w:rPr>
                    </w:pPr>
                    <w:r>
                      <w:rPr>
                        <w:rFonts w:hint="eastAsia"/>
                        <w:sz w:val="18"/>
                      </w:rPr>
                      <w:t xml:space="preserve"> </w:t>
                    </w:r>
                  </w:p>
                </w:txbxContent>
              </v:textbox>
            </v:shape>
          </v:group>
        </w:pict>
      </w:r>
    </w:p>
    <w:p w:rsidR="00A81CDC" w:rsidRDefault="00A81CDC">
      <w:pPr>
        <w:ind w:left="720"/>
        <w:rPr>
          <w:b/>
          <w:bCs/>
          <w:szCs w:val="21"/>
        </w:rPr>
      </w:pPr>
    </w:p>
    <w:p w:rsidR="00A81CDC" w:rsidRDefault="00A81CDC">
      <w:pPr>
        <w:ind w:left="720"/>
        <w:rPr>
          <w:b/>
          <w:bCs/>
          <w:szCs w:val="21"/>
        </w:rPr>
      </w:pPr>
    </w:p>
    <w:p w:rsidR="00A81CDC" w:rsidRDefault="00A81CDC">
      <w:pPr>
        <w:ind w:left="720"/>
        <w:rPr>
          <w:b/>
          <w:bCs/>
          <w:szCs w:val="21"/>
        </w:rPr>
      </w:pPr>
    </w:p>
    <w:p w:rsidR="00A81CDC" w:rsidRDefault="00A81CDC">
      <w:pPr>
        <w:ind w:left="720"/>
        <w:rPr>
          <w:b/>
          <w:bCs/>
          <w:szCs w:val="21"/>
        </w:rPr>
      </w:pPr>
    </w:p>
    <w:p w:rsidR="00A81CDC" w:rsidRDefault="00A81CDC">
      <w:pPr>
        <w:rPr>
          <w:b/>
          <w:bCs/>
          <w:szCs w:val="21"/>
        </w:rPr>
      </w:pPr>
    </w:p>
    <w:p w:rsidR="00A81CDC" w:rsidRDefault="00A44EF7">
      <w:pPr>
        <w:ind w:left="720"/>
        <w:rPr>
          <w:szCs w:val="21"/>
        </w:rPr>
      </w:pPr>
      <w:r>
        <w:rPr>
          <w:rFonts w:hAnsi="宋体"/>
          <w:szCs w:val="21"/>
        </w:rPr>
        <w:t>火车车厢重排过程如下：</w:t>
      </w:r>
    </w:p>
    <w:p w:rsidR="00A81CDC" w:rsidRDefault="00525C6A">
      <w:pPr>
        <w:ind w:left="720"/>
        <w:rPr>
          <w:b/>
          <w:bCs/>
          <w:szCs w:val="21"/>
        </w:rPr>
      </w:pPr>
      <w:r>
        <w:rPr>
          <w:b/>
          <w:bCs/>
          <w:szCs w:val="21"/>
        </w:rPr>
        <w:pict>
          <v:group id="组合 24" o:spid="_x0000_s1082" style="position:absolute;left:0;text-align:left;margin-left:4.1pt;margin-top:11.25pt;width:395.65pt;height:214.65pt;z-index:-251653120" coordsize="7913,4593">
            <v:rect id="矩形 25" o:spid="_x0000_s1083" style="position:absolute;left:1080;top:342;width:1708;height:1200">
              <v:stroke dashstyle="dashDot"/>
              <v:textbox inset="0,0,0,0"/>
            </v:rect>
            <v:line id="直线 26" o:spid="_x0000_s1084" style="position:absolute" from="225,942" to="765,942">
              <v:stroke endarrow="classic" endarrowwidth="narrow"/>
            </v:line>
            <v:line id="直线 27" o:spid="_x0000_s1085" style="position:absolute" from="765,942" to="1049,942"/>
            <v:line id="直线 28" o:spid="_x0000_s1086" style="position:absolute;flip:y" from="1079,942" to="2773,942">
              <v:stroke dashstyle="dash"/>
            </v:line>
            <v:line id="直线 29" o:spid="_x0000_s1087" style="position:absolute" from="2819,942" to="3539,942">
              <v:stroke endarrow="classic" endarrowwidth="narrow"/>
            </v:line>
            <v:rect id="矩形 30" o:spid="_x0000_s1088" style="position:absolute;left:2865;top:1044;width:570;height:258" filled="f" stroked="f">
              <v:textbox inset="0,0,0,0">
                <w:txbxContent>
                  <w:p w:rsidR="00791EF9" w:rsidRDefault="00791EF9">
                    <w:pPr>
                      <w:rPr>
                        <w:sz w:val="18"/>
                      </w:rPr>
                    </w:pPr>
                    <w:r>
                      <w:rPr>
                        <w:rFonts w:hint="eastAsia"/>
                        <w:sz w:val="18"/>
                      </w:rPr>
                      <w:t>出</w:t>
                    </w:r>
                    <w:r>
                      <w:rPr>
                        <w:rFonts w:hint="eastAsia"/>
                        <w:sz w:val="18"/>
                      </w:rPr>
                      <w:t xml:space="preserve"> </w:t>
                    </w:r>
                    <w:r>
                      <w:rPr>
                        <w:rFonts w:hint="eastAsia"/>
                        <w:sz w:val="18"/>
                      </w:rPr>
                      <w:t>轨</w:t>
                    </w:r>
                  </w:p>
                </w:txbxContent>
              </v:textbox>
            </v:rect>
            <v:rect id="矩形 31" o:spid="_x0000_s1089" style="position:absolute;left:435;top:1074;width:510;height:243" filled="f" stroked="f">
              <v:textbox inset="0,0,0,0">
                <w:txbxContent>
                  <w:p w:rsidR="00791EF9" w:rsidRDefault="00791EF9">
                    <w:pPr>
                      <w:rPr>
                        <w:sz w:val="18"/>
                      </w:rPr>
                    </w:pPr>
                    <w:r>
                      <w:rPr>
                        <w:rFonts w:hint="eastAsia"/>
                        <w:sz w:val="18"/>
                      </w:rPr>
                      <w:t>入</w:t>
                    </w:r>
                    <w:r>
                      <w:rPr>
                        <w:rFonts w:hint="eastAsia"/>
                        <w:sz w:val="18"/>
                      </w:rPr>
                      <w:t xml:space="preserve"> </w:t>
                    </w:r>
                    <w:r>
                      <w:rPr>
                        <w:rFonts w:hint="eastAsia"/>
                        <w:sz w:val="18"/>
                      </w:rPr>
                      <w:t>轨</w:t>
                    </w:r>
                  </w:p>
                </w:txbxContent>
              </v:textbox>
            </v:rect>
            <v:line id="直线 32" o:spid="_x0000_s1090" style="position:absolute" from="1545,345" to="2399,345">
              <v:stroke endarrow="classic" endarrowwidth="narrow"/>
            </v:line>
            <v:rect id="矩形 33" o:spid="_x0000_s1091" style="position:absolute;top:555;width:1110;height:258" filled="f" stroked="f">
              <v:textbox inset="0,0,0,0">
                <w:txbxContent>
                  <w:p w:rsidR="00791EF9" w:rsidRDefault="00791EF9">
                    <w:r>
                      <w:rPr>
                        <w:rFonts w:hint="eastAsia"/>
                      </w:rPr>
                      <w:t xml:space="preserve">   581</w:t>
                    </w:r>
                  </w:p>
                </w:txbxContent>
              </v:textbox>
            </v:rect>
            <v:rect id="矩形 34" o:spid="_x0000_s1092" style="position:absolute;left:1785;top:375;width:254;height:207" filled="f" stroked="f">
              <v:textbox inset="0,0,0,0">
                <w:txbxContent>
                  <w:p w:rsidR="00791EF9" w:rsidRDefault="00791EF9">
                    <w:pPr>
                      <w:spacing w:line="200" w:lineRule="exact"/>
                      <w:rPr>
                        <w:sz w:val="18"/>
                      </w:rPr>
                    </w:pPr>
                    <w:r>
                      <w:rPr>
                        <w:rFonts w:hint="eastAsia"/>
                        <w:i/>
                        <w:iCs/>
                        <w:sz w:val="18"/>
                      </w:rPr>
                      <w:t>H</w:t>
                    </w:r>
                    <w:r>
                      <w:rPr>
                        <w:rFonts w:hint="eastAsia"/>
                        <w:sz w:val="18"/>
                        <w:vertAlign w:val="subscript"/>
                      </w:rPr>
                      <w:t>1</w:t>
                    </w:r>
                  </w:p>
                </w:txbxContent>
              </v:textbox>
            </v:rect>
            <v:rect id="矩形 35" o:spid="_x0000_s1093" style="position:absolute;left:1769;top:990;width:240;height:207" filled="f" stroked="f">
              <v:textbox inset="0,0,0,0">
                <w:txbxContent>
                  <w:p w:rsidR="00791EF9" w:rsidRDefault="00791EF9">
                    <w:pPr>
                      <w:spacing w:line="200" w:lineRule="exact"/>
                      <w:rPr>
                        <w:sz w:val="18"/>
                      </w:rPr>
                    </w:pPr>
                    <w:r>
                      <w:rPr>
                        <w:rFonts w:hint="eastAsia"/>
                        <w:i/>
                        <w:iCs/>
                        <w:sz w:val="18"/>
                      </w:rPr>
                      <w:t>H</w:t>
                    </w:r>
                    <w:r>
                      <w:rPr>
                        <w:rFonts w:hint="eastAsia"/>
                        <w:sz w:val="18"/>
                        <w:vertAlign w:val="subscript"/>
                      </w:rPr>
                      <w:t>3</w:t>
                    </w:r>
                  </w:p>
                </w:txbxContent>
              </v:textbox>
            </v:rect>
            <v:rect id="矩形 36" o:spid="_x0000_s1094" style="position:absolute;left:1769;top:1614;width:270;height:198" filled="f" stroked="f">
              <v:textbox inset="0,0,0,0">
                <w:txbxContent>
                  <w:p w:rsidR="00791EF9" w:rsidRDefault="00791EF9">
                    <w:pPr>
                      <w:spacing w:line="200" w:lineRule="exact"/>
                      <w:rPr>
                        <w:sz w:val="18"/>
                      </w:rPr>
                    </w:pPr>
                    <w:r>
                      <w:rPr>
                        <w:rFonts w:hint="eastAsia"/>
                        <w:i/>
                        <w:iCs/>
                        <w:sz w:val="18"/>
                      </w:rPr>
                      <w:t>H</w:t>
                    </w:r>
                    <w:r>
                      <w:rPr>
                        <w:rFonts w:hint="eastAsia"/>
                        <w:sz w:val="18"/>
                        <w:vertAlign w:val="subscript"/>
                      </w:rPr>
                      <w:t>2</w:t>
                    </w:r>
                  </w:p>
                </w:txbxContent>
              </v:textbox>
            </v:rect>
            <v:line id="直线 37" o:spid="_x0000_s1095" style="position:absolute" from="1529,1542" to="2369,1542">
              <v:stroke endarrow="classic" endarrowwidth="narrow"/>
            </v:line>
            <v:line id="直线 38" o:spid="_x0000_s1096" style="position:absolute" from="1521,942" to="2511,942">
              <v:stroke endarrow="classic" endarrowwidth="narrow"/>
            </v:line>
            <v:shape id="文本框 39" o:spid="_x0000_s1097" type="#_x0000_t202" style="position:absolute;left:2593;top:4338;width:2492;height:255" stroked="f">
              <v:textbox inset="0,0,0,0">
                <w:txbxContent>
                  <w:p w:rsidR="00791EF9" w:rsidRDefault="00791EF9">
                    <w:pPr>
                      <w:rPr>
                        <w:sz w:val="18"/>
                      </w:rPr>
                    </w:pPr>
                  </w:p>
                </w:txbxContent>
              </v:textbox>
            </v:shape>
            <v:rect id="矩形 40" o:spid="_x0000_s1098" style="position:absolute;left:1725;top:30;width:390;height:243" filled="f" stroked="f">
              <v:textbox inset="0,0,0,0">
                <w:txbxContent>
                  <w:p w:rsidR="00791EF9" w:rsidRDefault="00791EF9">
                    <w:r>
                      <w:rPr>
                        <w:rFonts w:hint="eastAsia"/>
                        <w:sz w:val="18"/>
                      </w:rPr>
                      <w:t>963</w:t>
                    </w:r>
                  </w:p>
                </w:txbxContent>
              </v:textbox>
            </v:rect>
            <v:rect id="矩形 41" o:spid="_x0000_s1099" style="position:absolute;left:1695;top:1245;width:360;height:258" filled="f" stroked="f">
              <v:textbox inset="0,0,0,0">
                <w:txbxContent>
                  <w:p w:rsidR="00791EF9" w:rsidRDefault="00791EF9">
                    <w:r>
                      <w:rPr>
                        <w:rFonts w:hint="eastAsia"/>
                        <w:sz w:val="18"/>
                      </w:rPr>
                      <w:t>742</w:t>
                    </w:r>
                  </w:p>
                </w:txbxContent>
              </v:textbox>
            </v:rect>
            <v:rect id="矩形 42" o:spid="_x0000_s1100" style="position:absolute;left:5101;top:312;width:1708;height:1200">
              <v:stroke dashstyle="dashDot"/>
              <v:textbox inset="0,0,0,0"/>
            </v:rect>
            <v:line id="直线 43" o:spid="_x0000_s1101" style="position:absolute" from="4246,912" to="4786,912">
              <v:stroke endarrow="classic" endarrowwidth="narrow"/>
            </v:line>
            <v:line id="直线 44" o:spid="_x0000_s1102" style="position:absolute" from="4786,912" to="5070,912"/>
            <v:line id="直线 45" o:spid="_x0000_s1103" style="position:absolute;flip:y" from="5100,912" to="6794,912">
              <v:stroke dashstyle="dash"/>
            </v:line>
            <v:line id="直线 46" o:spid="_x0000_s1104" style="position:absolute" from="6840,912" to="7560,912">
              <v:stroke endarrow="classic" endarrowwidth="narrow"/>
            </v:line>
            <v:rect id="矩形 47" o:spid="_x0000_s1105" style="position:absolute;left:6886;top:1014;width:570;height:258" filled="f" stroked="f">
              <v:textbox inset="0,0,0,0">
                <w:txbxContent>
                  <w:p w:rsidR="00791EF9" w:rsidRDefault="00791EF9">
                    <w:pPr>
                      <w:rPr>
                        <w:sz w:val="18"/>
                      </w:rPr>
                    </w:pPr>
                    <w:r>
                      <w:rPr>
                        <w:rFonts w:hint="eastAsia"/>
                        <w:sz w:val="18"/>
                      </w:rPr>
                      <w:t>出</w:t>
                    </w:r>
                    <w:r>
                      <w:rPr>
                        <w:rFonts w:hint="eastAsia"/>
                        <w:sz w:val="18"/>
                      </w:rPr>
                      <w:t xml:space="preserve"> </w:t>
                    </w:r>
                    <w:r>
                      <w:rPr>
                        <w:rFonts w:hint="eastAsia"/>
                        <w:sz w:val="18"/>
                      </w:rPr>
                      <w:t>轨</w:t>
                    </w:r>
                  </w:p>
                </w:txbxContent>
              </v:textbox>
            </v:rect>
            <v:rect id="矩形 48" o:spid="_x0000_s1106" style="position:absolute;left:4456;top:1044;width:510;height:243" filled="f" stroked="f">
              <v:textbox inset="0,0,0,0">
                <w:txbxContent>
                  <w:p w:rsidR="00791EF9" w:rsidRDefault="00791EF9">
                    <w:pPr>
                      <w:rPr>
                        <w:sz w:val="18"/>
                      </w:rPr>
                    </w:pPr>
                    <w:r>
                      <w:rPr>
                        <w:rFonts w:hint="eastAsia"/>
                        <w:sz w:val="18"/>
                      </w:rPr>
                      <w:t>入</w:t>
                    </w:r>
                    <w:r>
                      <w:rPr>
                        <w:rFonts w:hint="eastAsia"/>
                        <w:sz w:val="18"/>
                      </w:rPr>
                      <w:t xml:space="preserve"> </w:t>
                    </w:r>
                    <w:r>
                      <w:rPr>
                        <w:rFonts w:hint="eastAsia"/>
                        <w:sz w:val="18"/>
                      </w:rPr>
                      <w:t>轨</w:t>
                    </w:r>
                  </w:p>
                </w:txbxContent>
              </v:textbox>
            </v:rect>
            <v:line id="直线 49" o:spid="_x0000_s1107" style="position:absolute" from="5566,315" to="6420,315">
              <v:stroke endarrow="classic" endarrowwidth="narrow"/>
            </v:line>
            <v:rect id="矩形 50" o:spid="_x0000_s1108" style="position:absolute;left:4291;top:540;width:404;height:258" filled="f" stroked="f">
              <v:textbox inset="0,0,0,0">
                <w:txbxContent>
                  <w:p w:rsidR="00791EF9" w:rsidRDefault="00791EF9">
                    <w:r>
                      <w:rPr>
                        <w:rFonts w:hint="eastAsia"/>
                      </w:rPr>
                      <w:t xml:space="preserve"> 58</w:t>
                    </w:r>
                  </w:p>
                </w:txbxContent>
              </v:textbox>
            </v:rect>
            <v:rect id="矩形 51" o:spid="_x0000_s1109" style="position:absolute;left:5806;top:345;width:254;height:207" filled="f" stroked="f">
              <v:textbox inset="0,0,0,0">
                <w:txbxContent>
                  <w:p w:rsidR="00791EF9" w:rsidRDefault="00791EF9">
                    <w:pPr>
                      <w:spacing w:line="200" w:lineRule="exact"/>
                      <w:rPr>
                        <w:sz w:val="18"/>
                      </w:rPr>
                    </w:pPr>
                    <w:r>
                      <w:rPr>
                        <w:rFonts w:hint="eastAsia"/>
                        <w:i/>
                        <w:iCs/>
                        <w:sz w:val="18"/>
                      </w:rPr>
                      <w:t>H</w:t>
                    </w:r>
                    <w:r>
                      <w:rPr>
                        <w:rFonts w:hint="eastAsia"/>
                        <w:sz w:val="18"/>
                        <w:vertAlign w:val="subscript"/>
                      </w:rPr>
                      <w:t>1</w:t>
                    </w:r>
                  </w:p>
                </w:txbxContent>
              </v:textbox>
            </v:rect>
            <v:rect id="矩形 52" o:spid="_x0000_s1110" style="position:absolute;left:5790;top:960;width:240;height:207" filled="f" stroked="f">
              <v:textbox inset="0,0,0,0">
                <w:txbxContent>
                  <w:p w:rsidR="00791EF9" w:rsidRDefault="00791EF9">
                    <w:pPr>
                      <w:spacing w:line="200" w:lineRule="exact"/>
                      <w:rPr>
                        <w:sz w:val="18"/>
                      </w:rPr>
                    </w:pPr>
                    <w:r>
                      <w:rPr>
                        <w:rFonts w:hint="eastAsia"/>
                        <w:i/>
                        <w:iCs/>
                        <w:sz w:val="18"/>
                      </w:rPr>
                      <w:t>H</w:t>
                    </w:r>
                    <w:r>
                      <w:rPr>
                        <w:rFonts w:hint="eastAsia"/>
                        <w:sz w:val="18"/>
                        <w:vertAlign w:val="subscript"/>
                      </w:rPr>
                      <w:t>3</w:t>
                    </w:r>
                  </w:p>
                </w:txbxContent>
              </v:textbox>
            </v:rect>
            <v:rect id="矩形 53" o:spid="_x0000_s1111" style="position:absolute;left:5790;top:1584;width:270;height:198" filled="f" stroked="f">
              <v:textbox inset="0,0,0,0">
                <w:txbxContent>
                  <w:p w:rsidR="00791EF9" w:rsidRDefault="00791EF9">
                    <w:pPr>
                      <w:spacing w:line="200" w:lineRule="exact"/>
                      <w:rPr>
                        <w:sz w:val="18"/>
                      </w:rPr>
                    </w:pPr>
                    <w:r>
                      <w:rPr>
                        <w:rFonts w:hint="eastAsia"/>
                        <w:i/>
                        <w:iCs/>
                        <w:sz w:val="18"/>
                      </w:rPr>
                      <w:t>H</w:t>
                    </w:r>
                    <w:r>
                      <w:rPr>
                        <w:rFonts w:hint="eastAsia"/>
                        <w:sz w:val="18"/>
                        <w:vertAlign w:val="subscript"/>
                      </w:rPr>
                      <w:t>2</w:t>
                    </w:r>
                  </w:p>
                </w:txbxContent>
              </v:textbox>
            </v:rect>
            <v:line id="直线 54" o:spid="_x0000_s1112" style="position:absolute" from="5550,1512" to="6390,1512">
              <v:stroke endarrow="classic" endarrowwidth="narrow"/>
            </v:line>
            <v:line id="直线 55" o:spid="_x0000_s1113" style="position:absolute" from="5542,912" to="6532,912">
              <v:stroke endarrow="classic" endarrowwidth="narrow"/>
            </v:line>
            <v:rect id="矩形 56" o:spid="_x0000_s1114" style="position:absolute;left:5746;width:390;height:243" filled="f" stroked="f">
              <v:textbox inset="0,0,0,0">
                <w:txbxContent>
                  <w:p w:rsidR="00791EF9" w:rsidRDefault="00791EF9">
                    <w:r>
                      <w:rPr>
                        <w:rFonts w:hint="eastAsia"/>
                        <w:sz w:val="18"/>
                      </w:rPr>
                      <w:t>96</w:t>
                    </w:r>
                  </w:p>
                </w:txbxContent>
              </v:textbox>
            </v:rect>
            <v:rect id="矩形 57" o:spid="_x0000_s1115" style="position:absolute;left:5731;top:1215;width:360;height:258" filled="f" stroked="f">
              <v:textbox inset="0,0,0,0">
                <w:txbxContent>
                  <w:p w:rsidR="00791EF9" w:rsidRDefault="00791EF9">
                    <w:r>
                      <w:rPr>
                        <w:rFonts w:hint="eastAsia"/>
                        <w:sz w:val="18"/>
                      </w:rPr>
                      <w:t>7</w:t>
                    </w:r>
                  </w:p>
                </w:txbxContent>
              </v:textbox>
            </v:rect>
            <v:rect id="矩形 58" o:spid="_x0000_s1116" style="position:absolute;left:6925;top:570;width:464;height:243" filled="f" stroked="f">
              <v:textbox inset="0,0,0,0">
                <w:txbxContent>
                  <w:p w:rsidR="00791EF9" w:rsidRDefault="00791EF9">
                    <w:r>
                      <w:rPr>
                        <w:rFonts w:hint="eastAsia"/>
                      </w:rPr>
                      <w:t>4321</w:t>
                    </w:r>
                  </w:p>
                </w:txbxContent>
              </v:textbox>
            </v:rect>
            <v:rect id="矩形 59" o:spid="_x0000_s1117" style="position:absolute;left:1036;top:2427;width:1708;height:1200">
              <v:stroke dashstyle="dashDot"/>
              <v:textbox inset="0,0,0,0"/>
            </v:rect>
            <v:line id="直线 60" o:spid="_x0000_s1118" style="position:absolute" from="181,3027" to="721,3027">
              <v:stroke endarrow="classic" endarrowwidth="narrow"/>
            </v:line>
            <v:line id="直线 61" o:spid="_x0000_s1119" style="position:absolute" from="721,3027" to="1005,3027"/>
            <v:line id="直线 62" o:spid="_x0000_s1120" style="position:absolute;flip:y" from="1035,3027" to="2729,3027">
              <v:stroke dashstyle="dash"/>
            </v:line>
            <v:line id="直线 63" o:spid="_x0000_s1121" style="position:absolute" from="2775,3027" to="3495,3027">
              <v:stroke endarrow="classic" endarrowwidth="narrow"/>
            </v:line>
            <v:rect id="矩形 64" o:spid="_x0000_s1122" style="position:absolute;left:2821;top:3129;width:570;height:258" filled="f" stroked="f">
              <v:textbox inset="0,0,0,0">
                <w:txbxContent>
                  <w:p w:rsidR="00791EF9" w:rsidRDefault="00791EF9">
                    <w:pPr>
                      <w:rPr>
                        <w:sz w:val="18"/>
                      </w:rPr>
                    </w:pPr>
                    <w:r>
                      <w:rPr>
                        <w:rFonts w:hint="eastAsia"/>
                        <w:sz w:val="18"/>
                      </w:rPr>
                      <w:t>出</w:t>
                    </w:r>
                    <w:r>
                      <w:rPr>
                        <w:rFonts w:hint="eastAsia"/>
                        <w:sz w:val="18"/>
                      </w:rPr>
                      <w:t xml:space="preserve"> </w:t>
                    </w:r>
                    <w:r>
                      <w:rPr>
                        <w:rFonts w:hint="eastAsia"/>
                        <w:sz w:val="18"/>
                      </w:rPr>
                      <w:t>轨</w:t>
                    </w:r>
                  </w:p>
                </w:txbxContent>
              </v:textbox>
            </v:rect>
            <v:rect id="矩形 65" o:spid="_x0000_s1123" style="position:absolute;left:391;top:3159;width:510;height:243" filled="f" stroked="f">
              <v:textbox inset="0,0,0,0">
                <w:txbxContent>
                  <w:p w:rsidR="00791EF9" w:rsidRDefault="00791EF9">
                    <w:pPr>
                      <w:rPr>
                        <w:sz w:val="18"/>
                      </w:rPr>
                    </w:pPr>
                    <w:r>
                      <w:rPr>
                        <w:rFonts w:hint="eastAsia"/>
                        <w:sz w:val="18"/>
                      </w:rPr>
                      <w:t>入</w:t>
                    </w:r>
                    <w:r>
                      <w:rPr>
                        <w:rFonts w:hint="eastAsia"/>
                        <w:sz w:val="18"/>
                      </w:rPr>
                      <w:t xml:space="preserve"> </w:t>
                    </w:r>
                    <w:r>
                      <w:rPr>
                        <w:rFonts w:hint="eastAsia"/>
                        <w:sz w:val="18"/>
                      </w:rPr>
                      <w:t>轨</w:t>
                    </w:r>
                  </w:p>
                </w:txbxContent>
              </v:textbox>
            </v:rect>
            <v:line id="直线 66" o:spid="_x0000_s1124" style="position:absolute" from="1501,2430" to="2355,2430">
              <v:stroke endarrow="classic" endarrowwidth="narrow"/>
            </v:line>
            <v:rect id="矩形 67" o:spid="_x0000_s1125" style="position:absolute;left:226;top:2655;width:195;height:243" filled="f" stroked="f">
              <v:textbox inset="0,0,0,0">
                <w:txbxContent>
                  <w:p w:rsidR="00791EF9" w:rsidRDefault="00791EF9">
                    <w:r>
                      <w:rPr>
                        <w:rFonts w:hint="eastAsia"/>
                      </w:rPr>
                      <w:t>5</w:t>
                    </w:r>
                  </w:p>
                </w:txbxContent>
              </v:textbox>
            </v:rect>
            <v:rect id="矩形 68" o:spid="_x0000_s1126" style="position:absolute;left:1741;top:2460;width:254;height:207" filled="f" stroked="f">
              <v:textbox inset="0,0,0,0">
                <w:txbxContent>
                  <w:p w:rsidR="00791EF9" w:rsidRDefault="00791EF9">
                    <w:pPr>
                      <w:spacing w:line="200" w:lineRule="exact"/>
                      <w:rPr>
                        <w:sz w:val="18"/>
                      </w:rPr>
                    </w:pPr>
                    <w:r>
                      <w:rPr>
                        <w:rFonts w:hint="eastAsia"/>
                        <w:i/>
                        <w:iCs/>
                        <w:sz w:val="18"/>
                      </w:rPr>
                      <w:t>H</w:t>
                    </w:r>
                    <w:r>
                      <w:rPr>
                        <w:rFonts w:hint="eastAsia"/>
                        <w:sz w:val="18"/>
                        <w:vertAlign w:val="subscript"/>
                      </w:rPr>
                      <w:t>1</w:t>
                    </w:r>
                  </w:p>
                </w:txbxContent>
              </v:textbox>
            </v:rect>
            <v:rect id="矩形 69" o:spid="_x0000_s1127" style="position:absolute;left:1725;top:3075;width:240;height:207" filled="f" stroked="f">
              <v:textbox inset="0,0,0,0">
                <w:txbxContent>
                  <w:p w:rsidR="00791EF9" w:rsidRDefault="00791EF9">
                    <w:pPr>
                      <w:spacing w:line="200" w:lineRule="exact"/>
                      <w:rPr>
                        <w:sz w:val="18"/>
                      </w:rPr>
                    </w:pPr>
                    <w:r>
                      <w:rPr>
                        <w:rFonts w:hint="eastAsia"/>
                        <w:i/>
                        <w:iCs/>
                        <w:sz w:val="18"/>
                      </w:rPr>
                      <w:t>H</w:t>
                    </w:r>
                    <w:r>
                      <w:rPr>
                        <w:rFonts w:hint="eastAsia"/>
                        <w:sz w:val="18"/>
                        <w:vertAlign w:val="subscript"/>
                      </w:rPr>
                      <w:t>3</w:t>
                    </w:r>
                  </w:p>
                </w:txbxContent>
              </v:textbox>
            </v:rect>
            <v:rect id="矩形 70" o:spid="_x0000_s1128" style="position:absolute;left:1725;top:3699;width:270;height:198" filled="f" stroked="f">
              <v:textbox inset="0,0,0,0">
                <w:txbxContent>
                  <w:p w:rsidR="00791EF9" w:rsidRDefault="00791EF9">
                    <w:pPr>
                      <w:spacing w:line="200" w:lineRule="exact"/>
                      <w:rPr>
                        <w:sz w:val="18"/>
                      </w:rPr>
                    </w:pPr>
                    <w:r>
                      <w:rPr>
                        <w:rFonts w:hint="eastAsia"/>
                        <w:i/>
                        <w:iCs/>
                        <w:sz w:val="18"/>
                      </w:rPr>
                      <w:t>H</w:t>
                    </w:r>
                    <w:r>
                      <w:rPr>
                        <w:rFonts w:hint="eastAsia"/>
                        <w:sz w:val="18"/>
                        <w:vertAlign w:val="subscript"/>
                      </w:rPr>
                      <w:t>2</w:t>
                    </w:r>
                  </w:p>
                </w:txbxContent>
              </v:textbox>
            </v:rect>
            <v:line id="直线 71" o:spid="_x0000_s1129" style="position:absolute" from="1485,3627" to="2325,3627">
              <v:stroke endarrow="classic" endarrowwidth="narrow"/>
            </v:line>
            <v:line id="直线 72" o:spid="_x0000_s1130" style="position:absolute" from="1477,3027" to="2467,3027">
              <v:stroke endarrow="classic" endarrowwidth="narrow"/>
            </v:line>
            <v:rect id="矩形 73" o:spid="_x0000_s1131" style="position:absolute;left:1725;top:2205;width:300;height:183" filled="f" stroked="f">
              <v:textbox inset="0,0,0,0">
                <w:txbxContent>
                  <w:p w:rsidR="00791EF9" w:rsidRDefault="00791EF9">
                    <w:pPr>
                      <w:spacing w:line="200" w:lineRule="exact"/>
                      <w:rPr>
                        <w:sz w:val="18"/>
                      </w:rPr>
                    </w:pPr>
                    <w:r>
                      <w:rPr>
                        <w:rFonts w:hint="eastAsia"/>
                        <w:sz w:val="18"/>
                      </w:rPr>
                      <w:t>96</w:t>
                    </w:r>
                  </w:p>
                </w:txbxContent>
              </v:textbox>
            </v:rect>
            <v:rect id="矩形 74" o:spid="_x0000_s1132" style="position:absolute;left:1666;top:3330;width:360;height:258" filled="f" stroked="f">
              <v:textbox inset="0,0,0,0">
                <w:txbxContent>
                  <w:p w:rsidR="00791EF9" w:rsidRDefault="00791EF9">
                    <w:pPr>
                      <w:rPr>
                        <w:sz w:val="18"/>
                      </w:rPr>
                    </w:pPr>
                    <w:r>
                      <w:rPr>
                        <w:rFonts w:hint="eastAsia"/>
                        <w:sz w:val="18"/>
                      </w:rPr>
                      <w:t>87</w:t>
                    </w:r>
                  </w:p>
                </w:txbxContent>
              </v:textbox>
            </v:rect>
            <v:rect id="矩形 75" o:spid="_x0000_s1133" style="position:absolute;left:2860;top:2685;width:659;height:228" filled="f" stroked="f">
              <v:textbox inset="0,0,0,0">
                <w:txbxContent>
                  <w:p w:rsidR="00791EF9" w:rsidRDefault="00791EF9">
                    <w:r>
                      <w:rPr>
                        <w:rFonts w:hint="eastAsia"/>
                      </w:rPr>
                      <w:t>54321</w:t>
                    </w:r>
                  </w:p>
                </w:txbxContent>
              </v:textbox>
            </v:rect>
            <v:rect id="矩形 76" o:spid="_x0000_s1134" style="position:absolute;left:5086;top:2427;width:1708;height:1200">
              <v:stroke dashstyle="dashDot"/>
              <v:textbox inset="0,0,0,0"/>
            </v:rect>
            <v:line id="直线 77" o:spid="_x0000_s1135" style="position:absolute" from="4231,3027" to="4771,3027">
              <v:stroke endarrow="classic" endarrowwidth="narrow"/>
            </v:line>
            <v:line id="直线 78" o:spid="_x0000_s1136" style="position:absolute" from="4771,3027" to="5055,3027"/>
            <v:line id="直线 79" o:spid="_x0000_s1137" style="position:absolute;flip:y" from="5085,3027" to="6779,3027">
              <v:stroke dashstyle="dash"/>
            </v:line>
            <v:line id="直线 80" o:spid="_x0000_s1138" style="position:absolute" from="6825,3027" to="7545,3027">
              <v:stroke endarrow="classic" endarrowwidth="narrow"/>
            </v:line>
            <v:rect id="矩形 81" o:spid="_x0000_s1139" style="position:absolute;left:6871;top:3129;width:570;height:258" filled="f" stroked="f">
              <v:textbox inset="0,0,0,0">
                <w:txbxContent>
                  <w:p w:rsidR="00791EF9" w:rsidRDefault="00791EF9">
                    <w:pPr>
                      <w:rPr>
                        <w:sz w:val="18"/>
                      </w:rPr>
                    </w:pPr>
                    <w:r>
                      <w:rPr>
                        <w:rFonts w:hint="eastAsia"/>
                        <w:sz w:val="18"/>
                      </w:rPr>
                      <w:t>出</w:t>
                    </w:r>
                    <w:r>
                      <w:rPr>
                        <w:rFonts w:hint="eastAsia"/>
                        <w:sz w:val="18"/>
                      </w:rPr>
                      <w:t xml:space="preserve"> </w:t>
                    </w:r>
                    <w:r>
                      <w:rPr>
                        <w:rFonts w:hint="eastAsia"/>
                        <w:sz w:val="18"/>
                      </w:rPr>
                      <w:t>轨</w:t>
                    </w:r>
                  </w:p>
                </w:txbxContent>
              </v:textbox>
            </v:rect>
            <v:rect id="矩形 82" o:spid="_x0000_s1140" style="position:absolute;left:4441;top:3159;width:510;height:243" filled="f" stroked="f">
              <v:textbox inset="0,0,0,0">
                <w:txbxContent>
                  <w:p w:rsidR="00791EF9" w:rsidRDefault="00791EF9">
                    <w:pPr>
                      <w:rPr>
                        <w:sz w:val="18"/>
                      </w:rPr>
                    </w:pPr>
                    <w:r>
                      <w:rPr>
                        <w:rFonts w:hint="eastAsia"/>
                        <w:sz w:val="18"/>
                      </w:rPr>
                      <w:t>入</w:t>
                    </w:r>
                    <w:r>
                      <w:rPr>
                        <w:rFonts w:hint="eastAsia"/>
                        <w:sz w:val="18"/>
                      </w:rPr>
                      <w:t xml:space="preserve"> </w:t>
                    </w:r>
                    <w:r>
                      <w:rPr>
                        <w:rFonts w:hint="eastAsia"/>
                        <w:sz w:val="18"/>
                      </w:rPr>
                      <w:t>轨</w:t>
                    </w:r>
                  </w:p>
                </w:txbxContent>
              </v:textbox>
            </v:rect>
            <v:line id="直线 83" o:spid="_x0000_s1141" style="position:absolute" from="5551,2430" to="6405,2430">
              <v:stroke endarrow="classic" endarrowwidth="narrow"/>
            </v:line>
            <v:rect id="矩形 84" o:spid="_x0000_s1142" style="position:absolute;left:4276;top:2655;width:404;height:258" filled="f" stroked="f">
              <v:textbox inset="0,0,0,0">
                <w:txbxContent>
                  <w:p w:rsidR="00791EF9" w:rsidRDefault="00791EF9"/>
                </w:txbxContent>
              </v:textbox>
            </v:rect>
            <v:rect id="矩形 85" o:spid="_x0000_s1143" style="position:absolute;left:5791;top:2460;width:254;height:207" filled="f" stroked="f">
              <v:textbox inset="0,0,0,0">
                <w:txbxContent>
                  <w:p w:rsidR="00791EF9" w:rsidRDefault="00791EF9">
                    <w:pPr>
                      <w:spacing w:line="200" w:lineRule="exact"/>
                      <w:rPr>
                        <w:sz w:val="18"/>
                      </w:rPr>
                    </w:pPr>
                    <w:r>
                      <w:rPr>
                        <w:rFonts w:hint="eastAsia"/>
                        <w:i/>
                        <w:iCs/>
                        <w:sz w:val="18"/>
                      </w:rPr>
                      <w:t>H</w:t>
                    </w:r>
                    <w:r>
                      <w:rPr>
                        <w:rFonts w:hint="eastAsia"/>
                        <w:sz w:val="18"/>
                        <w:vertAlign w:val="subscript"/>
                      </w:rPr>
                      <w:t>1</w:t>
                    </w:r>
                  </w:p>
                </w:txbxContent>
              </v:textbox>
            </v:rect>
            <v:rect id="矩形 86" o:spid="_x0000_s1144" style="position:absolute;left:5775;top:3075;width:240;height:207" filled="f" stroked="f">
              <v:textbox inset="0,0,0,0">
                <w:txbxContent>
                  <w:p w:rsidR="00791EF9" w:rsidRDefault="00791EF9">
                    <w:pPr>
                      <w:spacing w:line="200" w:lineRule="exact"/>
                      <w:rPr>
                        <w:sz w:val="18"/>
                      </w:rPr>
                    </w:pPr>
                    <w:r>
                      <w:rPr>
                        <w:rFonts w:hint="eastAsia"/>
                        <w:i/>
                        <w:iCs/>
                        <w:sz w:val="18"/>
                      </w:rPr>
                      <w:t>H</w:t>
                    </w:r>
                    <w:r>
                      <w:rPr>
                        <w:rFonts w:hint="eastAsia"/>
                        <w:sz w:val="18"/>
                        <w:vertAlign w:val="subscript"/>
                      </w:rPr>
                      <w:t>3</w:t>
                    </w:r>
                  </w:p>
                </w:txbxContent>
              </v:textbox>
            </v:rect>
            <v:rect id="矩形 87" o:spid="_x0000_s1145" style="position:absolute;left:5775;top:3699;width:270;height:198" filled="f" stroked="f">
              <v:textbox inset="0,0,0,0">
                <w:txbxContent>
                  <w:p w:rsidR="00791EF9" w:rsidRDefault="00791EF9">
                    <w:pPr>
                      <w:spacing w:line="200" w:lineRule="exact"/>
                      <w:rPr>
                        <w:sz w:val="18"/>
                      </w:rPr>
                    </w:pPr>
                    <w:r>
                      <w:rPr>
                        <w:rFonts w:hint="eastAsia"/>
                        <w:i/>
                        <w:iCs/>
                        <w:sz w:val="18"/>
                      </w:rPr>
                      <w:t>H</w:t>
                    </w:r>
                    <w:r>
                      <w:rPr>
                        <w:rFonts w:hint="eastAsia"/>
                        <w:sz w:val="18"/>
                        <w:vertAlign w:val="subscript"/>
                      </w:rPr>
                      <w:t>2</w:t>
                    </w:r>
                  </w:p>
                </w:txbxContent>
              </v:textbox>
            </v:rect>
            <v:line id="直线 88" o:spid="_x0000_s1146" style="position:absolute" from="5535,3627" to="6375,3627">
              <v:stroke endarrow="classic" endarrowwidth="narrow"/>
            </v:line>
            <v:line id="直线 89" o:spid="_x0000_s1147" style="position:absolute" from="5527,3027" to="6517,3027">
              <v:stroke endarrow="classic" endarrowwidth="narrow"/>
            </v:line>
            <v:rect id="矩形 90" o:spid="_x0000_s1148" style="position:absolute;left:6910;top:2685;width:1003;height:258" filled="f" stroked="f">
              <v:textbox inset="0,0,0,0">
                <w:txbxContent>
                  <w:p w:rsidR="00791EF9" w:rsidRDefault="00791EF9">
                    <w:r>
                      <w:rPr>
                        <w:rFonts w:hint="eastAsia"/>
                      </w:rPr>
                      <w:t>987654321</w:t>
                    </w:r>
                  </w:p>
                </w:txbxContent>
              </v:textbox>
            </v:rect>
            <v:shape id="文本框 91" o:spid="_x0000_s1149" type="#_x0000_t202" style="position:absolute;left:735;top:1863;width:2538;height:195" stroked="f">
              <v:textbox inset="0,0,0,0">
                <w:txbxContent>
                  <w:p w:rsidR="00791EF9" w:rsidRDefault="00791EF9">
                    <w:pPr>
                      <w:spacing w:line="200" w:lineRule="exact"/>
                      <w:rPr>
                        <w:sz w:val="18"/>
                      </w:rPr>
                    </w:pPr>
                    <w:r>
                      <w:rPr>
                        <w:rFonts w:hint="eastAsia"/>
                        <w:sz w:val="18"/>
                      </w:rPr>
                      <w:t xml:space="preserve">(a) </w:t>
                    </w:r>
                    <w:r>
                      <w:rPr>
                        <w:rFonts w:hint="eastAsia"/>
                        <w:sz w:val="18"/>
                      </w:rPr>
                      <w:t>将</w:t>
                    </w:r>
                    <w:r>
                      <w:rPr>
                        <w:rFonts w:hint="eastAsia"/>
                        <w:sz w:val="18"/>
                      </w:rPr>
                      <w:t>369</w:t>
                    </w:r>
                    <w:r>
                      <w:rPr>
                        <w:rFonts w:hint="eastAsia"/>
                        <w:sz w:val="18"/>
                      </w:rPr>
                      <w:t>、</w:t>
                    </w:r>
                    <w:r>
                      <w:rPr>
                        <w:rFonts w:hint="eastAsia"/>
                        <w:sz w:val="18"/>
                      </w:rPr>
                      <w:t>247</w:t>
                    </w:r>
                    <w:r>
                      <w:rPr>
                        <w:rFonts w:hint="eastAsia"/>
                        <w:sz w:val="18"/>
                      </w:rPr>
                      <w:t>依次入缓冲轨</w:t>
                    </w:r>
                  </w:p>
                </w:txbxContent>
              </v:textbox>
            </v:shape>
            <v:shape id="文本框 92" o:spid="_x0000_s1150" type="#_x0000_t202" style="position:absolute;left:4663;top:1878;width:2704;height:210" stroked="f">
              <v:textbox inset="0,0,0,0">
                <w:txbxContent>
                  <w:p w:rsidR="00791EF9" w:rsidRDefault="00791EF9">
                    <w:pPr>
                      <w:spacing w:line="200" w:lineRule="exact"/>
                    </w:pPr>
                    <w:r>
                      <w:rPr>
                        <w:rFonts w:hint="eastAsia"/>
                      </w:rPr>
                      <w:t xml:space="preserve">(b) </w:t>
                    </w:r>
                    <w:r>
                      <w:rPr>
                        <w:rFonts w:hint="eastAsia"/>
                      </w:rPr>
                      <w:t>将</w:t>
                    </w:r>
                    <w:r>
                      <w:rPr>
                        <w:rFonts w:hint="eastAsia"/>
                      </w:rPr>
                      <w:t>1</w:t>
                    </w:r>
                    <w:r>
                      <w:rPr>
                        <w:rFonts w:hint="eastAsia"/>
                      </w:rPr>
                      <w:t>移至出轨，</w:t>
                    </w:r>
                    <w:r>
                      <w:rPr>
                        <w:rFonts w:hint="eastAsia"/>
                      </w:rPr>
                      <w:t>234</w:t>
                    </w:r>
                    <w:r>
                      <w:rPr>
                        <w:rFonts w:hint="eastAsia"/>
                      </w:rPr>
                      <w:t>移至出轨</w:t>
                    </w:r>
                  </w:p>
                </w:txbxContent>
              </v:textbox>
            </v:shape>
            <v:shape id="文本框 93" o:spid="_x0000_s1151" type="#_x0000_t202" style="position:absolute;left:629;top:3993;width:2658;height:195" stroked="f">
              <v:textbox inset="0,0,0,0">
                <w:txbxContent>
                  <w:p w:rsidR="00791EF9" w:rsidRDefault="00791EF9">
                    <w:pPr>
                      <w:spacing w:line="200" w:lineRule="exact"/>
                      <w:rPr>
                        <w:sz w:val="18"/>
                      </w:rPr>
                    </w:pPr>
                    <w:r>
                      <w:rPr>
                        <w:rFonts w:hint="eastAsia"/>
                        <w:sz w:val="18"/>
                      </w:rPr>
                      <w:t xml:space="preserve">(c) </w:t>
                    </w:r>
                    <w:r>
                      <w:rPr>
                        <w:rFonts w:hint="eastAsia"/>
                        <w:sz w:val="18"/>
                      </w:rPr>
                      <w:t>将</w:t>
                    </w:r>
                    <w:r>
                      <w:rPr>
                        <w:rFonts w:hint="eastAsia"/>
                        <w:sz w:val="18"/>
                      </w:rPr>
                      <w:t>8</w:t>
                    </w:r>
                    <w:r>
                      <w:rPr>
                        <w:rFonts w:hint="eastAsia"/>
                        <w:sz w:val="18"/>
                      </w:rPr>
                      <w:t>入缓冲轨，</w:t>
                    </w:r>
                    <w:r>
                      <w:rPr>
                        <w:rFonts w:hint="eastAsia"/>
                        <w:sz w:val="18"/>
                      </w:rPr>
                      <w:t>5</w:t>
                    </w:r>
                    <w:r>
                      <w:rPr>
                        <w:rFonts w:hint="eastAsia"/>
                        <w:sz w:val="18"/>
                      </w:rPr>
                      <w:t>移至出轨</w:t>
                    </w:r>
                  </w:p>
                </w:txbxContent>
              </v:textbox>
            </v:shape>
            <v:shape id="文本框 94" o:spid="_x0000_s1152" type="#_x0000_t202" style="position:absolute;left:5055;top:4008;width:1908;height:225" stroked="f">
              <v:textbox inset="0,0,0,0">
                <w:txbxContent>
                  <w:p w:rsidR="00791EF9" w:rsidRDefault="00791EF9">
                    <w:pPr>
                      <w:spacing w:line="200" w:lineRule="exact"/>
                      <w:rPr>
                        <w:sz w:val="18"/>
                      </w:rPr>
                    </w:pPr>
                    <w:r>
                      <w:rPr>
                        <w:rFonts w:hint="eastAsia"/>
                        <w:sz w:val="18"/>
                      </w:rPr>
                      <w:t xml:space="preserve">(d) </w:t>
                    </w:r>
                    <w:r>
                      <w:rPr>
                        <w:rFonts w:hint="eastAsia"/>
                        <w:sz w:val="18"/>
                      </w:rPr>
                      <w:t>将</w:t>
                    </w:r>
                    <w:r>
                      <w:rPr>
                        <w:rFonts w:hint="eastAsia"/>
                        <w:sz w:val="18"/>
                      </w:rPr>
                      <w:t>6789</w:t>
                    </w:r>
                    <w:r>
                      <w:rPr>
                        <w:rFonts w:hint="eastAsia"/>
                        <w:sz w:val="18"/>
                      </w:rPr>
                      <w:t>移至出轨</w:t>
                    </w:r>
                  </w:p>
                </w:txbxContent>
              </v:textbox>
            </v:shape>
          </v:group>
        </w:pict>
      </w:r>
    </w:p>
    <w:p w:rsidR="00A81CDC" w:rsidRDefault="00A81CDC">
      <w:pPr>
        <w:ind w:left="720"/>
        <w:rPr>
          <w:b/>
          <w:bCs/>
          <w:szCs w:val="21"/>
        </w:rPr>
      </w:pPr>
    </w:p>
    <w:p w:rsidR="00A81CDC" w:rsidRDefault="00A81CDC">
      <w:pPr>
        <w:ind w:left="720"/>
        <w:rPr>
          <w:b/>
          <w:bCs/>
          <w:szCs w:val="21"/>
        </w:rPr>
      </w:pPr>
    </w:p>
    <w:p w:rsidR="00A81CDC" w:rsidRDefault="00A81CDC">
      <w:pPr>
        <w:ind w:left="720"/>
        <w:rPr>
          <w:b/>
          <w:bCs/>
          <w:szCs w:val="21"/>
        </w:rPr>
      </w:pPr>
    </w:p>
    <w:p w:rsidR="00A81CDC" w:rsidRDefault="00A81CDC">
      <w:pPr>
        <w:ind w:left="720"/>
        <w:rPr>
          <w:b/>
          <w:bCs/>
          <w:szCs w:val="21"/>
        </w:rPr>
      </w:pPr>
    </w:p>
    <w:p w:rsidR="00A81CDC" w:rsidRDefault="00A81CDC">
      <w:pPr>
        <w:ind w:left="720"/>
        <w:rPr>
          <w:b/>
          <w:bCs/>
          <w:szCs w:val="21"/>
        </w:rPr>
      </w:pPr>
    </w:p>
    <w:p w:rsidR="00A81CDC" w:rsidRDefault="00A81CDC">
      <w:pPr>
        <w:ind w:left="720"/>
        <w:rPr>
          <w:b/>
          <w:bCs/>
          <w:szCs w:val="21"/>
        </w:rPr>
      </w:pPr>
    </w:p>
    <w:p w:rsidR="00A81CDC" w:rsidRDefault="00A81CDC">
      <w:pPr>
        <w:ind w:left="720"/>
        <w:rPr>
          <w:b/>
          <w:bCs/>
          <w:szCs w:val="21"/>
        </w:rPr>
      </w:pPr>
    </w:p>
    <w:p w:rsidR="00A81CDC" w:rsidRDefault="00A81CDC">
      <w:pPr>
        <w:ind w:left="720"/>
        <w:rPr>
          <w:b/>
          <w:bCs/>
          <w:szCs w:val="21"/>
        </w:rPr>
      </w:pPr>
    </w:p>
    <w:p w:rsidR="00A81CDC" w:rsidRDefault="00A81CDC">
      <w:pPr>
        <w:ind w:left="720"/>
        <w:rPr>
          <w:b/>
          <w:bCs/>
          <w:szCs w:val="21"/>
        </w:rPr>
      </w:pPr>
    </w:p>
    <w:p w:rsidR="00A81CDC" w:rsidRDefault="00A81CDC">
      <w:pPr>
        <w:ind w:left="720"/>
        <w:rPr>
          <w:b/>
          <w:bCs/>
          <w:szCs w:val="21"/>
        </w:rPr>
      </w:pPr>
    </w:p>
    <w:p w:rsidR="00A81CDC" w:rsidRDefault="00A81CDC">
      <w:pPr>
        <w:ind w:left="720"/>
        <w:rPr>
          <w:b/>
          <w:bCs/>
          <w:szCs w:val="21"/>
        </w:rPr>
      </w:pPr>
    </w:p>
    <w:p w:rsidR="00A81CDC" w:rsidRDefault="00A81CDC">
      <w:pPr>
        <w:ind w:left="720"/>
        <w:rPr>
          <w:b/>
          <w:bCs/>
          <w:szCs w:val="21"/>
        </w:rPr>
      </w:pPr>
    </w:p>
    <w:p w:rsidR="00A81CDC" w:rsidRDefault="00A81CDC">
      <w:pPr>
        <w:rPr>
          <w:b/>
          <w:bCs/>
          <w:szCs w:val="21"/>
        </w:rPr>
      </w:pPr>
    </w:p>
    <w:p w:rsidR="00A81CDC" w:rsidRDefault="00A44EF7">
      <w:pPr>
        <w:ind w:left="720"/>
        <w:jc w:val="center"/>
        <w:rPr>
          <w:szCs w:val="21"/>
        </w:rPr>
      </w:pPr>
      <w:r>
        <w:rPr>
          <w:rFonts w:hAnsi="宋体"/>
          <w:szCs w:val="21"/>
        </w:rPr>
        <w:t>火车车厢重排算法伪代码如下：</w:t>
      </w:r>
    </w:p>
    <w:p w:rsidR="00A81CDC" w:rsidRDefault="00525C6A">
      <w:pPr>
        <w:ind w:leftChars="1049" w:left="2203"/>
        <w:rPr>
          <w:szCs w:val="21"/>
        </w:rPr>
      </w:pPr>
      <w:r>
        <w:rPr>
          <w:szCs w:val="21"/>
        </w:rPr>
        <w:lastRenderedPageBreak/>
        <w:pict>
          <v:shape id="文本框 95" o:spid="_x0000_s1173" type="#_x0000_t202" style="position:absolute;left:0;text-align:left;margin-left:8.45pt;margin-top:9.9pt;width:391.65pt;height:275.25pt;z-index:251665408">
            <v:textbox>
              <w:txbxContent>
                <w:p w:rsidR="00791EF9" w:rsidRPr="00791EF9" w:rsidRDefault="00791EF9">
                  <w:pPr>
                    <w:autoSpaceDE w:val="0"/>
                    <w:autoSpaceDN w:val="0"/>
                    <w:adjustRightInd w:val="0"/>
                    <w:ind w:firstLineChars="200" w:firstLine="360"/>
                    <w:jc w:val="left"/>
                    <w:rPr>
                      <w:rFonts w:ascii="Times New Roman" w:hAnsi="Times New Roman" w:cs="Times New Roman"/>
                      <w:color w:val="000000"/>
                      <w:sz w:val="18"/>
                      <w:szCs w:val="16"/>
                    </w:rPr>
                  </w:pPr>
                  <w:r w:rsidRPr="00791EF9">
                    <w:rPr>
                      <w:rFonts w:ascii="Times New Roman" w:hAnsi="Times New Roman" w:cs="Times New Roman"/>
                      <w:color w:val="000000"/>
                      <w:sz w:val="18"/>
                      <w:szCs w:val="16"/>
                    </w:rPr>
                    <w:t xml:space="preserve">1. </w:t>
                  </w:r>
                  <w:r w:rsidRPr="00791EF9">
                    <w:rPr>
                      <w:rFonts w:ascii="Times New Roman" w:cs="Times New Roman"/>
                      <w:color w:val="000000"/>
                      <w:sz w:val="18"/>
                      <w:szCs w:val="16"/>
                    </w:rPr>
                    <w:t>分别对</w:t>
                  </w:r>
                  <w:r w:rsidRPr="00791EF9">
                    <w:rPr>
                      <w:rFonts w:ascii="Times New Roman" w:hAnsi="Times New Roman" w:cs="Times New Roman"/>
                      <w:color w:val="000000"/>
                      <w:sz w:val="18"/>
                      <w:szCs w:val="16"/>
                    </w:rPr>
                    <w:t>k</w:t>
                  </w:r>
                  <w:r w:rsidRPr="00791EF9">
                    <w:rPr>
                      <w:rFonts w:ascii="Times New Roman" w:cs="Times New Roman"/>
                      <w:color w:val="000000"/>
                      <w:sz w:val="18"/>
                      <w:szCs w:val="16"/>
                    </w:rPr>
                    <w:t>个队列初始化；</w:t>
                  </w:r>
                </w:p>
                <w:p w:rsidR="00791EF9" w:rsidRPr="00791EF9" w:rsidRDefault="00791EF9">
                  <w:pPr>
                    <w:autoSpaceDE w:val="0"/>
                    <w:autoSpaceDN w:val="0"/>
                    <w:adjustRightInd w:val="0"/>
                    <w:ind w:firstLineChars="200" w:firstLine="360"/>
                    <w:jc w:val="left"/>
                    <w:rPr>
                      <w:rFonts w:ascii="Times New Roman" w:hAnsi="Times New Roman" w:cs="Times New Roman"/>
                      <w:color w:val="000000"/>
                      <w:sz w:val="18"/>
                      <w:szCs w:val="16"/>
                    </w:rPr>
                  </w:pPr>
                  <w:r w:rsidRPr="00791EF9">
                    <w:rPr>
                      <w:rFonts w:ascii="Times New Roman" w:hAnsi="Times New Roman" w:cs="Times New Roman"/>
                      <w:color w:val="000000"/>
                      <w:sz w:val="18"/>
                      <w:szCs w:val="16"/>
                    </w:rPr>
                    <w:t xml:space="preserve">2. </w:t>
                  </w:r>
                  <w:r w:rsidRPr="00791EF9">
                    <w:rPr>
                      <w:rFonts w:ascii="Times New Roman" w:cs="Times New Roman"/>
                      <w:color w:val="000000"/>
                      <w:sz w:val="18"/>
                      <w:szCs w:val="16"/>
                    </w:rPr>
                    <w:t>初始化下一个要输出的车厢编号</w:t>
                  </w:r>
                  <w:r w:rsidRPr="00791EF9">
                    <w:rPr>
                      <w:rFonts w:ascii="Times New Roman" w:hAnsi="Times New Roman" w:cs="Times New Roman"/>
                      <w:color w:val="000000"/>
                      <w:sz w:val="18"/>
                      <w:szCs w:val="16"/>
                    </w:rPr>
                    <w:t xml:space="preserve">nowOut = 1; </w:t>
                  </w:r>
                </w:p>
                <w:p w:rsidR="00791EF9" w:rsidRPr="00791EF9" w:rsidRDefault="00791EF9">
                  <w:pPr>
                    <w:autoSpaceDE w:val="0"/>
                    <w:autoSpaceDN w:val="0"/>
                    <w:adjustRightInd w:val="0"/>
                    <w:ind w:firstLineChars="207" w:firstLine="373"/>
                    <w:jc w:val="left"/>
                    <w:rPr>
                      <w:rFonts w:ascii="Times New Roman" w:hAnsi="Times New Roman" w:cs="Times New Roman"/>
                      <w:color w:val="000000"/>
                      <w:sz w:val="18"/>
                      <w:szCs w:val="16"/>
                    </w:rPr>
                  </w:pPr>
                  <w:r w:rsidRPr="00791EF9">
                    <w:rPr>
                      <w:rFonts w:ascii="Times New Roman" w:hAnsi="Times New Roman" w:cs="Times New Roman"/>
                      <w:color w:val="000000"/>
                      <w:sz w:val="18"/>
                      <w:szCs w:val="16"/>
                    </w:rPr>
                    <w:t xml:space="preserve">3. </w:t>
                  </w:r>
                  <w:r w:rsidRPr="00791EF9">
                    <w:rPr>
                      <w:rFonts w:ascii="Times New Roman" w:cs="Times New Roman"/>
                      <w:color w:val="000000"/>
                      <w:sz w:val="18"/>
                      <w:szCs w:val="16"/>
                    </w:rPr>
                    <w:t>依次取入轨中的每一个车厢的编号；</w:t>
                  </w:r>
                </w:p>
                <w:p w:rsidR="00791EF9" w:rsidRPr="00791EF9" w:rsidRDefault="00791EF9">
                  <w:pPr>
                    <w:autoSpaceDE w:val="0"/>
                    <w:autoSpaceDN w:val="0"/>
                    <w:adjustRightInd w:val="0"/>
                    <w:ind w:firstLineChars="364" w:firstLine="655"/>
                    <w:jc w:val="left"/>
                    <w:rPr>
                      <w:rFonts w:ascii="Times New Roman" w:hAnsi="Times New Roman" w:cs="Times New Roman"/>
                      <w:color w:val="000000"/>
                      <w:sz w:val="18"/>
                      <w:szCs w:val="16"/>
                    </w:rPr>
                  </w:pPr>
                  <w:r w:rsidRPr="00791EF9">
                    <w:rPr>
                      <w:rFonts w:ascii="Times New Roman" w:hAnsi="Times New Roman" w:cs="Times New Roman"/>
                      <w:color w:val="000000"/>
                      <w:sz w:val="18"/>
                      <w:szCs w:val="16"/>
                    </w:rPr>
                    <w:t xml:space="preserve">3.1 </w:t>
                  </w:r>
                  <w:r w:rsidRPr="00791EF9">
                    <w:rPr>
                      <w:rFonts w:ascii="Times New Roman" w:cs="Times New Roman"/>
                      <w:color w:val="000000"/>
                      <w:sz w:val="18"/>
                      <w:szCs w:val="16"/>
                    </w:rPr>
                    <w:t>如果入轨中的车厢编号等于</w:t>
                  </w:r>
                  <w:r w:rsidRPr="00791EF9">
                    <w:rPr>
                      <w:rFonts w:ascii="Times New Roman" w:hAnsi="Times New Roman" w:cs="Times New Roman"/>
                      <w:color w:val="000000"/>
                      <w:sz w:val="18"/>
                      <w:szCs w:val="16"/>
                    </w:rPr>
                    <w:t>nowOut</w:t>
                  </w:r>
                  <w:r w:rsidRPr="00791EF9">
                    <w:rPr>
                      <w:rFonts w:ascii="Times New Roman" w:cs="Times New Roman"/>
                      <w:color w:val="000000"/>
                      <w:sz w:val="18"/>
                      <w:szCs w:val="16"/>
                    </w:rPr>
                    <w:t>，则</w:t>
                  </w:r>
                </w:p>
                <w:p w:rsidR="00791EF9" w:rsidRPr="00791EF9" w:rsidRDefault="00791EF9">
                  <w:pPr>
                    <w:autoSpaceDE w:val="0"/>
                    <w:autoSpaceDN w:val="0"/>
                    <w:adjustRightInd w:val="0"/>
                    <w:ind w:firstLineChars="364" w:firstLine="655"/>
                    <w:jc w:val="left"/>
                    <w:rPr>
                      <w:rFonts w:ascii="Times New Roman" w:hAnsi="Times New Roman" w:cs="Times New Roman"/>
                      <w:color w:val="000000"/>
                      <w:sz w:val="18"/>
                      <w:szCs w:val="16"/>
                    </w:rPr>
                  </w:pPr>
                  <w:r w:rsidRPr="00791EF9">
                    <w:rPr>
                      <w:rFonts w:ascii="Times New Roman" w:hAnsi="Times New Roman" w:cs="Times New Roman"/>
                      <w:color w:val="000000"/>
                      <w:sz w:val="18"/>
                      <w:szCs w:val="16"/>
                    </w:rPr>
                    <w:t xml:space="preserve">    3.1.1 </w:t>
                  </w:r>
                  <w:r w:rsidRPr="00791EF9">
                    <w:rPr>
                      <w:rFonts w:ascii="Times New Roman" w:cs="Times New Roman"/>
                      <w:color w:val="000000"/>
                      <w:sz w:val="18"/>
                      <w:szCs w:val="16"/>
                    </w:rPr>
                    <w:t>输出该车厢；</w:t>
                  </w:r>
                </w:p>
                <w:p w:rsidR="00791EF9" w:rsidRPr="00791EF9" w:rsidRDefault="00791EF9">
                  <w:pPr>
                    <w:autoSpaceDE w:val="0"/>
                    <w:autoSpaceDN w:val="0"/>
                    <w:adjustRightInd w:val="0"/>
                    <w:ind w:firstLineChars="364" w:firstLine="655"/>
                    <w:jc w:val="left"/>
                    <w:rPr>
                      <w:rFonts w:ascii="Times New Roman" w:hAnsi="Times New Roman" w:cs="Times New Roman"/>
                      <w:color w:val="000000"/>
                      <w:sz w:val="18"/>
                      <w:szCs w:val="16"/>
                    </w:rPr>
                  </w:pPr>
                  <w:r w:rsidRPr="00791EF9">
                    <w:rPr>
                      <w:rFonts w:ascii="Times New Roman" w:hAnsi="Times New Roman" w:cs="Times New Roman"/>
                      <w:color w:val="000000"/>
                      <w:sz w:val="18"/>
                      <w:szCs w:val="16"/>
                    </w:rPr>
                    <w:t xml:space="preserve">    3.1.2  nowOut++</w:t>
                  </w:r>
                  <w:r w:rsidRPr="00791EF9">
                    <w:rPr>
                      <w:rFonts w:ascii="Times New Roman" w:cs="Times New Roman"/>
                      <w:color w:val="000000"/>
                      <w:sz w:val="18"/>
                      <w:szCs w:val="16"/>
                    </w:rPr>
                    <w:t>；</w:t>
                  </w:r>
                </w:p>
                <w:p w:rsidR="00791EF9" w:rsidRPr="00791EF9" w:rsidRDefault="00791EF9">
                  <w:pPr>
                    <w:autoSpaceDE w:val="0"/>
                    <w:autoSpaceDN w:val="0"/>
                    <w:adjustRightInd w:val="0"/>
                    <w:ind w:firstLineChars="364" w:firstLine="655"/>
                    <w:jc w:val="left"/>
                    <w:rPr>
                      <w:rFonts w:ascii="Times New Roman" w:hAnsi="Times New Roman" w:cs="Times New Roman"/>
                      <w:color w:val="000000"/>
                      <w:sz w:val="18"/>
                      <w:szCs w:val="16"/>
                    </w:rPr>
                  </w:pPr>
                  <w:r w:rsidRPr="00791EF9">
                    <w:rPr>
                      <w:rFonts w:ascii="Times New Roman" w:hAnsi="Times New Roman" w:cs="Times New Roman"/>
                      <w:color w:val="000000"/>
                      <w:sz w:val="18"/>
                      <w:szCs w:val="16"/>
                    </w:rPr>
                    <w:t xml:space="preserve">3.2 </w:t>
                  </w:r>
                  <w:r w:rsidRPr="00791EF9">
                    <w:rPr>
                      <w:rFonts w:ascii="Times New Roman" w:cs="Times New Roman"/>
                      <w:color w:val="000000"/>
                      <w:sz w:val="18"/>
                      <w:szCs w:val="16"/>
                    </w:rPr>
                    <w:t>否则，考察每一个缓冲轨队列</w:t>
                  </w:r>
                </w:p>
                <w:p w:rsidR="00791EF9" w:rsidRPr="00791EF9" w:rsidRDefault="00791EF9">
                  <w:pPr>
                    <w:autoSpaceDE w:val="0"/>
                    <w:autoSpaceDN w:val="0"/>
                    <w:adjustRightInd w:val="0"/>
                    <w:ind w:firstLineChars="364" w:firstLine="655"/>
                    <w:jc w:val="left"/>
                    <w:rPr>
                      <w:rFonts w:ascii="Times New Roman" w:hAnsi="Times New Roman" w:cs="Times New Roman"/>
                      <w:color w:val="000000"/>
                      <w:sz w:val="18"/>
                      <w:szCs w:val="16"/>
                    </w:rPr>
                  </w:pPr>
                  <w:r w:rsidRPr="00791EF9">
                    <w:rPr>
                      <w:rFonts w:ascii="Times New Roman" w:hAnsi="Times New Roman" w:cs="Times New Roman"/>
                      <w:color w:val="000000"/>
                      <w:sz w:val="18"/>
                      <w:szCs w:val="16"/>
                    </w:rPr>
                    <w:t xml:space="preserve">    for (j=1; j&lt;=k; j++)</w:t>
                  </w:r>
                </w:p>
                <w:p w:rsidR="00791EF9" w:rsidRPr="00791EF9" w:rsidRDefault="00791EF9">
                  <w:pPr>
                    <w:autoSpaceDE w:val="0"/>
                    <w:autoSpaceDN w:val="0"/>
                    <w:adjustRightInd w:val="0"/>
                    <w:ind w:firstLineChars="600" w:firstLine="1080"/>
                    <w:jc w:val="left"/>
                    <w:rPr>
                      <w:rFonts w:ascii="Times New Roman" w:hAnsi="Times New Roman" w:cs="Times New Roman"/>
                      <w:color w:val="000000"/>
                      <w:sz w:val="18"/>
                      <w:szCs w:val="16"/>
                    </w:rPr>
                  </w:pPr>
                  <w:r w:rsidRPr="00791EF9">
                    <w:rPr>
                      <w:rFonts w:ascii="Times New Roman" w:hAnsi="Times New Roman" w:cs="Times New Roman"/>
                      <w:color w:val="000000"/>
                      <w:sz w:val="18"/>
                      <w:szCs w:val="16"/>
                    </w:rPr>
                    <w:t xml:space="preserve"> 3.2.1 </w:t>
                  </w:r>
                  <w:r w:rsidRPr="00791EF9">
                    <w:rPr>
                      <w:rFonts w:ascii="Times New Roman" w:cs="Times New Roman"/>
                      <w:color w:val="000000"/>
                      <w:sz w:val="18"/>
                      <w:szCs w:val="16"/>
                    </w:rPr>
                    <w:t>取队列</w:t>
                  </w:r>
                  <w:r w:rsidRPr="00791EF9">
                    <w:rPr>
                      <w:rFonts w:ascii="Times New Roman" w:hAnsi="Times New Roman" w:cs="Times New Roman"/>
                      <w:color w:val="000000"/>
                      <w:sz w:val="18"/>
                      <w:szCs w:val="16"/>
                    </w:rPr>
                    <w:t xml:space="preserve"> j </w:t>
                  </w:r>
                  <w:r w:rsidRPr="00791EF9">
                    <w:rPr>
                      <w:rFonts w:ascii="Times New Roman" w:cs="Times New Roman"/>
                      <w:color w:val="000000"/>
                      <w:sz w:val="18"/>
                      <w:szCs w:val="16"/>
                    </w:rPr>
                    <w:t>的队头元素</w:t>
                  </w:r>
                  <w:r w:rsidRPr="00791EF9">
                    <w:rPr>
                      <w:rFonts w:ascii="Times New Roman" w:hAnsi="Times New Roman" w:cs="Times New Roman"/>
                      <w:color w:val="000000"/>
                      <w:sz w:val="18"/>
                      <w:szCs w:val="16"/>
                    </w:rPr>
                    <w:t>c</w:t>
                  </w:r>
                  <w:r w:rsidRPr="00791EF9">
                    <w:rPr>
                      <w:rFonts w:ascii="Times New Roman" w:cs="Times New Roman"/>
                      <w:color w:val="000000"/>
                      <w:sz w:val="18"/>
                      <w:szCs w:val="16"/>
                    </w:rPr>
                    <w:t>；</w:t>
                  </w:r>
                </w:p>
                <w:p w:rsidR="00791EF9" w:rsidRPr="00791EF9" w:rsidRDefault="00791EF9">
                  <w:pPr>
                    <w:autoSpaceDE w:val="0"/>
                    <w:autoSpaceDN w:val="0"/>
                    <w:adjustRightInd w:val="0"/>
                    <w:ind w:firstLineChars="600" w:firstLine="1080"/>
                    <w:jc w:val="left"/>
                    <w:rPr>
                      <w:rFonts w:ascii="Times New Roman" w:hAnsi="Times New Roman" w:cs="Times New Roman"/>
                      <w:color w:val="000000"/>
                      <w:sz w:val="18"/>
                      <w:szCs w:val="16"/>
                    </w:rPr>
                  </w:pPr>
                  <w:r w:rsidRPr="00791EF9">
                    <w:rPr>
                      <w:rFonts w:ascii="Times New Roman" w:hAnsi="Times New Roman" w:cs="Times New Roman"/>
                      <w:color w:val="000000"/>
                      <w:sz w:val="18"/>
                      <w:szCs w:val="16"/>
                    </w:rPr>
                    <w:t xml:space="preserve"> 3.2.2 </w:t>
                  </w:r>
                  <w:r w:rsidRPr="00791EF9">
                    <w:rPr>
                      <w:rFonts w:ascii="Times New Roman" w:cs="Times New Roman"/>
                      <w:color w:val="000000"/>
                      <w:sz w:val="18"/>
                      <w:szCs w:val="16"/>
                    </w:rPr>
                    <w:t>如果</w:t>
                  </w:r>
                  <w:r w:rsidRPr="00791EF9">
                    <w:rPr>
                      <w:rFonts w:ascii="Times New Roman" w:hAnsi="Times New Roman" w:cs="Times New Roman"/>
                      <w:color w:val="000000"/>
                      <w:sz w:val="18"/>
                      <w:szCs w:val="16"/>
                    </w:rPr>
                    <w:t>c=nowOut</w:t>
                  </w:r>
                  <w:r w:rsidRPr="00791EF9">
                    <w:rPr>
                      <w:rFonts w:ascii="Times New Roman" w:cs="Times New Roman"/>
                      <w:color w:val="000000"/>
                      <w:sz w:val="18"/>
                      <w:szCs w:val="16"/>
                    </w:rPr>
                    <w:t>，则</w:t>
                  </w:r>
                </w:p>
                <w:p w:rsidR="00791EF9" w:rsidRPr="00791EF9" w:rsidRDefault="00791EF9">
                  <w:pPr>
                    <w:autoSpaceDE w:val="0"/>
                    <w:autoSpaceDN w:val="0"/>
                    <w:adjustRightInd w:val="0"/>
                    <w:ind w:firstLineChars="600" w:firstLine="1080"/>
                    <w:jc w:val="left"/>
                    <w:rPr>
                      <w:rFonts w:ascii="Times New Roman" w:hAnsi="Times New Roman" w:cs="Times New Roman"/>
                      <w:color w:val="000000"/>
                      <w:sz w:val="18"/>
                      <w:szCs w:val="16"/>
                    </w:rPr>
                  </w:pPr>
                  <w:r w:rsidRPr="00791EF9">
                    <w:rPr>
                      <w:rFonts w:ascii="Times New Roman" w:hAnsi="Times New Roman" w:cs="Times New Roman"/>
                      <w:color w:val="000000"/>
                      <w:sz w:val="18"/>
                      <w:szCs w:val="16"/>
                    </w:rPr>
                    <w:t xml:space="preserve">      3.2.2.1 </w:t>
                  </w:r>
                  <w:r w:rsidRPr="00791EF9">
                    <w:rPr>
                      <w:rFonts w:ascii="Times New Roman" w:cs="Times New Roman"/>
                      <w:color w:val="000000"/>
                      <w:sz w:val="18"/>
                      <w:szCs w:val="16"/>
                    </w:rPr>
                    <w:t>将队列</w:t>
                  </w:r>
                  <w:r w:rsidRPr="00791EF9">
                    <w:rPr>
                      <w:rFonts w:ascii="Times New Roman" w:hAnsi="Times New Roman" w:cs="Times New Roman"/>
                      <w:color w:val="000000"/>
                      <w:sz w:val="18"/>
                      <w:szCs w:val="16"/>
                    </w:rPr>
                    <w:t xml:space="preserve"> j </w:t>
                  </w:r>
                  <w:r w:rsidRPr="00791EF9">
                    <w:rPr>
                      <w:rFonts w:ascii="Times New Roman" w:cs="Times New Roman"/>
                      <w:color w:val="000000"/>
                      <w:sz w:val="18"/>
                      <w:szCs w:val="16"/>
                    </w:rPr>
                    <w:t>的队头元素出队并输出；</w:t>
                  </w:r>
                </w:p>
                <w:p w:rsidR="00791EF9" w:rsidRPr="00791EF9" w:rsidRDefault="00791EF9">
                  <w:pPr>
                    <w:autoSpaceDE w:val="0"/>
                    <w:autoSpaceDN w:val="0"/>
                    <w:adjustRightInd w:val="0"/>
                    <w:ind w:firstLineChars="700" w:firstLine="1260"/>
                    <w:jc w:val="left"/>
                    <w:rPr>
                      <w:rFonts w:ascii="Times New Roman" w:hAnsi="Times New Roman" w:cs="Times New Roman"/>
                      <w:color w:val="000000"/>
                      <w:sz w:val="18"/>
                      <w:szCs w:val="16"/>
                    </w:rPr>
                  </w:pPr>
                  <w:r w:rsidRPr="00791EF9">
                    <w:rPr>
                      <w:rFonts w:ascii="Times New Roman" w:hAnsi="Times New Roman" w:cs="Times New Roman"/>
                      <w:color w:val="000000"/>
                      <w:sz w:val="18"/>
                      <w:szCs w:val="16"/>
                    </w:rPr>
                    <w:t xml:space="preserve">    3.2.2.2  nowOut++</w:t>
                  </w:r>
                  <w:r w:rsidRPr="00791EF9">
                    <w:rPr>
                      <w:rFonts w:ascii="Times New Roman" w:cs="Times New Roman"/>
                      <w:color w:val="000000"/>
                      <w:sz w:val="18"/>
                      <w:szCs w:val="16"/>
                    </w:rPr>
                    <w:t>；</w:t>
                  </w:r>
                  <w:r w:rsidRPr="00791EF9">
                    <w:rPr>
                      <w:rFonts w:ascii="Times New Roman" w:hAnsi="Times New Roman" w:cs="Times New Roman"/>
                      <w:color w:val="000000"/>
                      <w:sz w:val="18"/>
                      <w:szCs w:val="16"/>
                    </w:rPr>
                    <w:t xml:space="preserve"> </w:t>
                  </w:r>
                </w:p>
                <w:p w:rsidR="00791EF9" w:rsidRPr="00791EF9" w:rsidRDefault="00791EF9">
                  <w:pPr>
                    <w:autoSpaceDE w:val="0"/>
                    <w:autoSpaceDN w:val="0"/>
                    <w:adjustRightInd w:val="0"/>
                    <w:ind w:firstLineChars="364" w:firstLine="655"/>
                    <w:jc w:val="left"/>
                    <w:rPr>
                      <w:rFonts w:ascii="Times New Roman" w:hAnsi="Times New Roman" w:cs="Times New Roman"/>
                      <w:color w:val="000000"/>
                      <w:sz w:val="18"/>
                      <w:szCs w:val="16"/>
                    </w:rPr>
                  </w:pPr>
                  <w:r w:rsidRPr="00791EF9">
                    <w:rPr>
                      <w:rFonts w:ascii="Times New Roman" w:hAnsi="Times New Roman" w:cs="Times New Roman"/>
                      <w:color w:val="000000"/>
                      <w:sz w:val="18"/>
                      <w:szCs w:val="16"/>
                    </w:rPr>
                    <w:t xml:space="preserve">3.3 </w:t>
                  </w:r>
                  <w:r w:rsidRPr="00791EF9">
                    <w:rPr>
                      <w:rFonts w:ascii="Times New Roman" w:cs="Times New Roman"/>
                      <w:color w:val="000000"/>
                      <w:sz w:val="18"/>
                      <w:szCs w:val="16"/>
                    </w:rPr>
                    <w:t>如果入轨和缓冲轨的队头元素没有编号为</w:t>
                  </w:r>
                  <w:r w:rsidRPr="00791EF9">
                    <w:rPr>
                      <w:rFonts w:ascii="Times New Roman" w:hAnsi="Times New Roman" w:cs="Times New Roman"/>
                      <w:color w:val="000000"/>
                      <w:sz w:val="18"/>
                      <w:szCs w:val="16"/>
                    </w:rPr>
                    <w:t>nowOut</w:t>
                  </w:r>
                  <w:r w:rsidRPr="00791EF9">
                    <w:rPr>
                      <w:rFonts w:ascii="Times New Roman" w:cs="Times New Roman"/>
                      <w:color w:val="000000"/>
                      <w:sz w:val="18"/>
                      <w:szCs w:val="16"/>
                    </w:rPr>
                    <w:t>的车厢，则</w:t>
                  </w:r>
                </w:p>
                <w:p w:rsidR="00791EF9" w:rsidRPr="00791EF9" w:rsidRDefault="00791EF9">
                  <w:pPr>
                    <w:autoSpaceDE w:val="0"/>
                    <w:autoSpaceDN w:val="0"/>
                    <w:adjustRightInd w:val="0"/>
                    <w:ind w:firstLineChars="364" w:firstLine="655"/>
                    <w:jc w:val="left"/>
                    <w:rPr>
                      <w:rFonts w:ascii="Times New Roman" w:hAnsi="Times New Roman" w:cs="Times New Roman"/>
                      <w:color w:val="000000"/>
                      <w:sz w:val="18"/>
                      <w:szCs w:val="16"/>
                    </w:rPr>
                  </w:pPr>
                  <w:r w:rsidRPr="00791EF9">
                    <w:rPr>
                      <w:rFonts w:ascii="Times New Roman" w:hAnsi="Times New Roman" w:cs="Times New Roman"/>
                      <w:color w:val="000000"/>
                      <w:sz w:val="18"/>
                      <w:szCs w:val="16"/>
                    </w:rPr>
                    <w:t xml:space="preserve">    3.3.1 </w:t>
                  </w:r>
                  <w:r w:rsidRPr="00791EF9">
                    <w:rPr>
                      <w:rFonts w:ascii="Times New Roman" w:cs="Times New Roman"/>
                      <w:color w:val="000000"/>
                      <w:sz w:val="18"/>
                      <w:szCs w:val="16"/>
                    </w:rPr>
                    <w:t>求小于入轨中第一个车厢编号的最大队尾元素所在队列编号</w:t>
                  </w:r>
                  <w:r w:rsidRPr="00791EF9">
                    <w:rPr>
                      <w:rFonts w:ascii="Times New Roman" w:hAnsi="Times New Roman" w:cs="Times New Roman"/>
                      <w:color w:val="000000"/>
                      <w:sz w:val="18"/>
                      <w:szCs w:val="16"/>
                    </w:rPr>
                    <w:t>j;</w:t>
                  </w:r>
                </w:p>
                <w:p w:rsidR="00791EF9" w:rsidRPr="00791EF9" w:rsidRDefault="00791EF9">
                  <w:pPr>
                    <w:autoSpaceDE w:val="0"/>
                    <w:autoSpaceDN w:val="0"/>
                    <w:adjustRightInd w:val="0"/>
                    <w:ind w:leftChars="563" w:left="1619" w:hangingChars="243" w:hanging="437"/>
                    <w:jc w:val="left"/>
                    <w:rPr>
                      <w:rFonts w:ascii="Times New Roman" w:hAnsi="Times New Roman" w:cs="Times New Roman"/>
                      <w:color w:val="000000"/>
                      <w:sz w:val="18"/>
                      <w:szCs w:val="16"/>
                    </w:rPr>
                  </w:pPr>
                  <w:r w:rsidRPr="00791EF9">
                    <w:rPr>
                      <w:rFonts w:ascii="Times New Roman" w:hAnsi="Times New Roman" w:cs="Times New Roman"/>
                      <w:color w:val="000000"/>
                      <w:sz w:val="18"/>
                      <w:szCs w:val="16"/>
                    </w:rPr>
                    <w:t xml:space="preserve">3.3.2 </w:t>
                  </w:r>
                  <w:r w:rsidRPr="00791EF9">
                    <w:rPr>
                      <w:rFonts w:ascii="Times New Roman" w:cs="Times New Roman"/>
                      <w:color w:val="000000"/>
                      <w:sz w:val="18"/>
                      <w:szCs w:val="16"/>
                    </w:rPr>
                    <w:t>如果</w:t>
                  </w:r>
                  <w:r w:rsidRPr="00791EF9">
                    <w:rPr>
                      <w:rFonts w:ascii="Times New Roman" w:hAnsi="Times New Roman" w:cs="Times New Roman"/>
                      <w:color w:val="000000"/>
                      <w:sz w:val="18"/>
                      <w:szCs w:val="16"/>
                    </w:rPr>
                    <w:t xml:space="preserve"> j </w:t>
                  </w:r>
                  <w:r w:rsidRPr="00791EF9">
                    <w:rPr>
                      <w:rFonts w:ascii="Times New Roman" w:cs="Times New Roman"/>
                      <w:color w:val="000000"/>
                      <w:sz w:val="18"/>
                      <w:szCs w:val="16"/>
                    </w:rPr>
                    <w:t>存在，则把入轨中的第一个车厢移至缓冲轨</w:t>
                  </w:r>
                  <w:r w:rsidRPr="00791EF9">
                    <w:rPr>
                      <w:rFonts w:ascii="Times New Roman" w:hAnsi="Times New Roman" w:cs="Times New Roman"/>
                      <w:color w:val="000000"/>
                      <w:sz w:val="18"/>
                      <w:szCs w:val="16"/>
                    </w:rPr>
                    <w:t xml:space="preserve"> j</w:t>
                  </w:r>
                  <w:r w:rsidRPr="00791EF9">
                    <w:rPr>
                      <w:rFonts w:ascii="Times New Roman" w:cs="Times New Roman"/>
                      <w:color w:val="000000"/>
                      <w:sz w:val="18"/>
                      <w:szCs w:val="16"/>
                    </w:rPr>
                    <w:t>；</w:t>
                  </w:r>
                </w:p>
                <w:p w:rsidR="00791EF9" w:rsidRDefault="00791EF9">
                  <w:pPr>
                    <w:autoSpaceDE w:val="0"/>
                    <w:autoSpaceDN w:val="0"/>
                    <w:adjustRightInd w:val="0"/>
                    <w:ind w:leftChars="563" w:left="1619" w:hangingChars="243" w:hanging="437"/>
                    <w:jc w:val="left"/>
                  </w:pPr>
                  <w:r w:rsidRPr="00791EF9">
                    <w:rPr>
                      <w:rFonts w:ascii="Times New Roman" w:hAnsi="Times New Roman" w:cs="Times New Roman"/>
                      <w:color w:val="000000"/>
                      <w:sz w:val="18"/>
                      <w:szCs w:val="16"/>
                    </w:rPr>
                    <w:t xml:space="preserve">3.3.2 </w:t>
                  </w:r>
                  <w:r w:rsidRPr="00791EF9">
                    <w:rPr>
                      <w:rFonts w:ascii="Times New Roman" w:cs="Times New Roman"/>
                      <w:color w:val="000000"/>
                      <w:sz w:val="18"/>
                      <w:szCs w:val="16"/>
                    </w:rPr>
                    <w:t>如果</w:t>
                  </w:r>
                  <w:r w:rsidRPr="00791EF9">
                    <w:rPr>
                      <w:rFonts w:ascii="Times New Roman" w:hAnsi="Times New Roman" w:cs="Times New Roman"/>
                      <w:color w:val="000000"/>
                      <w:sz w:val="18"/>
                      <w:szCs w:val="16"/>
                    </w:rPr>
                    <w:t xml:space="preserve"> j </w:t>
                  </w:r>
                  <w:r w:rsidRPr="00791EF9">
                    <w:rPr>
                      <w:rFonts w:ascii="Times New Roman" w:cs="Times New Roman"/>
                      <w:color w:val="000000"/>
                      <w:sz w:val="18"/>
                      <w:szCs w:val="16"/>
                    </w:rPr>
                    <w:t>不存在，但有多于一个空缓冲轨，则把入轨中的第一个车厢移至一个空缓冲轨；否则车厢无法重排，算法结束；</w:t>
                  </w:r>
                </w:p>
              </w:txbxContent>
            </v:textbox>
            <w10:wrap type="square"/>
          </v:shape>
        </w:pict>
      </w:r>
    </w:p>
    <w:p w:rsidR="00A81CDC" w:rsidRDefault="00A44EF7">
      <w:pPr>
        <w:pStyle w:val="36"/>
        <w:spacing w:after="0" w:line="400" w:lineRule="exact"/>
        <w:ind w:leftChars="0" w:left="0"/>
        <w:rPr>
          <w:b/>
          <w:sz w:val="24"/>
          <w:szCs w:val="21"/>
        </w:rPr>
      </w:pPr>
      <w:r>
        <w:rPr>
          <w:rFonts w:hint="eastAsia"/>
          <w:b/>
          <w:sz w:val="24"/>
          <w:szCs w:val="21"/>
        </w:rPr>
        <w:t>5</w:t>
      </w:r>
      <w:r>
        <w:rPr>
          <w:rFonts w:hint="eastAsia"/>
          <w:b/>
          <w:sz w:val="24"/>
          <w:szCs w:val="21"/>
        </w:rPr>
        <w:t>．实验成果及成绩评定标准</w:t>
      </w:r>
    </w:p>
    <w:p w:rsidR="00A81CDC" w:rsidRDefault="00A44EF7">
      <w:pPr>
        <w:pStyle w:val="36"/>
        <w:spacing w:line="400" w:lineRule="exact"/>
        <w:rPr>
          <w:sz w:val="21"/>
          <w:szCs w:val="21"/>
        </w:rPr>
      </w:pPr>
      <w:r>
        <w:rPr>
          <w:rFonts w:hint="eastAsia"/>
          <w:sz w:val="21"/>
          <w:szCs w:val="21"/>
        </w:rPr>
        <w:t>（</w:t>
      </w:r>
      <w:r>
        <w:rPr>
          <w:rFonts w:hint="eastAsia"/>
          <w:sz w:val="21"/>
          <w:szCs w:val="21"/>
        </w:rPr>
        <w:t>1</w:t>
      </w:r>
      <w:r>
        <w:rPr>
          <w:rFonts w:hint="eastAsia"/>
          <w:sz w:val="21"/>
          <w:szCs w:val="21"/>
        </w:rPr>
        <w:t>）能够使用队列解决火车车厢重排问题；</w:t>
      </w:r>
    </w:p>
    <w:p w:rsidR="00A81CDC" w:rsidRDefault="00A44EF7">
      <w:pPr>
        <w:pStyle w:val="36"/>
        <w:spacing w:line="400" w:lineRule="exact"/>
        <w:rPr>
          <w:sz w:val="21"/>
          <w:szCs w:val="21"/>
        </w:rPr>
      </w:pPr>
      <w:r>
        <w:rPr>
          <w:rFonts w:hint="eastAsia"/>
          <w:sz w:val="21"/>
          <w:szCs w:val="21"/>
        </w:rPr>
        <w:t>（</w:t>
      </w:r>
      <w:r>
        <w:rPr>
          <w:rFonts w:hint="eastAsia"/>
          <w:sz w:val="21"/>
          <w:szCs w:val="21"/>
        </w:rPr>
        <w:t>2</w:t>
      </w:r>
      <w:r>
        <w:rPr>
          <w:rFonts w:hint="eastAsia"/>
          <w:sz w:val="21"/>
          <w:szCs w:val="21"/>
        </w:rPr>
        <w:t>）问题设计与分析；程序编码和运行结果；实验小结；报告格式。</w:t>
      </w:r>
    </w:p>
    <w:p w:rsidR="00A81CDC" w:rsidRDefault="00A44EF7">
      <w:pPr>
        <w:pStyle w:val="36"/>
        <w:numPr>
          <w:ilvl w:val="0"/>
          <w:numId w:val="18"/>
        </w:numPr>
        <w:spacing w:after="0" w:line="400" w:lineRule="exact"/>
        <w:ind w:leftChars="0"/>
        <w:rPr>
          <w:b/>
          <w:sz w:val="24"/>
          <w:szCs w:val="21"/>
        </w:rPr>
      </w:pPr>
      <w:r>
        <w:rPr>
          <w:rFonts w:hint="eastAsia"/>
          <w:b/>
          <w:sz w:val="24"/>
          <w:szCs w:val="21"/>
        </w:rPr>
        <w:t>实验示例</w:t>
      </w:r>
    </w:p>
    <w:p w:rsidR="00A81CDC" w:rsidRDefault="00A44EF7">
      <w:pPr>
        <w:spacing w:before="156"/>
        <w:ind w:left="420"/>
        <w:jc w:val="left"/>
        <w:rPr>
          <w:szCs w:val="21"/>
        </w:rPr>
      </w:pPr>
      <w:r>
        <w:rPr>
          <w:rFonts w:hint="eastAsia"/>
          <w:szCs w:val="21"/>
        </w:rPr>
        <w:t>1</w:t>
      </w:r>
      <w:r>
        <w:rPr>
          <w:rFonts w:hint="eastAsia"/>
          <w:szCs w:val="21"/>
        </w:rPr>
        <w:t>）问题设计分析</w:t>
      </w:r>
    </w:p>
    <w:p w:rsidR="00A81CDC" w:rsidRDefault="00A44EF7">
      <w:pPr>
        <w:spacing w:before="156"/>
        <w:ind w:firstLineChars="200" w:firstLine="420"/>
        <w:jc w:val="left"/>
        <w:rPr>
          <w:szCs w:val="21"/>
        </w:rPr>
      </w:pPr>
      <w:r>
        <w:rPr>
          <w:rFonts w:hint="eastAsia"/>
          <w:szCs w:val="21"/>
        </w:rPr>
        <w:t>先检测入轨队列、三个缓冲队列的队头元素是否等于即将要排的火车序号，如果等于，将其加入出轨队列</w:t>
      </w:r>
    </w:p>
    <w:p w:rsidR="00A81CDC" w:rsidRDefault="00A44EF7">
      <w:pPr>
        <w:spacing w:before="156"/>
        <w:ind w:firstLineChars="200" w:firstLine="420"/>
        <w:jc w:val="left"/>
        <w:rPr>
          <w:szCs w:val="21"/>
        </w:rPr>
      </w:pPr>
      <w:r>
        <w:rPr>
          <w:rFonts w:hint="eastAsia"/>
          <w:szCs w:val="21"/>
        </w:rPr>
        <w:t>如果入轨队列队头元素不等于将要排的火车车厢序号：</w:t>
      </w:r>
    </w:p>
    <w:p w:rsidR="00A81CDC" w:rsidRDefault="00A44EF7">
      <w:pPr>
        <w:spacing w:before="156"/>
        <w:jc w:val="left"/>
        <w:rPr>
          <w:szCs w:val="21"/>
        </w:rPr>
      </w:pPr>
      <w:r>
        <w:rPr>
          <w:rFonts w:hint="eastAsia"/>
          <w:szCs w:val="21"/>
        </w:rPr>
        <w:t xml:space="preserve">    </w:t>
      </w:r>
      <w:r>
        <w:rPr>
          <w:rFonts w:hint="eastAsia"/>
          <w:szCs w:val="21"/>
        </w:rPr>
        <w:t>（</w:t>
      </w:r>
      <w:r>
        <w:rPr>
          <w:rFonts w:hint="eastAsia"/>
          <w:szCs w:val="21"/>
        </w:rPr>
        <w:t>1</w:t>
      </w:r>
      <w:r>
        <w:rPr>
          <w:rFonts w:hint="eastAsia"/>
          <w:szCs w:val="21"/>
        </w:rPr>
        <w:t>）将入轨队列队头元素压入一个非满的缓冲队列，并且压入的元素要大于该缓冲队列的队尾元素：</w:t>
      </w:r>
    </w:p>
    <w:p w:rsidR="00A81CDC" w:rsidRDefault="00A44EF7">
      <w:pPr>
        <w:spacing w:before="156"/>
        <w:jc w:val="left"/>
        <w:rPr>
          <w:szCs w:val="21"/>
        </w:rPr>
      </w:pPr>
      <w:r>
        <w:rPr>
          <w:rFonts w:hint="eastAsia"/>
          <w:szCs w:val="21"/>
        </w:rPr>
        <w:t xml:space="preserve">         </w:t>
      </w:r>
      <w:r>
        <w:rPr>
          <w:rFonts w:hint="eastAsia"/>
          <w:szCs w:val="21"/>
        </w:rPr>
        <w:t>因为假如一个缓冲队列为：</w:t>
      </w:r>
      <w:r>
        <w:rPr>
          <w:rFonts w:hint="eastAsia"/>
          <w:szCs w:val="21"/>
        </w:rPr>
        <w:t xml:space="preserve">9263    </w:t>
      </w:r>
      <w:r>
        <w:rPr>
          <w:rFonts w:hint="eastAsia"/>
          <w:szCs w:val="21"/>
        </w:rPr>
        <w:t>其中</w:t>
      </w:r>
      <w:r>
        <w:rPr>
          <w:rFonts w:hint="eastAsia"/>
          <w:szCs w:val="21"/>
        </w:rPr>
        <w:t>2</w:t>
      </w:r>
      <w:r>
        <w:rPr>
          <w:rFonts w:hint="eastAsia"/>
          <w:szCs w:val="21"/>
        </w:rPr>
        <w:t>应该比前面几个数先添加到出轨队列，然而实际中火车的行为性质和队列是一样的，只能出队头元素（先进先出的），队列是为了保证复杂度小</w:t>
      </w:r>
    </w:p>
    <w:p w:rsidR="00A81CDC" w:rsidRDefault="00A44EF7">
      <w:pPr>
        <w:spacing w:before="156"/>
        <w:jc w:val="left"/>
        <w:rPr>
          <w:szCs w:val="21"/>
        </w:rPr>
      </w:pPr>
      <w:r>
        <w:rPr>
          <w:rFonts w:hint="eastAsia"/>
          <w:szCs w:val="21"/>
        </w:rPr>
        <w:t xml:space="preserve">    </w:t>
      </w:r>
      <w:r>
        <w:rPr>
          <w:rFonts w:hint="eastAsia"/>
          <w:szCs w:val="21"/>
        </w:rPr>
        <w:t>（</w:t>
      </w:r>
      <w:r>
        <w:rPr>
          <w:rFonts w:hint="eastAsia"/>
          <w:szCs w:val="21"/>
        </w:rPr>
        <w:t>2</w:t>
      </w:r>
      <w:r>
        <w:rPr>
          <w:rFonts w:hint="eastAsia"/>
          <w:szCs w:val="21"/>
        </w:rPr>
        <w:t>）如果所有的缓冲轨道队尾元素都大于入轨队列的队头元素，这样的情况下没有办法进行，例如在重排中：</w:t>
      </w:r>
    </w:p>
    <w:p w:rsidR="00A81CDC" w:rsidRDefault="00A44EF7">
      <w:pPr>
        <w:spacing w:before="156"/>
        <w:jc w:val="left"/>
        <w:rPr>
          <w:szCs w:val="21"/>
        </w:rPr>
      </w:pPr>
      <w:r>
        <w:rPr>
          <w:rFonts w:hint="eastAsia"/>
          <w:szCs w:val="21"/>
        </w:rPr>
        <w:t xml:space="preserve">              </w:t>
      </w:r>
      <w:r>
        <w:rPr>
          <w:rFonts w:hint="eastAsia"/>
          <w:szCs w:val="21"/>
        </w:rPr>
        <w:t>入轨队列：</w:t>
      </w:r>
      <w:r>
        <w:rPr>
          <w:rFonts w:hint="eastAsia"/>
          <w:szCs w:val="21"/>
        </w:rPr>
        <w:t>563</w:t>
      </w:r>
    </w:p>
    <w:p w:rsidR="00A81CDC" w:rsidRDefault="00A44EF7">
      <w:pPr>
        <w:spacing w:before="156"/>
        <w:jc w:val="left"/>
        <w:rPr>
          <w:szCs w:val="21"/>
        </w:rPr>
      </w:pPr>
      <w:r>
        <w:rPr>
          <w:rFonts w:hint="eastAsia"/>
          <w:szCs w:val="21"/>
        </w:rPr>
        <w:t xml:space="preserve">              </w:t>
      </w:r>
      <w:r>
        <w:rPr>
          <w:rFonts w:hint="eastAsia"/>
          <w:szCs w:val="21"/>
        </w:rPr>
        <w:t>缓冲轨道一：</w:t>
      </w:r>
      <w:r>
        <w:rPr>
          <w:rFonts w:hint="eastAsia"/>
          <w:szCs w:val="21"/>
        </w:rPr>
        <w:t>78</w:t>
      </w:r>
    </w:p>
    <w:p w:rsidR="00A81CDC" w:rsidRDefault="00A44EF7">
      <w:pPr>
        <w:spacing w:before="156"/>
        <w:jc w:val="left"/>
        <w:rPr>
          <w:szCs w:val="21"/>
        </w:rPr>
      </w:pPr>
      <w:r>
        <w:rPr>
          <w:rFonts w:hint="eastAsia"/>
          <w:szCs w:val="21"/>
        </w:rPr>
        <w:t xml:space="preserve">              </w:t>
      </w:r>
      <w:r>
        <w:rPr>
          <w:rFonts w:hint="eastAsia"/>
          <w:szCs w:val="21"/>
        </w:rPr>
        <w:t>缓冲轨道二：</w:t>
      </w:r>
      <w:r>
        <w:rPr>
          <w:rFonts w:hint="eastAsia"/>
          <w:szCs w:val="21"/>
        </w:rPr>
        <w:t>42</w:t>
      </w:r>
    </w:p>
    <w:p w:rsidR="00A81CDC" w:rsidRDefault="00A44EF7">
      <w:pPr>
        <w:spacing w:before="156"/>
        <w:jc w:val="left"/>
        <w:rPr>
          <w:szCs w:val="21"/>
        </w:rPr>
      </w:pPr>
      <w:r>
        <w:rPr>
          <w:rFonts w:hint="eastAsia"/>
          <w:szCs w:val="21"/>
        </w:rPr>
        <w:lastRenderedPageBreak/>
        <w:t xml:space="preserve">              </w:t>
      </w:r>
      <w:r>
        <w:rPr>
          <w:rFonts w:hint="eastAsia"/>
          <w:szCs w:val="21"/>
        </w:rPr>
        <w:t>缓冲轨道三：</w:t>
      </w:r>
      <w:r>
        <w:rPr>
          <w:rFonts w:hint="eastAsia"/>
          <w:szCs w:val="21"/>
        </w:rPr>
        <w:t>91</w:t>
      </w:r>
    </w:p>
    <w:p w:rsidR="00A81CDC" w:rsidRDefault="00A44EF7">
      <w:pPr>
        <w:spacing w:before="156"/>
        <w:jc w:val="left"/>
        <w:rPr>
          <w:szCs w:val="21"/>
        </w:rPr>
      </w:pPr>
      <w:r>
        <w:rPr>
          <w:rFonts w:hint="eastAsia"/>
          <w:szCs w:val="21"/>
        </w:rPr>
        <w:t xml:space="preserve">           </w:t>
      </w:r>
      <w:r>
        <w:rPr>
          <w:rFonts w:hint="eastAsia"/>
          <w:szCs w:val="21"/>
        </w:rPr>
        <w:t>由于缓冲轨道只有三个，不能将序号为三的车厢添加到比它大的车厢后边，所以无解</w:t>
      </w:r>
    </w:p>
    <w:p w:rsidR="00A81CDC" w:rsidRDefault="00A44EF7">
      <w:pPr>
        <w:spacing w:before="156"/>
        <w:ind w:firstLineChars="200" w:firstLine="420"/>
        <w:jc w:val="left"/>
        <w:rPr>
          <w:szCs w:val="21"/>
        </w:rPr>
      </w:pPr>
      <w:r>
        <w:rPr>
          <w:rFonts w:hint="eastAsia"/>
          <w:szCs w:val="21"/>
        </w:rPr>
        <w:t>重复以上的步骤直到车厢排完</w:t>
      </w:r>
    </w:p>
    <w:p w:rsidR="00A81CDC" w:rsidRDefault="00A44EF7">
      <w:pPr>
        <w:spacing w:before="156"/>
        <w:ind w:firstLineChars="200" w:firstLine="420"/>
        <w:jc w:val="left"/>
        <w:rPr>
          <w:szCs w:val="21"/>
        </w:rPr>
      </w:pPr>
      <w:r>
        <w:rPr>
          <w:rFonts w:hint="eastAsia"/>
          <w:szCs w:val="21"/>
        </w:rPr>
        <w:t>2</w:t>
      </w:r>
      <w:r>
        <w:rPr>
          <w:rFonts w:hint="eastAsia"/>
          <w:szCs w:val="21"/>
        </w:rPr>
        <w:t>）程序编码</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include &lt;iostream&gt;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include &lt;vector&gt;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using namespace std;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int main()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order = 1;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train_number = 8;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rear_track_number[3] = { 9,9,9 };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front_track_number[3] = { 8,8,8 };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three_track[3][10] = { 0 };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train[9] = { 5,8,1,7,4,2,9,6,3 };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vector&lt;int&gt;reorder_train;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while (order != 10) {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(train[train_number] == order) {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reorder_train.push_back(train[train_number]);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train_number--;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order++;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for (int i = 0; i &lt; 3; i++) {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(three_track[i][front_track_number[i]] == order) {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reorder_train.push_back(three_track[i][front_track_number[i]]);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order++; front_track_number[i]--;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for (int i = 0; i &lt; 3; i++) {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 xml:space="preserve">            if (rear_track_number[i] &gt;= 0 &amp;&amp; train[train_number] &gt; three_track[i][rear_track_number[i]])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three_track[i][rear_track_number[i] - 1] = train[train_number];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rear_track_number[i]--; train_number--;</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(rear_track_number[0] &lt; 0 &amp;&amp; rear_track_number[1] &lt; 0 &amp;&amp; rear_track_number[2] &lt; 0)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r w:rsidRPr="00791EF9">
        <w:rPr>
          <w:rFonts w:ascii="Times New Roman" w:cs="Times New Roman"/>
          <w:szCs w:val="21"/>
        </w:rPr>
        <w:t>没有解决的方法！</w:t>
      </w:r>
      <w:r w:rsidRPr="00791EF9">
        <w:rPr>
          <w:rFonts w:ascii="Times New Roman" w:hAnsi="Times New Roman" w:cs="Times New Roman"/>
          <w:szCs w:val="21"/>
        </w:rPr>
        <w:t xml:space="preserve">" &lt;&lt; endl;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system("pause");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return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for (auto c = reorder_train.begin(); c != reorder_train.end(); c++)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*c &lt;&lt; endl;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system("pause");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return 0;</w:t>
      </w:r>
    </w:p>
    <w:p w:rsidR="00A81CDC" w:rsidRPr="00791EF9" w:rsidRDefault="00A81CDC">
      <w:pPr>
        <w:spacing w:before="156"/>
        <w:jc w:val="left"/>
        <w:rPr>
          <w:rFonts w:ascii="Times New Roman" w:hAnsi="Times New Roman" w:cs="Times New Roman"/>
          <w:szCs w:val="21"/>
        </w:rPr>
      </w:pPr>
    </w:p>
    <w:p w:rsidR="00A81CDC" w:rsidRDefault="00A44EF7">
      <w:pPr>
        <w:spacing w:before="156"/>
        <w:jc w:val="left"/>
        <w:rPr>
          <w:szCs w:val="21"/>
        </w:rPr>
      </w:pPr>
      <w:r w:rsidRPr="00791EF9">
        <w:rPr>
          <w:rFonts w:ascii="Times New Roman" w:hAnsi="Times New Roman" w:cs="Times New Roman"/>
          <w:szCs w:val="21"/>
        </w:rPr>
        <w:t>}</w:t>
      </w:r>
    </w:p>
    <w:p w:rsidR="00A81CDC" w:rsidRDefault="00A44EF7">
      <w:pPr>
        <w:pStyle w:val="affe"/>
        <w:numPr>
          <w:ilvl w:val="0"/>
          <w:numId w:val="19"/>
        </w:numPr>
        <w:spacing w:before="156"/>
        <w:ind w:firstLineChars="0"/>
        <w:jc w:val="left"/>
        <w:rPr>
          <w:szCs w:val="21"/>
        </w:rPr>
      </w:pPr>
      <w:r>
        <w:rPr>
          <w:rFonts w:hint="eastAsia"/>
          <w:szCs w:val="21"/>
        </w:rPr>
        <w:t>运行结果和分析</w:t>
      </w:r>
    </w:p>
    <w:p w:rsidR="00A81CDC" w:rsidRDefault="00A44EF7">
      <w:pPr>
        <w:spacing w:before="156"/>
        <w:jc w:val="left"/>
        <w:rPr>
          <w:szCs w:val="21"/>
        </w:rPr>
      </w:pPr>
      <w:r>
        <w:rPr>
          <w:noProof/>
        </w:rPr>
        <w:lastRenderedPageBreak/>
        <w:drawing>
          <wp:inline distT="0" distB="0" distL="0" distR="0">
            <wp:extent cx="5267325" cy="4276725"/>
            <wp:effectExtent l="19050" t="0" r="9525"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noChangeArrowheads="1"/>
                    </pic:cNvPicPr>
                  </pic:nvPicPr>
                  <pic:blipFill>
                    <a:blip r:embed="rId12"/>
                    <a:srcRect/>
                    <a:stretch>
                      <a:fillRect/>
                    </a:stretch>
                  </pic:blipFill>
                  <pic:spPr>
                    <a:xfrm>
                      <a:off x="0" y="0"/>
                      <a:ext cx="5267325" cy="4276725"/>
                    </a:xfrm>
                    <a:prstGeom prst="rect">
                      <a:avLst/>
                    </a:prstGeom>
                    <a:noFill/>
                    <a:ln w="9525">
                      <a:noFill/>
                      <a:miter lim="800000"/>
                      <a:headEnd/>
                      <a:tailEnd/>
                    </a:ln>
                  </pic:spPr>
                </pic:pic>
              </a:graphicData>
            </a:graphic>
          </wp:inline>
        </w:drawing>
      </w:r>
    </w:p>
    <w:p w:rsidR="00A81CDC" w:rsidRDefault="00A44EF7">
      <w:pPr>
        <w:spacing w:before="156"/>
        <w:ind w:firstLine="320"/>
        <w:jc w:val="left"/>
        <w:rPr>
          <w:szCs w:val="21"/>
        </w:rPr>
      </w:pPr>
      <w:r>
        <w:rPr>
          <w:rFonts w:hint="eastAsia"/>
          <w:szCs w:val="21"/>
        </w:rPr>
        <w:t>4</w:t>
      </w:r>
      <w:r>
        <w:rPr>
          <w:rFonts w:hint="eastAsia"/>
          <w:szCs w:val="21"/>
        </w:rPr>
        <w:t>）实验小结</w:t>
      </w:r>
    </w:p>
    <w:p w:rsidR="00A81CDC" w:rsidRDefault="00A44EF7">
      <w:pPr>
        <w:pStyle w:val="36"/>
        <w:spacing w:after="0" w:line="400" w:lineRule="exact"/>
        <w:ind w:leftChars="0" w:left="0" w:firstLineChars="200" w:firstLine="420"/>
        <w:rPr>
          <w:sz w:val="21"/>
          <w:szCs w:val="21"/>
        </w:rPr>
      </w:pPr>
      <w:r>
        <w:rPr>
          <w:rFonts w:hint="eastAsia"/>
          <w:sz w:val="21"/>
          <w:szCs w:val="21"/>
        </w:rPr>
        <w:t>这次实验是一次对前面所学内容的实际运用，能把所学运用到实践中也让这门课程显得更加有趣；</w:t>
      </w:r>
    </w:p>
    <w:p w:rsidR="00A81CDC" w:rsidRDefault="00A44EF7">
      <w:pPr>
        <w:pStyle w:val="36"/>
        <w:spacing w:before="240" w:line="400" w:lineRule="exact"/>
        <w:ind w:leftChars="0" w:left="0"/>
        <w:jc w:val="center"/>
        <w:outlineLvl w:val="2"/>
        <w:rPr>
          <w:b/>
          <w:sz w:val="24"/>
          <w:szCs w:val="21"/>
        </w:rPr>
      </w:pPr>
      <w:r>
        <w:rPr>
          <w:rFonts w:hint="eastAsia"/>
          <w:b/>
          <w:sz w:val="24"/>
          <w:szCs w:val="21"/>
        </w:rPr>
        <w:t>实验项目五：线性结构综合应用</w:t>
      </w:r>
      <w:r>
        <w:rPr>
          <w:rFonts w:hint="eastAsia"/>
          <w:b/>
          <w:sz w:val="24"/>
          <w:szCs w:val="21"/>
        </w:rPr>
        <w:t>2-</w:t>
      </w:r>
      <w:r>
        <w:rPr>
          <w:rFonts w:hint="eastAsia"/>
          <w:b/>
          <w:sz w:val="24"/>
          <w:szCs w:val="21"/>
        </w:rPr>
        <w:t>链表的应用</w:t>
      </w:r>
    </w:p>
    <w:p w:rsidR="00A81CDC" w:rsidRDefault="00A44EF7">
      <w:pPr>
        <w:pStyle w:val="36"/>
        <w:spacing w:after="0" w:line="400" w:lineRule="exact"/>
        <w:ind w:leftChars="0" w:left="0"/>
        <w:rPr>
          <w:b/>
          <w:sz w:val="24"/>
          <w:szCs w:val="21"/>
        </w:rPr>
      </w:pPr>
      <w:r>
        <w:rPr>
          <w:b/>
          <w:sz w:val="24"/>
          <w:szCs w:val="21"/>
        </w:rPr>
        <w:t>1</w:t>
      </w:r>
      <w:r>
        <w:rPr>
          <w:rFonts w:hint="eastAsia"/>
          <w:b/>
          <w:sz w:val="24"/>
          <w:szCs w:val="21"/>
        </w:rPr>
        <w:t>．实验目的</w:t>
      </w:r>
    </w:p>
    <w:p w:rsidR="00A81CDC" w:rsidRDefault="00A44EF7">
      <w:pPr>
        <w:pStyle w:val="36"/>
        <w:spacing w:line="400" w:lineRule="exact"/>
        <w:rPr>
          <w:sz w:val="21"/>
          <w:szCs w:val="21"/>
        </w:rPr>
      </w:pPr>
      <w:r>
        <w:rPr>
          <w:rFonts w:hint="eastAsia"/>
          <w:sz w:val="21"/>
          <w:szCs w:val="21"/>
        </w:rPr>
        <w:t>（</w:t>
      </w:r>
      <w:r>
        <w:rPr>
          <w:rFonts w:hint="eastAsia"/>
          <w:sz w:val="21"/>
          <w:szCs w:val="21"/>
        </w:rPr>
        <w:t>1</w:t>
      </w:r>
      <w:r>
        <w:rPr>
          <w:rFonts w:hint="eastAsia"/>
          <w:sz w:val="21"/>
          <w:szCs w:val="21"/>
        </w:rPr>
        <w:t>）线性结构综合应用</w:t>
      </w:r>
      <w:r>
        <w:rPr>
          <w:rFonts w:hint="eastAsia"/>
          <w:sz w:val="21"/>
          <w:szCs w:val="21"/>
        </w:rPr>
        <w:t>5-</w:t>
      </w:r>
      <w:r>
        <w:rPr>
          <w:rFonts w:hint="eastAsia"/>
          <w:sz w:val="21"/>
          <w:szCs w:val="21"/>
        </w:rPr>
        <w:t>稀疏矩阵的应用。</w:t>
      </w:r>
    </w:p>
    <w:p w:rsidR="00A81CDC" w:rsidRDefault="00A44EF7">
      <w:pPr>
        <w:pStyle w:val="36"/>
        <w:spacing w:line="400" w:lineRule="exact"/>
        <w:rPr>
          <w:sz w:val="21"/>
          <w:szCs w:val="21"/>
        </w:rPr>
      </w:pPr>
      <w:r>
        <w:rPr>
          <w:rFonts w:hint="eastAsia"/>
          <w:sz w:val="21"/>
          <w:szCs w:val="21"/>
        </w:rPr>
        <w:t>（</w:t>
      </w:r>
      <w:r>
        <w:rPr>
          <w:rFonts w:hint="eastAsia"/>
          <w:sz w:val="21"/>
          <w:szCs w:val="21"/>
        </w:rPr>
        <w:t>2</w:t>
      </w:r>
      <w:r>
        <w:rPr>
          <w:rFonts w:hint="eastAsia"/>
          <w:sz w:val="21"/>
          <w:szCs w:val="21"/>
        </w:rPr>
        <w:t>）</w:t>
      </w:r>
      <w:r>
        <w:rPr>
          <w:rFonts w:hint="eastAsia"/>
          <w:sz w:val="21"/>
          <w:szCs w:val="21"/>
        </w:rPr>
        <w:t xml:space="preserve"> </w:t>
      </w:r>
      <w:r>
        <w:rPr>
          <w:rFonts w:hint="eastAsia"/>
          <w:sz w:val="21"/>
          <w:szCs w:val="21"/>
        </w:rPr>
        <w:t>本实验支撑教学目标</w:t>
      </w:r>
      <w:r>
        <w:rPr>
          <w:rFonts w:hint="eastAsia"/>
          <w:sz w:val="21"/>
          <w:szCs w:val="21"/>
        </w:rPr>
        <w:t>1</w:t>
      </w:r>
      <w:r>
        <w:rPr>
          <w:rFonts w:hint="eastAsia"/>
          <w:sz w:val="21"/>
          <w:szCs w:val="21"/>
        </w:rPr>
        <w:t>。</w:t>
      </w:r>
    </w:p>
    <w:p w:rsidR="00A81CDC" w:rsidRDefault="00A44EF7">
      <w:pPr>
        <w:pStyle w:val="36"/>
        <w:spacing w:after="0" w:line="400" w:lineRule="exact"/>
        <w:ind w:leftChars="0" w:left="0"/>
        <w:rPr>
          <w:b/>
          <w:sz w:val="24"/>
          <w:szCs w:val="21"/>
        </w:rPr>
      </w:pPr>
      <w:r>
        <w:rPr>
          <w:rFonts w:hint="eastAsia"/>
          <w:b/>
          <w:sz w:val="24"/>
          <w:szCs w:val="21"/>
        </w:rPr>
        <w:t>2</w:t>
      </w:r>
      <w:r>
        <w:rPr>
          <w:rFonts w:hint="eastAsia"/>
          <w:b/>
          <w:sz w:val="24"/>
          <w:szCs w:val="21"/>
        </w:rPr>
        <w:t>．实验设备与环境</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1</w:t>
      </w:r>
      <w:r>
        <w:rPr>
          <w:rFonts w:hint="eastAsia"/>
          <w:sz w:val="21"/>
          <w:szCs w:val="21"/>
        </w:rPr>
        <w:t>）</w:t>
      </w:r>
      <w:r>
        <w:rPr>
          <w:rFonts w:hint="eastAsia"/>
          <w:sz w:val="21"/>
          <w:szCs w:val="21"/>
        </w:rPr>
        <w:t>Windows</w:t>
      </w:r>
      <w:r>
        <w:rPr>
          <w:rFonts w:hint="eastAsia"/>
          <w:sz w:val="21"/>
          <w:szCs w:val="21"/>
        </w:rPr>
        <w:t>系列操作系统，</w:t>
      </w:r>
      <w:r>
        <w:rPr>
          <w:rFonts w:hint="eastAsia"/>
          <w:sz w:val="21"/>
          <w:szCs w:val="21"/>
        </w:rPr>
        <w:t>Visual Studio 20XX</w:t>
      </w:r>
      <w:r>
        <w:rPr>
          <w:rFonts w:hint="eastAsia"/>
          <w:sz w:val="21"/>
          <w:szCs w:val="21"/>
        </w:rPr>
        <w:t>开发环境。</w:t>
      </w:r>
    </w:p>
    <w:p w:rsidR="00A81CDC" w:rsidRDefault="00A44EF7">
      <w:pPr>
        <w:pStyle w:val="36"/>
        <w:spacing w:after="0" w:line="400" w:lineRule="exact"/>
        <w:ind w:leftChars="0" w:left="0"/>
        <w:rPr>
          <w:b/>
          <w:sz w:val="24"/>
          <w:szCs w:val="21"/>
        </w:rPr>
      </w:pPr>
      <w:r>
        <w:rPr>
          <w:rFonts w:hint="eastAsia"/>
          <w:b/>
          <w:sz w:val="24"/>
          <w:szCs w:val="21"/>
        </w:rPr>
        <w:t>3</w:t>
      </w:r>
      <w:r>
        <w:rPr>
          <w:rFonts w:hint="eastAsia"/>
          <w:b/>
          <w:sz w:val="24"/>
          <w:szCs w:val="21"/>
        </w:rPr>
        <w:t>．实验要求</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1</w:t>
      </w:r>
      <w:r>
        <w:rPr>
          <w:rFonts w:hint="eastAsia"/>
          <w:sz w:val="21"/>
          <w:szCs w:val="21"/>
        </w:rPr>
        <w:t>）问题分析并给出设计思路；</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2</w:t>
      </w:r>
      <w:r>
        <w:rPr>
          <w:rFonts w:hint="eastAsia"/>
          <w:sz w:val="21"/>
          <w:szCs w:val="21"/>
        </w:rPr>
        <w:t>）编码实现；</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3</w:t>
      </w:r>
      <w:r>
        <w:rPr>
          <w:rFonts w:hint="eastAsia"/>
          <w:sz w:val="21"/>
          <w:szCs w:val="21"/>
        </w:rPr>
        <w:t>）运行结果及分析；</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4</w:t>
      </w:r>
      <w:r>
        <w:rPr>
          <w:rFonts w:hint="eastAsia"/>
          <w:sz w:val="21"/>
          <w:szCs w:val="21"/>
        </w:rPr>
        <w:t>）实验小结；</w:t>
      </w:r>
    </w:p>
    <w:p w:rsidR="00A81CDC" w:rsidRDefault="00A44EF7">
      <w:pPr>
        <w:pStyle w:val="36"/>
        <w:spacing w:after="0" w:line="400" w:lineRule="exact"/>
        <w:ind w:leftChars="0" w:left="0"/>
        <w:rPr>
          <w:b/>
          <w:sz w:val="24"/>
          <w:szCs w:val="21"/>
        </w:rPr>
      </w:pPr>
      <w:r>
        <w:rPr>
          <w:rFonts w:hint="eastAsia"/>
          <w:b/>
          <w:sz w:val="24"/>
          <w:szCs w:val="21"/>
        </w:rPr>
        <w:t>4</w:t>
      </w:r>
      <w:r>
        <w:rPr>
          <w:rFonts w:hint="eastAsia"/>
          <w:b/>
          <w:sz w:val="24"/>
          <w:szCs w:val="21"/>
        </w:rPr>
        <w:t>．实验步骤和内容</w:t>
      </w:r>
    </w:p>
    <w:p w:rsidR="00A81CDC" w:rsidRDefault="00A44EF7">
      <w:pPr>
        <w:pStyle w:val="af6"/>
        <w:spacing w:line="340" w:lineRule="exact"/>
        <w:ind w:firstLineChars="196" w:firstLine="413"/>
      </w:pPr>
      <w:r>
        <w:rPr>
          <w:rFonts w:ascii="Times New Roman" w:hAnsi="宋体"/>
          <w:b/>
          <w:bCs/>
        </w:rPr>
        <w:t>实验</w:t>
      </w:r>
      <w:r>
        <w:rPr>
          <w:rFonts w:ascii="Times New Roman" w:hAnsi="宋体" w:hint="eastAsia"/>
          <w:b/>
          <w:bCs/>
        </w:rPr>
        <w:t>题目：</w:t>
      </w:r>
      <w:r>
        <w:rPr>
          <w:rFonts w:ascii="Times New Roman" w:cs="Times New Roman"/>
        </w:rPr>
        <w:t>稀疏矩阵的应用：设计算法并编程实现用三元组</w:t>
      </w:r>
      <w:r>
        <w:rPr>
          <w:rFonts w:ascii="Times New Roman" w:cs="Times New Roman" w:hint="eastAsia"/>
        </w:rPr>
        <w:t>顺序</w:t>
      </w:r>
      <w:r>
        <w:rPr>
          <w:rFonts w:ascii="Times New Roman" w:cs="Times New Roman"/>
        </w:rPr>
        <w:t>表解决稀疏矩阵的转置</w:t>
      </w:r>
      <w:r>
        <w:rPr>
          <w:rFonts w:ascii="Times New Roman" w:cs="Times New Roman"/>
        </w:rPr>
        <w:lastRenderedPageBreak/>
        <w:t>问题，</w:t>
      </w:r>
      <w:r>
        <w:rPr>
          <w:rFonts w:ascii="Times New Roman" w:cs="Times New Roman" w:hint="eastAsia"/>
        </w:rPr>
        <w:t>用</w:t>
      </w:r>
      <w:r>
        <w:rPr>
          <w:rFonts w:ascii="Times New Roman" w:cs="Times New Roman" w:hint="eastAsia"/>
        </w:rPr>
        <w:t>2</w:t>
      </w:r>
      <w:r>
        <w:rPr>
          <w:rFonts w:ascii="Times New Roman" w:cs="Times New Roman" w:hint="eastAsia"/>
        </w:rPr>
        <w:t>种方法实现</w:t>
      </w:r>
      <w:r>
        <w:rPr>
          <w:rFonts w:ascii="Times New Roman" w:cs="Times New Roman"/>
        </w:rPr>
        <w:t>并分析</w:t>
      </w:r>
      <w:r>
        <w:rPr>
          <w:rFonts w:ascii="Times New Roman" w:cs="Times New Roman" w:hint="eastAsia"/>
        </w:rPr>
        <w:t>比较</w:t>
      </w:r>
      <w:r>
        <w:rPr>
          <w:rFonts w:ascii="Times New Roman" w:cs="Times New Roman" w:hint="eastAsia"/>
        </w:rPr>
        <w:t>2</w:t>
      </w:r>
      <w:r>
        <w:rPr>
          <w:rFonts w:ascii="Times New Roman" w:cs="Times New Roman" w:hint="eastAsia"/>
        </w:rPr>
        <w:t>种</w:t>
      </w:r>
      <w:r>
        <w:rPr>
          <w:rFonts w:ascii="Times New Roman" w:cs="Times New Roman"/>
        </w:rPr>
        <w:t>算法的时间和空间复杂性</w:t>
      </w:r>
      <w:r>
        <w:rPr>
          <w:rFonts w:ascii="Times New Roman" w:cs="Times New Roman" w:hint="eastAsia"/>
        </w:rPr>
        <w:t>。</w:t>
      </w:r>
    </w:p>
    <w:p w:rsidR="00A81CDC" w:rsidRDefault="00A44EF7">
      <w:pPr>
        <w:pStyle w:val="af6"/>
        <w:spacing w:line="340" w:lineRule="exact"/>
        <w:ind w:firstLineChars="200" w:firstLine="422"/>
        <w:rPr>
          <w:rFonts w:hAnsi="宋体"/>
        </w:rPr>
      </w:pPr>
      <w:r>
        <w:rPr>
          <w:rFonts w:hAnsi="宋体"/>
          <w:b/>
          <w:bCs/>
        </w:rPr>
        <w:t>实验说明：</w:t>
      </w:r>
      <w:r>
        <w:rPr>
          <w:rFonts w:hAnsi="宋体"/>
        </w:rPr>
        <w:t>在</w:t>
      </w:r>
      <w:r>
        <w:t>m</w:t>
      </w:r>
      <w:r>
        <w:t>×</w:t>
      </w:r>
      <w:r>
        <w:t xml:space="preserve">n </w:t>
      </w:r>
      <w:r>
        <w:rPr>
          <w:rFonts w:hAnsi="宋体"/>
        </w:rPr>
        <w:t>的矩阵中，有</w:t>
      </w:r>
      <w:r>
        <w:t>t</w:t>
      </w:r>
      <w:r>
        <w:rPr>
          <w:rFonts w:hAnsi="宋体"/>
        </w:rPr>
        <w:t>个非零元。令</w:t>
      </w:r>
      <w:r>
        <w:t>δ</w:t>
      </w:r>
      <w:r>
        <w:t>= t/(m*n),</w:t>
      </w:r>
      <w:r>
        <w:rPr>
          <w:rFonts w:hAnsi="宋体"/>
        </w:rPr>
        <w:t>称</w:t>
      </w:r>
      <w:r>
        <w:t>δ</w:t>
      </w:r>
      <w:r>
        <w:rPr>
          <w:rFonts w:hAnsi="宋体"/>
        </w:rPr>
        <w:t>矩阵的稀疏因子，常认为</w:t>
      </w:r>
      <w:r>
        <w:t>δ≤</w:t>
      </w:r>
      <w:r>
        <w:t>0.05</w:t>
      </w:r>
      <w:r>
        <w:rPr>
          <w:rFonts w:hAnsi="宋体"/>
        </w:rPr>
        <w:t>时称为稀疏矩阵。稀疏矩阵在工程中有着大量的应用，不少工程问题都可以转化为对稀疏矩阵的计算问题。用三元组</w:t>
      </w:r>
      <w:r>
        <w:rPr>
          <w:rFonts w:hAnsi="宋体" w:hint="eastAsia"/>
        </w:rPr>
        <w:t>顺序</w:t>
      </w:r>
      <w:r>
        <w:rPr>
          <w:rFonts w:hAnsi="宋体"/>
        </w:rPr>
        <w:t>表实现稀疏矩阵的转置</w:t>
      </w:r>
      <w:r>
        <w:rPr>
          <w:rFonts w:hAnsi="宋体" w:hint="eastAsia"/>
        </w:rPr>
        <w:t>通常有2种方法</w:t>
      </w:r>
      <w:r>
        <w:rPr>
          <w:rFonts w:hAnsi="宋体"/>
        </w:rPr>
        <w:t>，顺序存</w:t>
      </w:r>
      <w:r>
        <w:rPr>
          <w:rFonts w:hAnsi="宋体" w:hint="eastAsia"/>
        </w:rPr>
        <w:t>和</w:t>
      </w:r>
      <w:r>
        <w:rPr>
          <w:rFonts w:hAnsi="宋体"/>
        </w:rPr>
        <w:t>顺序取直接存</w:t>
      </w:r>
      <w:r>
        <w:rPr>
          <w:rFonts w:hAnsi="宋体" w:hint="eastAsia"/>
        </w:rPr>
        <w:t>。</w:t>
      </w:r>
    </w:p>
    <w:p w:rsidR="00A81CDC" w:rsidRDefault="00A44EF7">
      <w:pPr>
        <w:pStyle w:val="af6"/>
        <w:spacing w:line="340" w:lineRule="exact"/>
        <w:ind w:firstLineChars="200" w:firstLine="420"/>
      </w:pPr>
      <w:r>
        <w:rPr>
          <w:rFonts w:hAnsi="宋体"/>
        </w:rPr>
        <w:t>顺序取直接存方法</w:t>
      </w:r>
      <w:r>
        <w:rPr>
          <w:rFonts w:hAnsi="宋体" w:hint="eastAsia"/>
        </w:rPr>
        <w:t>：</w:t>
      </w:r>
    </w:p>
    <w:p w:rsidR="00A81CDC" w:rsidRDefault="00A44EF7">
      <w:pPr>
        <w:ind w:firstLineChars="200" w:firstLine="420"/>
        <w:rPr>
          <w:szCs w:val="21"/>
        </w:rPr>
      </w:pPr>
      <w:r>
        <w:rPr>
          <w:rFonts w:hAnsi="宋体"/>
          <w:szCs w:val="21"/>
        </w:rPr>
        <w:t>引入两个数组作为辅助数据结构：</w:t>
      </w:r>
    </w:p>
    <w:p w:rsidR="00A81CDC" w:rsidRPr="00791EF9" w:rsidRDefault="00A44EF7">
      <w:pPr>
        <w:rPr>
          <w:rFonts w:ascii="Times New Roman" w:hAnsi="Times New Roman" w:cs="Times New Roman"/>
          <w:szCs w:val="21"/>
        </w:rPr>
      </w:pPr>
      <w:r w:rsidRPr="00791EF9">
        <w:rPr>
          <w:rFonts w:ascii="Times New Roman" w:hAnsi="Times New Roman" w:cs="Times New Roman"/>
          <w:szCs w:val="21"/>
        </w:rPr>
        <w:t xml:space="preserve">  </w:t>
      </w:r>
      <w:r w:rsidRPr="00791EF9">
        <w:rPr>
          <w:rFonts w:ascii="Times New Roman" w:hAnsi="Times New Roman" w:cs="Times New Roman"/>
          <w:szCs w:val="21"/>
        </w:rPr>
        <w:tab/>
      </w:r>
      <w:r w:rsidRPr="00791EF9">
        <w:rPr>
          <w:rFonts w:ascii="Times New Roman" w:hAnsi="Times New Roman" w:cs="Times New Roman"/>
          <w:szCs w:val="21"/>
        </w:rPr>
        <w:tab/>
        <w:t>num[nu]</w:t>
      </w:r>
      <w:r w:rsidRPr="00791EF9">
        <w:rPr>
          <w:rFonts w:ascii="Times New Roman" w:hAnsi="Times New Roman" w:cs="Times New Roman"/>
          <w:szCs w:val="21"/>
        </w:rPr>
        <w:t>：表示矩阵</w:t>
      </w:r>
      <w:r w:rsidRPr="00791EF9">
        <w:rPr>
          <w:rFonts w:ascii="Times New Roman" w:hAnsi="Times New Roman" w:cs="Times New Roman"/>
          <w:szCs w:val="21"/>
        </w:rPr>
        <w:t>A</w:t>
      </w:r>
      <w:r w:rsidRPr="00791EF9">
        <w:rPr>
          <w:rFonts w:ascii="Times New Roman" w:hAnsi="Times New Roman" w:cs="Times New Roman"/>
          <w:szCs w:val="21"/>
        </w:rPr>
        <w:t>中某列的非零元素的个数；</w:t>
      </w:r>
    </w:p>
    <w:p w:rsidR="00A81CDC" w:rsidRPr="00791EF9" w:rsidRDefault="00A44EF7">
      <w:pPr>
        <w:rPr>
          <w:rFonts w:ascii="Times New Roman" w:hAnsi="Times New Roman" w:cs="Times New Roman"/>
          <w:szCs w:val="21"/>
        </w:rPr>
      </w:pPr>
      <w:r w:rsidRPr="00791EF9">
        <w:rPr>
          <w:rFonts w:ascii="Times New Roman" w:hAnsi="Times New Roman" w:cs="Times New Roman"/>
          <w:szCs w:val="21"/>
        </w:rPr>
        <w:t xml:space="preserve">  </w:t>
      </w:r>
      <w:r w:rsidRPr="00791EF9">
        <w:rPr>
          <w:rFonts w:ascii="Times New Roman" w:hAnsi="Times New Roman" w:cs="Times New Roman"/>
          <w:szCs w:val="21"/>
        </w:rPr>
        <w:tab/>
      </w:r>
      <w:r w:rsidRPr="00791EF9">
        <w:rPr>
          <w:rFonts w:ascii="Times New Roman" w:hAnsi="Times New Roman" w:cs="Times New Roman"/>
          <w:szCs w:val="21"/>
        </w:rPr>
        <w:tab/>
        <w:t>cpot[nu]</w:t>
      </w:r>
      <w:r w:rsidRPr="00791EF9">
        <w:rPr>
          <w:rFonts w:ascii="Times New Roman" w:hAnsi="Times New Roman" w:cs="Times New Roman"/>
          <w:szCs w:val="21"/>
        </w:rPr>
        <w:t>：初始值表示矩阵</w:t>
      </w:r>
      <w:r w:rsidRPr="00791EF9">
        <w:rPr>
          <w:rFonts w:ascii="Times New Roman" w:hAnsi="Times New Roman" w:cs="Times New Roman"/>
          <w:szCs w:val="21"/>
        </w:rPr>
        <w:t>A</w:t>
      </w:r>
      <w:r w:rsidRPr="00791EF9">
        <w:rPr>
          <w:rFonts w:ascii="Times New Roman" w:hAnsi="Times New Roman" w:cs="Times New Roman"/>
          <w:szCs w:val="21"/>
        </w:rPr>
        <w:t>中某列的第一个非零元素在</w:t>
      </w:r>
      <w:r w:rsidRPr="00791EF9">
        <w:rPr>
          <w:rFonts w:ascii="Times New Roman" w:hAnsi="Times New Roman" w:cs="Times New Roman"/>
          <w:szCs w:val="21"/>
        </w:rPr>
        <w:t>B</w:t>
      </w:r>
      <w:r w:rsidRPr="00791EF9">
        <w:rPr>
          <w:rFonts w:ascii="Times New Roman" w:hAnsi="Times New Roman" w:cs="Times New Roman"/>
          <w:szCs w:val="21"/>
        </w:rPr>
        <w:t>中的位置。</w:t>
      </w:r>
      <w:r w:rsidRPr="00791EF9">
        <w:rPr>
          <w:rFonts w:ascii="Times New Roman" w:hAnsi="Times New Roman" w:cs="Times New Roman"/>
          <w:szCs w:val="21"/>
        </w:rPr>
        <w:t xml:space="preserve"> </w:t>
      </w:r>
    </w:p>
    <w:p w:rsidR="00A81CDC" w:rsidRPr="00791EF9" w:rsidRDefault="00A44EF7">
      <w:pPr>
        <w:widowControl/>
        <w:jc w:val="left"/>
        <w:rPr>
          <w:rFonts w:ascii="Times New Roman" w:hAnsi="Times New Roman" w:cs="Times New Roman"/>
          <w:szCs w:val="21"/>
        </w:rPr>
      </w:pPr>
      <w:r w:rsidRPr="00791EF9">
        <w:rPr>
          <w:rFonts w:ascii="Times New Roman" w:hAnsi="Times New Roman" w:cs="Times New Roman"/>
          <w:szCs w:val="21"/>
        </w:rPr>
        <w:tab/>
      </w:r>
      <w:r w:rsidRPr="00791EF9">
        <w:rPr>
          <w:rFonts w:ascii="Times New Roman" w:hAnsi="Times New Roman" w:cs="Times New Roman"/>
          <w:szCs w:val="21"/>
        </w:rPr>
        <w:tab/>
        <w:t>num</w:t>
      </w:r>
      <w:r w:rsidRPr="00791EF9">
        <w:rPr>
          <w:rFonts w:ascii="Times New Roman" w:hAnsi="Times New Roman" w:cs="Times New Roman"/>
          <w:szCs w:val="21"/>
        </w:rPr>
        <w:t>与</w:t>
      </w:r>
      <w:r w:rsidRPr="00791EF9">
        <w:rPr>
          <w:rFonts w:ascii="Times New Roman" w:hAnsi="Times New Roman" w:cs="Times New Roman"/>
          <w:szCs w:val="21"/>
        </w:rPr>
        <w:t>cpot</w:t>
      </w:r>
      <w:r w:rsidRPr="00791EF9">
        <w:rPr>
          <w:rFonts w:ascii="Times New Roman" w:hAnsi="Times New Roman" w:cs="Times New Roman"/>
          <w:szCs w:val="21"/>
        </w:rPr>
        <w:t>递推关系：</w:t>
      </w:r>
    </w:p>
    <w:p w:rsidR="00A81CDC" w:rsidRPr="00791EF9" w:rsidRDefault="00525C6A">
      <w:pPr>
        <w:rPr>
          <w:rFonts w:ascii="Times New Roman" w:hAnsi="Times New Roman" w:cs="Times New Roman"/>
          <w:szCs w:val="21"/>
        </w:rPr>
      </w:pPr>
      <w:r>
        <w:rPr>
          <w:rFonts w:ascii="Times New Roman" w:hAnsi="Times New Roman" w:cs="Times New Roman"/>
          <w:szCs w:val="21"/>
        </w:rPr>
        <w:pict>
          <v:group id="组合 96" o:spid="_x0000_s1174" style="position:absolute;left:0;text-align:left;margin-left:86.7pt;margin-top:9.5pt;width:273pt;height:51pt;z-index:251666432" coordsize="5220,780">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自选图形 97" o:spid="_x0000_s1175" type="#_x0000_t87" style="position:absolute;top:216;width:105;height:468">
              <v:textbox inset=",0,,0"/>
            </v:shape>
            <v:shape id="文本框 98" o:spid="_x0000_s1176" type="#_x0000_t202" style="position:absolute;left:180;width:5040;height:780" filled="f" stroked="f">
              <v:textbox inset=".5mm,0,.5mm,0">
                <w:txbxContent>
                  <w:p w:rsidR="00791EF9" w:rsidRPr="00791EF9" w:rsidRDefault="00791EF9">
                    <w:pPr>
                      <w:autoSpaceDE w:val="0"/>
                      <w:autoSpaceDN w:val="0"/>
                      <w:adjustRightInd w:val="0"/>
                      <w:rPr>
                        <w:rFonts w:ascii="Times New Roman" w:hAnsi="Times New Roman" w:cs="Times New Roman"/>
                        <w:color w:val="000000"/>
                        <w:szCs w:val="48"/>
                      </w:rPr>
                    </w:pPr>
                    <w:r w:rsidRPr="00791EF9">
                      <w:rPr>
                        <w:rFonts w:ascii="Times New Roman" w:hAnsi="Times New Roman" w:cs="Times New Roman"/>
                        <w:color w:val="000000"/>
                        <w:szCs w:val="48"/>
                      </w:rPr>
                      <w:t>cpot[0]=0</w:t>
                    </w:r>
                    <w:r w:rsidRPr="00791EF9">
                      <w:rPr>
                        <w:rFonts w:ascii="Times New Roman" w:cs="Times New Roman"/>
                        <w:color w:val="000000"/>
                        <w:szCs w:val="48"/>
                      </w:rPr>
                      <w:t>；</w:t>
                    </w:r>
                  </w:p>
                  <w:p w:rsidR="00791EF9" w:rsidRPr="00791EF9" w:rsidRDefault="00791EF9">
                    <w:pPr>
                      <w:autoSpaceDE w:val="0"/>
                      <w:autoSpaceDN w:val="0"/>
                      <w:adjustRightInd w:val="0"/>
                      <w:rPr>
                        <w:rFonts w:ascii="Times New Roman" w:hAnsi="Times New Roman" w:cs="Times New Roman"/>
                        <w:color w:val="000000"/>
                        <w:szCs w:val="48"/>
                      </w:rPr>
                    </w:pPr>
                  </w:p>
                  <w:p w:rsidR="00791EF9" w:rsidRPr="00791EF9" w:rsidRDefault="00791EF9">
                    <w:pPr>
                      <w:autoSpaceDE w:val="0"/>
                      <w:autoSpaceDN w:val="0"/>
                      <w:adjustRightInd w:val="0"/>
                      <w:rPr>
                        <w:rFonts w:ascii="Times New Roman" w:hAnsi="Times New Roman" w:cs="Times New Roman"/>
                        <w:color w:val="000000"/>
                        <w:szCs w:val="48"/>
                      </w:rPr>
                    </w:pPr>
                    <w:r w:rsidRPr="00791EF9">
                      <w:rPr>
                        <w:rFonts w:ascii="Times New Roman" w:hAnsi="Times New Roman" w:cs="Times New Roman"/>
                        <w:color w:val="000000"/>
                        <w:szCs w:val="48"/>
                      </w:rPr>
                      <w:t>cpot[col]=cpot[col-1]+num[col-1]</w:t>
                    </w:r>
                    <w:r w:rsidRPr="00791EF9">
                      <w:rPr>
                        <w:rFonts w:ascii="Times New Roman" w:cs="Times New Roman"/>
                        <w:color w:val="000000"/>
                        <w:szCs w:val="48"/>
                      </w:rPr>
                      <w:t>；</w:t>
                    </w:r>
                    <w:r w:rsidRPr="00791EF9">
                      <w:rPr>
                        <w:rFonts w:ascii="Times New Roman" w:hAnsi="Times New Roman" w:cs="Times New Roman"/>
                        <w:color w:val="000000"/>
                        <w:szCs w:val="48"/>
                      </w:rPr>
                      <w:t xml:space="preserve">   1≤col</w:t>
                    </w:r>
                    <w:r w:rsidRPr="00791EF9">
                      <w:rPr>
                        <w:rFonts w:ascii="Times New Roman" w:cs="Times New Roman"/>
                        <w:color w:val="000000"/>
                        <w:szCs w:val="48"/>
                      </w:rPr>
                      <w:t>＜</w:t>
                    </w:r>
                    <w:r w:rsidRPr="00791EF9">
                      <w:rPr>
                        <w:rFonts w:ascii="Times New Roman" w:hAnsi="Times New Roman" w:cs="Times New Roman"/>
                        <w:i/>
                        <w:iCs/>
                        <w:color w:val="000000"/>
                        <w:szCs w:val="48"/>
                      </w:rPr>
                      <w:t>nu</w:t>
                    </w:r>
                  </w:p>
                </w:txbxContent>
              </v:textbox>
            </v:shape>
            <w10:wrap type="square"/>
          </v:group>
        </w:pict>
      </w:r>
    </w:p>
    <w:p w:rsidR="00A81CDC" w:rsidRPr="00791EF9" w:rsidRDefault="00A44EF7">
      <w:pPr>
        <w:rPr>
          <w:rFonts w:ascii="Times New Roman" w:hAnsi="Times New Roman" w:cs="Times New Roman"/>
          <w:szCs w:val="21"/>
        </w:rPr>
      </w:pPr>
      <w:r w:rsidRPr="00791EF9">
        <w:rPr>
          <w:rFonts w:ascii="Times New Roman" w:hAnsi="Times New Roman" w:cs="Times New Roman"/>
          <w:szCs w:val="21"/>
        </w:rPr>
        <w:tab/>
      </w:r>
      <w:r w:rsidRPr="00791EF9">
        <w:rPr>
          <w:rFonts w:ascii="Times New Roman" w:hAnsi="Times New Roman" w:cs="Times New Roman"/>
          <w:szCs w:val="21"/>
        </w:rPr>
        <w:tab/>
      </w:r>
      <w:r w:rsidRPr="00791EF9">
        <w:rPr>
          <w:rFonts w:ascii="Times New Roman" w:hAnsi="Times New Roman" w:cs="Times New Roman"/>
          <w:szCs w:val="21"/>
        </w:rPr>
        <w:tab/>
      </w:r>
      <w:r w:rsidRPr="00791EF9">
        <w:rPr>
          <w:rFonts w:ascii="Times New Roman" w:hAnsi="Times New Roman" w:cs="Times New Roman"/>
          <w:szCs w:val="21"/>
        </w:rPr>
        <w:tab/>
      </w:r>
    </w:p>
    <w:p w:rsidR="00A81CDC" w:rsidRPr="00791EF9" w:rsidRDefault="00A81CDC">
      <w:pPr>
        <w:rPr>
          <w:rFonts w:ascii="Times New Roman" w:hAnsi="Times New Roman" w:cs="Times New Roman"/>
          <w:szCs w:val="21"/>
        </w:rPr>
      </w:pPr>
    </w:p>
    <w:p w:rsidR="00A81CDC" w:rsidRPr="00791EF9" w:rsidRDefault="00A81CDC">
      <w:pPr>
        <w:rPr>
          <w:rFonts w:ascii="Times New Roman" w:hAnsi="Times New Roman" w:cs="Times New Roman"/>
          <w:szCs w:val="21"/>
        </w:rPr>
      </w:pPr>
    </w:p>
    <w:p w:rsidR="00A81CDC" w:rsidRPr="00791EF9" w:rsidRDefault="00A44EF7">
      <w:pPr>
        <w:ind w:firstLineChars="400" w:firstLine="840"/>
        <w:rPr>
          <w:rFonts w:ascii="Times New Roman" w:hAnsi="Times New Roman" w:cs="Times New Roman"/>
          <w:szCs w:val="21"/>
        </w:rPr>
      </w:pPr>
      <w:r w:rsidRPr="00791EF9">
        <w:rPr>
          <w:rFonts w:ascii="Times New Roman" w:hAnsi="Times New Roman" w:cs="Times New Roman"/>
          <w:szCs w:val="21"/>
        </w:rPr>
        <w:t>三元组表实现稀疏矩阵的转置（顺序取直接存）算法伪代码如下：</w:t>
      </w:r>
    </w:p>
    <w:p w:rsidR="00A81CDC" w:rsidRDefault="00525C6A">
      <w:pPr>
        <w:ind w:leftChars="1049" w:left="2203"/>
        <w:rPr>
          <w:szCs w:val="21"/>
        </w:rPr>
      </w:pPr>
      <w:r>
        <w:rPr>
          <w:szCs w:val="21"/>
        </w:rPr>
        <w:pict>
          <v:shape id="文本框 99" o:spid="_x0000_s1177" type="#_x0000_t202" style="position:absolute;left:0;text-align:left;margin-left:28.75pt;margin-top:5.6pt;width:340.6pt;height:123.05pt;z-index:251667456">
            <v:textbox>
              <w:txbxContent>
                <w:p w:rsidR="00791EF9" w:rsidRDefault="00791EF9">
                  <w:pPr>
                    <w:ind w:left="418"/>
                    <w:rPr>
                      <w:sz w:val="18"/>
                    </w:rPr>
                  </w:pPr>
                  <w:r>
                    <w:rPr>
                      <w:rFonts w:hint="eastAsia"/>
                      <w:sz w:val="18"/>
                    </w:rPr>
                    <w:t xml:space="preserve">1. </w:t>
                  </w:r>
                  <w:r>
                    <w:rPr>
                      <w:rFonts w:hint="eastAsia"/>
                      <w:sz w:val="18"/>
                    </w:rPr>
                    <w:t>设置转置后矩阵</w:t>
                  </w:r>
                  <w:r>
                    <w:rPr>
                      <w:rFonts w:hint="eastAsia"/>
                      <w:sz w:val="18"/>
                    </w:rPr>
                    <w:t>B</w:t>
                  </w:r>
                  <w:r>
                    <w:rPr>
                      <w:rFonts w:hint="eastAsia"/>
                      <w:sz w:val="18"/>
                    </w:rPr>
                    <w:t>的行数、列数和非零元素的个数；</w:t>
                  </w:r>
                </w:p>
                <w:p w:rsidR="00791EF9" w:rsidRDefault="00791EF9">
                  <w:pPr>
                    <w:ind w:left="418"/>
                    <w:rPr>
                      <w:sz w:val="18"/>
                    </w:rPr>
                  </w:pPr>
                  <w:r>
                    <w:rPr>
                      <w:rFonts w:hint="eastAsia"/>
                      <w:sz w:val="18"/>
                    </w:rPr>
                    <w:t xml:space="preserve">2. </w:t>
                  </w:r>
                  <w:r>
                    <w:rPr>
                      <w:rFonts w:hint="eastAsia"/>
                      <w:sz w:val="18"/>
                    </w:rPr>
                    <w:t>计算</w:t>
                  </w:r>
                  <w:r>
                    <w:rPr>
                      <w:rFonts w:hint="eastAsia"/>
                      <w:sz w:val="18"/>
                    </w:rPr>
                    <w:t>A</w:t>
                  </w:r>
                  <w:r>
                    <w:rPr>
                      <w:rFonts w:hint="eastAsia"/>
                      <w:sz w:val="18"/>
                    </w:rPr>
                    <w:t>中每一列的非零元素个数；</w:t>
                  </w:r>
                </w:p>
                <w:p w:rsidR="00791EF9" w:rsidRDefault="00791EF9">
                  <w:pPr>
                    <w:ind w:left="418"/>
                    <w:rPr>
                      <w:sz w:val="18"/>
                    </w:rPr>
                  </w:pPr>
                  <w:r>
                    <w:rPr>
                      <w:rFonts w:hint="eastAsia"/>
                      <w:sz w:val="18"/>
                    </w:rPr>
                    <w:t xml:space="preserve">3. </w:t>
                  </w:r>
                  <w:r>
                    <w:rPr>
                      <w:rFonts w:hint="eastAsia"/>
                      <w:sz w:val="18"/>
                    </w:rPr>
                    <w:t>计算</w:t>
                  </w:r>
                  <w:r>
                    <w:rPr>
                      <w:rFonts w:hint="eastAsia"/>
                      <w:sz w:val="18"/>
                    </w:rPr>
                    <w:t>A</w:t>
                  </w:r>
                  <w:r>
                    <w:rPr>
                      <w:rFonts w:hint="eastAsia"/>
                      <w:sz w:val="18"/>
                    </w:rPr>
                    <w:t>中每一列的第一个非零元素在</w:t>
                  </w:r>
                  <w:r>
                    <w:rPr>
                      <w:rFonts w:hint="eastAsia"/>
                      <w:sz w:val="18"/>
                    </w:rPr>
                    <w:t>B</w:t>
                  </w:r>
                  <w:r>
                    <w:rPr>
                      <w:rFonts w:hint="eastAsia"/>
                      <w:sz w:val="18"/>
                    </w:rPr>
                    <w:t>中的下标；</w:t>
                  </w:r>
                </w:p>
                <w:p w:rsidR="00791EF9" w:rsidRDefault="00791EF9">
                  <w:pPr>
                    <w:ind w:left="418"/>
                    <w:rPr>
                      <w:sz w:val="18"/>
                    </w:rPr>
                  </w:pPr>
                  <w:r>
                    <w:rPr>
                      <w:rFonts w:hint="eastAsia"/>
                      <w:sz w:val="18"/>
                    </w:rPr>
                    <w:t xml:space="preserve">4. </w:t>
                  </w:r>
                  <w:r>
                    <w:rPr>
                      <w:rFonts w:hint="eastAsia"/>
                      <w:sz w:val="18"/>
                    </w:rPr>
                    <w:t>依次取</w:t>
                  </w:r>
                  <w:r>
                    <w:rPr>
                      <w:rFonts w:hint="eastAsia"/>
                      <w:sz w:val="18"/>
                    </w:rPr>
                    <w:t>A</w:t>
                  </w:r>
                  <w:r>
                    <w:rPr>
                      <w:rFonts w:hint="eastAsia"/>
                      <w:sz w:val="18"/>
                    </w:rPr>
                    <w:t>中的每一个非零元素对应的三元组；</w:t>
                  </w:r>
                </w:p>
                <w:p w:rsidR="00791EF9" w:rsidRDefault="00791EF9">
                  <w:pPr>
                    <w:ind w:firstLineChars="400" w:firstLine="720"/>
                    <w:rPr>
                      <w:sz w:val="18"/>
                    </w:rPr>
                  </w:pPr>
                  <w:r>
                    <w:rPr>
                      <w:rFonts w:hint="eastAsia"/>
                      <w:sz w:val="18"/>
                    </w:rPr>
                    <w:t xml:space="preserve">2.1 </w:t>
                  </w:r>
                  <w:r>
                    <w:rPr>
                      <w:rFonts w:hint="eastAsia"/>
                      <w:sz w:val="18"/>
                    </w:rPr>
                    <w:t>确定该元素在</w:t>
                  </w:r>
                  <w:r>
                    <w:rPr>
                      <w:rFonts w:hint="eastAsia"/>
                      <w:sz w:val="18"/>
                    </w:rPr>
                    <w:t>B</w:t>
                  </w:r>
                  <w:r>
                    <w:rPr>
                      <w:rFonts w:hint="eastAsia"/>
                      <w:sz w:val="18"/>
                    </w:rPr>
                    <w:t>中的下标</w:t>
                  </w:r>
                  <w:r>
                    <w:rPr>
                      <w:rFonts w:hint="eastAsia"/>
                      <w:sz w:val="18"/>
                    </w:rPr>
                    <w:t>pb</w:t>
                  </w:r>
                  <w:r>
                    <w:rPr>
                      <w:rFonts w:hint="eastAsia"/>
                      <w:sz w:val="18"/>
                    </w:rPr>
                    <w:t>；</w:t>
                  </w:r>
                </w:p>
                <w:p w:rsidR="00791EF9" w:rsidRDefault="00791EF9">
                  <w:pPr>
                    <w:ind w:firstLineChars="400" w:firstLine="720"/>
                    <w:rPr>
                      <w:sz w:val="18"/>
                    </w:rPr>
                  </w:pPr>
                  <w:r>
                    <w:rPr>
                      <w:rFonts w:hint="eastAsia"/>
                      <w:sz w:val="18"/>
                    </w:rPr>
                    <w:t xml:space="preserve">2.2 </w:t>
                  </w:r>
                  <w:r>
                    <w:rPr>
                      <w:rFonts w:hint="eastAsia"/>
                      <w:sz w:val="18"/>
                    </w:rPr>
                    <w:t>将该元素的行号列号交换后存入</w:t>
                  </w:r>
                  <w:r>
                    <w:rPr>
                      <w:rFonts w:hint="eastAsia"/>
                      <w:sz w:val="18"/>
                    </w:rPr>
                    <w:t>B</w:t>
                  </w:r>
                  <w:r>
                    <w:rPr>
                      <w:rFonts w:hint="eastAsia"/>
                      <w:sz w:val="18"/>
                    </w:rPr>
                    <w:t>中</w:t>
                  </w:r>
                  <w:r>
                    <w:rPr>
                      <w:rFonts w:hint="eastAsia"/>
                      <w:sz w:val="18"/>
                    </w:rPr>
                    <w:t>pb</w:t>
                  </w:r>
                  <w:r>
                    <w:rPr>
                      <w:rFonts w:hint="eastAsia"/>
                      <w:sz w:val="18"/>
                    </w:rPr>
                    <w:t>的位置；</w:t>
                  </w:r>
                </w:p>
                <w:p w:rsidR="00791EF9" w:rsidRDefault="00791EF9">
                  <w:pPr>
                    <w:ind w:firstLineChars="400" w:firstLine="720"/>
                    <w:rPr>
                      <w:sz w:val="18"/>
                    </w:rPr>
                  </w:pPr>
                  <w:r>
                    <w:rPr>
                      <w:rFonts w:hint="eastAsia"/>
                      <w:sz w:val="18"/>
                    </w:rPr>
                    <w:t xml:space="preserve">2.3 </w:t>
                  </w:r>
                  <w:r>
                    <w:rPr>
                      <w:rFonts w:hint="eastAsia"/>
                      <w:sz w:val="18"/>
                    </w:rPr>
                    <w:t>预置该元素所在列的下一个元素的存放位置；</w:t>
                  </w:r>
                </w:p>
              </w:txbxContent>
            </v:textbox>
            <w10:wrap type="square"/>
          </v:shape>
        </w:pict>
      </w:r>
    </w:p>
    <w:p w:rsidR="00A81CDC" w:rsidRDefault="00A81CDC">
      <w:pPr>
        <w:ind w:left="720"/>
        <w:rPr>
          <w:szCs w:val="21"/>
        </w:rPr>
      </w:pPr>
    </w:p>
    <w:p w:rsidR="00A81CDC" w:rsidRDefault="00A81CDC">
      <w:pPr>
        <w:ind w:left="720"/>
        <w:rPr>
          <w:szCs w:val="21"/>
        </w:rPr>
      </w:pPr>
    </w:p>
    <w:p w:rsidR="00A81CDC" w:rsidRDefault="00A81CDC">
      <w:pPr>
        <w:ind w:left="720"/>
        <w:rPr>
          <w:szCs w:val="21"/>
        </w:rPr>
      </w:pPr>
    </w:p>
    <w:p w:rsidR="00A81CDC" w:rsidRDefault="00A81CDC">
      <w:pPr>
        <w:ind w:left="720"/>
        <w:rPr>
          <w:szCs w:val="21"/>
        </w:rPr>
      </w:pPr>
    </w:p>
    <w:p w:rsidR="00A81CDC" w:rsidRDefault="00A81CDC">
      <w:pPr>
        <w:ind w:left="720"/>
        <w:rPr>
          <w:szCs w:val="21"/>
        </w:rPr>
      </w:pPr>
    </w:p>
    <w:p w:rsidR="00A81CDC" w:rsidRDefault="00A81CDC">
      <w:pPr>
        <w:ind w:left="720"/>
        <w:rPr>
          <w:szCs w:val="21"/>
        </w:rPr>
      </w:pPr>
    </w:p>
    <w:p w:rsidR="00A81CDC" w:rsidRDefault="00A81CDC">
      <w:pPr>
        <w:ind w:left="720"/>
        <w:rPr>
          <w:szCs w:val="21"/>
        </w:rPr>
      </w:pPr>
    </w:p>
    <w:p w:rsidR="00A81CDC" w:rsidRDefault="00A81CDC">
      <w:pPr>
        <w:rPr>
          <w:szCs w:val="21"/>
        </w:rPr>
      </w:pPr>
    </w:p>
    <w:p w:rsidR="00A81CDC" w:rsidRDefault="00A44EF7">
      <w:pPr>
        <w:pStyle w:val="36"/>
        <w:spacing w:after="0" w:line="400" w:lineRule="exact"/>
        <w:ind w:leftChars="0" w:left="0"/>
        <w:rPr>
          <w:b/>
          <w:sz w:val="24"/>
          <w:szCs w:val="21"/>
        </w:rPr>
      </w:pPr>
      <w:r>
        <w:rPr>
          <w:rFonts w:hint="eastAsia"/>
          <w:b/>
          <w:sz w:val="24"/>
          <w:szCs w:val="21"/>
        </w:rPr>
        <w:t>5</w:t>
      </w:r>
      <w:r>
        <w:rPr>
          <w:rFonts w:hint="eastAsia"/>
          <w:b/>
          <w:sz w:val="24"/>
          <w:szCs w:val="21"/>
        </w:rPr>
        <w:t>．实验成果及成绩评定标准</w:t>
      </w:r>
    </w:p>
    <w:p w:rsidR="00A81CDC" w:rsidRDefault="00A44EF7">
      <w:pPr>
        <w:pStyle w:val="36"/>
        <w:spacing w:line="400" w:lineRule="exact"/>
        <w:rPr>
          <w:sz w:val="21"/>
          <w:szCs w:val="21"/>
        </w:rPr>
      </w:pPr>
      <w:r>
        <w:rPr>
          <w:rFonts w:hint="eastAsia"/>
          <w:sz w:val="21"/>
          <w:szCs w:val="21"/>
        </w:rPr>
        <w:t>（</w:t>
      </w:r>
      <w:r>
        <w:rPr>
          <w:rFonts w:hint="eastAsia"/>
          <w:sz w:val="21"/>
          <w:szCs w:val="21"/>
        </w:rPr>
        <w:t>1</w:t>
      </w:r>
      <w:r>
        <w:rPr>
          <w:rFonts w:hint="eastAsia"/>
          <w:sz w:val="21"/>
          <w:szCs w:val="21"/>
        </w:rPr>
        <w:t>）能够使用三元组表解决稀疏矩阵的转置问题；</w:t>
      </w:r>
    </w:p>
    <w:p w:rsidR="00A81CDC" w:rsidRDefault="00A44EF7">
      <w:pPr>
        <w:pStyle w:val="36"/>
        <w:spacing w:line="400" w:lineRule="exact"/>
        <w:rPr>
          <w:sz w:val="21"/>
          <w:szCs w:val="21"/>
        </w:rPr>
      </w:pPr>
      <w:r>
        <w:rPr>
          <w:rFonts w:hint="eastAsia"/>
          <w:sz w:val="21"/>
          <w:szCs w:val="21"/>
        </w:rPr>
        <w:t>（</w:t>
      </w:r>
      <w:r>
        <w:rPr>
          <w:rFonts w:hint="eastAsia"/>
          <w:sz w:val="21"/>
          <w:szCs w:val="21"/>
        </w:rPr>
        <w:t>2</w:t>
      </w:r>
      <w:r>
        <w:rPr>
          <w:rFonts w:hint="eastAsia"/>
          <w:sz w:val="21"/>
          <w:szCs w:val="21"/>
        </w:rPr>
        <w:t>）问题设计与分析；程序编码和运行结果；实验小结；报告格式。</w:t>
      </w:r>
    </w:p>
    <w:p w:rsidR="00A81CDC" w:rsidRDefault="00A44EF7">
      <w:pPr>
        <w:pStyle w:val="36"/>
        <w:numPr>
          <w:ilvl w:val="0"/>
          <w:numId w:val="20"/>
        </w:numPr>
        <w:spacing w:after="0" w:line="400" w:lineRule="exact"/>
        <w:ind w:leftChars="0"/>
        <w:rPr>
          <w:b/>
          <w:sz w:val="24"/>
          <w:szCs w:val="21"/>
        </w:rPr>
      </w:pPr>
      <w:r>
        <w:rPr>
          <w:rFonts w:hint="eastAsia"/>
          <w:b/>
          <w:sz w:val="24"/>
          <w:szCs w:val="21"/>
        </w:rPr>
        <w:t>实验示例</w:t>
      </w:r>
    </w:p>
    <w:p w:rsidR="00A81CDC" w:rsidRDefault="00A44EF7">
      <w:pPr>
        <w:spacing w:before="156"/>
        <w:ind w:left="420"/>
        <w:jc w:val="left"/>
        <w:rPr>
          <w:szCs w:val="21"/>
        </w:rPr>
      </w:pPr>
      <w:r>
        <w:rPr>
          <w:rFonts w:hint="eastAsia"/>
          <w:szCs w:val="21"/>
        </w:rPr>
        <w:t>1</w:t>
      </w:r>
      <w:r>
        <w:rPr>
          <w:rFonts w:hint="eastAsia"/>
          <w:szCs w:val="21"/>
        </w:rPr>
        <w:t>）问题设计分析</w:t>
      </w:r>
    </w:p>
    <w:p w:rsidR="00A81CDC" w:rsidRDefault="00A44EF7">
      <w:pPr>
        <w:spacing w:before="156"/>
        <w:ind w:firstLine="420"/>
        <w:jc w:val="left"/>
        <w:rPr>
          <w:rFonts w:eastAsia="宋体"/>
          <w:szCs w:val="21"/>
        </w:rPr>
      </w:pPr>
      <w:r>
        <w:rPr>
          <w:rFonts w:hint="eastAsia"/>
          <w:szCs w:val="21"/>
        </w:rPr>
        <w:t>先设置转置后矩阵</w:t>
      </w:r>
      <w:r>
        <w:rPr>
          <w:rFonts w:hint="eastAsia"/>
          <w:szCs w:val="21"/>
        </w:rPr>
        <w:t>B</w:t>
      </w:r>
      <w:r>
        <w:rPr>
          <w:rFonts w:hint="eastAsia"/>
          <w:szCs w:val="21"/>
        </w:rPr>
        <w:t>的行数、列数和非零元素的个数，在计算</w:t>
      </w:r>
      <w:r>
        <w:rPr>
          <w:rFonts w:hint="eastAsia"/>
          <w:szCs w:val="21"/>
        </w:rPr>
        <w:t>A</w:t>
      </w:r>
      <w:r>
        <w:rPr>
          <w:rFonts w:hint="eastAsia"/>
          <w:szCs w:val="21"/>
        </w:rPr>
        <w:t>中每一列非</w:t>
      </w:r>
      <w:r>
        <w:rPr>
          <w:rFonts w:hint="eastAsia"/>
          <w:szCs w:val="21"/>
        </w:rPr>
        <w:t>0</w:t>
      </w:r>
      <w:r>
        <w:rPr>
          <w:rFonts w:hint="eastAsia"/>
          <w:szCs w:val="21"/>
        </w:rPr>
        <w:t>元素个数；计算</w:t>
      </w:r>
      <w:r>
        <w:rPr>
          <w:rFonts w:hint="eastAsia"/>
          <w:szCs w:val="21"/>
        </w:rPr>
        <w:t>A</w:t>
      </w:r>
      <w:r>
        <w:rPr>
          <w:rFonts w:hint="eastAsia"/>
          <w:szCs w:val="21"/>
        </w:rPr>
        <w:t>中每一列的第一个非</w:t>
      </w:r>
      <w:r>
        <w:rPr>
          <w:rFonts w:hint="eastAsia"/>
          <w:szCs w:val="21"/>
        </w:rPr>
        <w:t>0</w:t>
      </w:r>
      <w:r>
        <w:rPr>
          <w:rFonts w:hint="eastAsia"/>
          <w:szCs w:val="21"/>
        </w:rPr>
        <w:t>元素在</w:t>
      </w:r>
      <w:r>
        <w:rPr>
          <w:rFonts w:hint="eastAsia"/>
          <w:szCs w:val="21"/>
        </w:rPr>
        <w:t>B</w:t>
      </w:r>
      <w:r>
        <w:rPr>
          <w:rFonts w:hint="eastAsia"/>
          <w:szCs w:val="21"/>
        </w:rPr>
        <w:t>中的下标；依次取</w:t>
      </w:r>
      <w:r>
        <w:rPr>
          <w:rFonts w:hint="eastAsia"/>
          <w:szCs w:val="21"/>
        </w:rPr>
        <w:t>A</w:t>
      </w:r>
      <w:r>
        <w:rPr>
          <w:rFonts w:hint="eastAsia"/>
          <w:szCs w:val="21"/>
        </w:rPr>
        <w:t>中的每一个非零元素对应的三元组，确定该元素在</w:t>
      </w:r>
      <w:r>
        <w:rPr>
          <w:rFonts w:hint="eastAsia"/>
          <w:szCs w:val="21"/>
        </w:rPr>
        <w:t>B</w:t>
      </w:r>
      <w:r>
        <w:rPr>
          <w:rFonts w:hint="eastAsia"/>
          <w:szCs w:val="21"/>
        </w:rPr>
        <w:t>中的下标</w:t>
      </w:r>
      <w:r>
        <w:rPr>
          <w:rFonts w:hint="eastAsia"/>
          <w:szCs w:val="21"/>
        </w:rPr>
        <w:t>pb</w:t>
      </w:r>
      <w:r>
        <w:rPr>
          <w:rFonts w:hint="eastAsia"/>
          <w:szCs w:val="21"/>
        </w:rPr>
        <w:t>，将该元素的行号列号交换存入</w:t>
      </w:r>
      <w:r>
        <w:rPr>
          <w:rFonts w:hint="eastAsia"/>
          <w:szCs w:val="21"/>
        </w:rPr>
        <w:t>B</w:t>
      </w:r>
      <w:r>
        <w:rPr>
          <w:rFonts w:hint="eastAsia"/>
          <w:szCs w:val="21"/>
        </w:rPr>
        <w:t>中</w:t>
      </w:r>
      <w:r>
        <w:rPr>
          <w:rFonts w:hint="eastAsia"/>
          <w:szCs w:val="21"/>
        </w:rPr>
        <w:t>pb</w:t>
      </w:r>
      <w:r>
        <w:rPr>
          <w:rFonts w:hint="eastAsia"/>
          <w:szCs w:val="21"/>
        </w:rPr>
        <w:t>的位置；预置该元素所在列的下一个元素的存放位置；</w:t>
      </w:r>
    </w:p>
    <w:p w:rsidR="00A81CDC" w:rsidRDefault="00A44EF7">
      <w:pPr>
        <w:spacing w:before="156"/>
        <w:ind w:firstLineChars="200" w:firstLine="420"/>
        <w:jc w:val="left"/>
        <w:rPr>
          <w:szCs w:val="21"/>
        </w:rPr>
      </w:pPr>
      <w:r>
        <w:rPr>
          <w:rFonts w:hint="eastAsia"/>
          <w:szCs w:val="21"/>
        </w:rPr>
        <w:t>2</w:t>
      </w:r>
      <w:r>
        <w:rPr>
          <w:rFonts w:hint="eastAsia"/>
          <w:szCs w:val="21"/>
        </w:rPr>
        <w:t>）程序编码</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#include&lt;iostream&gt;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#include&lt;</w:t>
      </w:r>
      <w:r w:rsidR="00791EF9">
        <w:rPr>
          <w:rFonts w:ascii="Times New Roman" w:hAnsi="Times New Roman" w:cs="Times New Roman" w:hint="eastAsia"/>
          <w:szCs w:val="21"/>
        </w:rPr>
        <w:t>stdlib</w:t>
      </w:r>
      <w:r w:rsidRPr="00791EF9">
        <w:rPr>
          <w:rFonts w:ascii="Times New Roman" w:hAnsi="Times New Roman" w:cs="Times New Roman"/>
          <w:szCs w:val="21"/>
        </w:rPr>
        <w:t>.h&gt;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using namespace std;</w:t>
      </w:r>
    </w:p>
    <w:p w:rsidR="00A81CDC" w:rsidRPr="00791EF9" w:rsidRDefault="00A81CDC">
      <w:pPr>
        <w:spacing w:before="156"/>
        <w:jc w:val="left"/>
        <w:rPr>
          <w:rFonts w:ascii="Times New Roman" w:hAnsi="Times New Roman" w:cs="Times New Roman"/>
          <w:szCs w:val="21"/>
        </w:rPr>
      </w:pP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typedef struct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p, q;</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x;</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List;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typedef struct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md, nd, td;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}tabletype;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int n, m;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void input(int a[50][50])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i, j;</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r w:rsidRPr="00791EF9">
        <w:rPr>
          <w:rFonts w:ascii="Times New Roman" w:cs="Times New Roman"/>
          <w:szCs w:val="21"/>
        </w:rPr>
        <w:t>行数</w:t>
      </w: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cin &gt;&gt; 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r w:rsidRPr="00791EF9">
        <w:rPr>
          <w:rFonts w:ascii="Times New Roman" w:cs="Times New Roman"/>
          <w:szCs w:val="21"/>
        </w:rPr>
        <w:t>列数</w:t>
      </w: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cin &gt;&gt; m;</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for (i = 0; i &lt; n; 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for (j = 0; j &lt; m; j++)</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printf("a[%d][%d]=", i, j);</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cin &gt;&gt; a[i][j];</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void setup(int a[50][50], List ta[], tabletype* ta1)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i, j;</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ta1-&gt;td =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for (i = 0; i &lt; n; 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for (j = 0; j &lt; m; j++)</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 xml:space="preserve">            if (a[i][j] !=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ta[ta1-&gt;td].p = 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ta[ta1-&gt;td].q = j;</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ta[ta1-&gt;td].x = a[i][j];</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ta1-&gt;td++;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ta1-&gt;md = 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ta1-&gt;nd = m;</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void transition(tabletype * ta1, tabletype* tb1, List ta[], List tb[])</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i,j,nn =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tb1-&gt;md = ta1-&gt;nd;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tb1-&gt;nd = ta1-&gt;md;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tb1-&gt;td = ta1-&gt;td;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(ta1-&gt;td !=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for (i = 0; i&lt;ta1-&gt;nd;i++)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for (j = 0; j &lt; ta1-&gt;td; j++)</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(ta[j].q == 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tb[nn].p = ta[j].q;</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tb[nn].q = ta[j].p;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tb[nn].x = ta[j].x;</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nn++;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81CDC">
      <w:pPr>
        <w:spacing w:before="156"/>
        <w:jc w:val="left"/>
        <w:rPr>
          <w:rFonts w:ascii="Times New Roman" w:hAnsi="Times New Roman" w:cs="Times New Roman"/>
          <w:szCs w:val="21"/>
        </w:rPr>
      </w:pP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void print1(int a[50][50])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 xml:space="preserve">    int i, j;</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for (i = 0; i &lt; n; 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for (j = 0; j &lt; m; j++)</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a[i][j] &lt;&lt; "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void print2(List a[], int nn)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"\t</w:t>
      </w:r>
      <w:r w:rsidRPr="00791EF9">
        <w:rPr>
          <w:rFonts w:ascii="Times New Roman" w:cs="Times New Roman"/>
          <w:szCs w:val="21"/>
        </w:rPr>
        <w:t>行号</w:t>
      </w:r>
      <w:r w:rsidRPr="00791EF9">
        <w:rPr>
          <w:rFonts w:ascii="Times New Roman" w:hAnsi="Times New Roman" w:cs="Times New Roman"/>
          <w:szCs w:val="21"/>
        </w:rPr>
        <w:t>\t</w:t>
      </w:r>
      <w:r w:rsidRPr="00791EF9">
        <w:rPr>
          <w:rFonts w:ascii="Times New Roman" w:cs="Times New Roman"/>
          <w:szCs w:val="21"/>
        </w:rPr>
        <w:t>列号</w:t>
      </w:r>
      <w:r w:rsidRPr="00791EF9">
        <w:rPr>
          <w:rFonts w:ascii="Times New Roman" w:hAnsi="Times New Roman" w:cs="Times New Roman"/>
          <w:szCs w:val="21"/>
        </w:rPr>
        <w:t>\t</w:t>
      </w:r>
      <w:r w:rsidRPr="00791EF9">
        <w:rPr>
          <w:rFonts w:ascii="Times New Roman" w:cs="Times New Roman"/>
          <w:szCs w:val="21"/>
        </w:rPr>
        <w:t>元素值</w:t>
      </w:r>
      <w:r w:rsidRPr="00791EF9">
        <w:rPr>
          <w:rFonts w:ascii="Times New Roman" w:hAnsi="Times New Roman" w:cs="Times New Roman"/>
          <w:szCs w:val="21"/>
        </w:rPr>
        <w:t>\n";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for (i = 0; i &lt; nn; 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 &lt;&lt; a[i].p &lt;&lt; "        "&lt;&lt;a[i].q &lt;&lt; "        " &lt;&lt; a[i].x &lt;&lt; "       " &lt;&lt; "\n";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int main()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a[50][50];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List ta[50], tb[50];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tabletype* ta1, * tb1;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((ta1 = (tabletype*)malloc(sizeof(tabletype))) == NULL)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r w:rsidRPr="00791EF9">
        <w:rPr>
          <w:rFonts w:ascii="Times New Roman" w:cs="Times New Roman"/>
          <w:szCs w:val="21"/>
        </w:rPr>
        <w:t>错误！</w:t>
      </w:r>
      <w:r w:rsidRPr="00791EF9">
        <w:rPr>
          <w:rFonts w:ascii="Times New Roman" w:hAnsi="Times New Roman" w:cs="Times New Roman"/>
          <w:szCs w:val="21"/>
        </w:rPr>
        <w:t>\n";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return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((tb1 = (tabletype*)malloc(sizeof(tabletype))) == NULL)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r w:rsidRPr="00791EF9">
        <w:rPr>
          <w:rFonts w:ascii="Times New Roman" w:cs="Times New Roman"/>
          <w:szCs w:val="21"/>
        </w:rPr>
        <w:t>错误！</w:t>
      </w:r>
      <w:r w:rsidRPr="00791EF9">
        <w:rPr>
          <w:rFonts w:ascii="Times New Roman" w:hAnsi="Times New Roman" w:cs="Times New Roman"/>
          <w:szCs w:val="21"/>
        </w:rPr>
        <w:t>\n";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 xml:space="preserve">            return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input(a);</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setup(a, ta, ta1);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transition(ta1, tb1, ta, tb);</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cout &lt;&lt; "\n</w:t>
      </w:r>
      <w:r w:rsidRPr="00791EF9">
        <w:rPr>
          <w:rFonts w:ascii="Times New Roman" w:cs="Times New Roman"/>
          <w:szCs w:val="21"/>
        </w:rPr>
        <w:t>原稀疏矩阵为：</w:t>
      </w:r>
      <w:r w:rsidRPr="00791EF9">
        <w:rPr>
          <w:rFonts w:ascii="Times New Roman" w:hAnsi="Times New Roman" w:cs="Times New Roman"/>
          <w:szCs w:val="21"/>
        </w:rPr>
        <w:t>\n";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print1(a);</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cout &lt;&lt; "\n</w:t>
      </w:r>
      <w:r w:rsidRPr="00791EF9">
        <w:rPr>
          <w:rFonts w:ascii="Times New Roman" w:cs="Times New Roman"/>
          <w:szCs w:val="21"/>
        </w:rPr>
        <w:t>原三元组顺序表为：</w:t>
      </w:r>
      <w:r w:rsidRPr="00791EF9">
        <w:rPr>
          <w:rFonts w:ascii="Times New Roman" w:hAnsi="Times New Roman" w:cs="Times New Roman"/>
          <w:szCs w:val="21"/>
        </w:rPr>
        <w:t>\n";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print2(ta, ta1-&gt;td);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cout &lt;&lt; "\n</w:t>
      </w:r>
      <w:r w:rsidRPr="00791EF9">
        <w:rPr>
          <w:rFonts w:ascii="Times New Roman" w:cs="Times New Roman"/>
          <w:szCs w:val="21"/>
        </w:rPr>
        <w:t>转置后的三元组顺序表：</w:t>
      </w:r>
      <w:r w:rsidRPr="00791EF9">
        <w:rPr>
          <w:rFonts w:ascii="Times New Roman" w:hAnsi="Times New Roman" w:cs="Times New Roman"/>
          <w:szCs w:val="21"/>
        </w:rPr>
        <w:t>\n";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print2(tb,tb1-&gt;td);</w:t>
      </w:r>
    </w:p>
    <w:p w:rsidR="00A81CDC" w:rsidRDefault="00A44EF7">
      <w:pPr>
        <w:spacing w:before="156"/>
        <w:jc w:val="left"/>
        <w:rPr>
          <w:szCs w:val="21"/>
        </w:rPr>
      </w:pPr>
      <w:r w:rsidRPr="00791EF9">
        <w:rPr>
          <w:rFonts w:ascii="Times New Roman" w:hAnsi="Times New Roman" w:cs="Times New Roman"/>
          <w:szCs w:val="21"/>
        </w:rPr>
        <w:t>}</w:t>
      </w:r>
    </w:p>
    <w:p w:rsidR="00A81CDC" w:rsidRDefault="00A44EF7">
      <w:pPr>
        <w:pStyle w:val="affe"/>
        <w:numPr>
          <w:ilvl w:val="0"/>
          <w:numId w:val="21"/>
        </w:numPr>
        <w:spacing w:before="156"/>
        <w:ind w:firstLineChars="0"/>
        <w:jc w:val="left"/>
        <w:rPr>
          <w:szCs w:val="21"/>
        </w:rPr>
      </w:pPr>
      <w:r>
        <w:rPr>
          <w:rFonts w:hint="eastAsia"/>
          <w:szCs w:val="21"/>
        </w:rPr>
        <w:t>运行结果和分析</w:t>
      </w:r>
    </w:p>
    <w:p w:rsidR="00A81CDC" w:rsidRDefault="00A44EF7">
      <w:pPr>
        <w:spacing w:before="156"/>
        <w:jc w:val="left"/>
        <w:rPr>
          <w:szCs w:val="21"/>
        </w:rPr>
      </w:pPr>
      <w:r>
        <w:rPr>
          <w:noProof/>
        </w:rPr>
        <w:drawing>
          <wp:inline distT="0" distB="0" distL="0" distR="0">
            <wp:extent cx="4857750" cy="4600575"/>
            <wp:effectExtent l="1905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noChangeArrowheads="1"/>
                    </pic:cNvPicPr>
                  </pic:nvPicPr>
                  <pic:blipFill>
                    <a:blip r:embed="rId13"/>
                    <a:srcRect/>
                    <a:stretch>
                      <a:fillRect/>
                    </a:stretch>
                  </pic:blipFill>
                  <pic:spPr>
                    <a:xfrm>
                      <a:off x="0" y="0"/>
                      <a:ext cx="4857750" cy="4600575"/>
                    </a:xfrm>
                    <a:prstGeom prst="rect">
                      <a:avLst/>
                    </a:prstGeom>
                    <a:noFill/>
                    <a:ln w="9525">
                      <a:noFill/>
                      <a:miter lim="800000"/>
                      <a:headEnd/>
                      <a:tailEnd/>
                    </a:ln>
                    <a:effectLst/>
                  </pic:spPr>
                </pic:pic>
              </a:graphicData>
            </a:graphic>
          </wp:inline>
        </w:drawing>
      </w:r>
    </w:p>
    <w:p w:rsidR="00A81CDC" w:rsidRDefault="00A44EF7">
      <w:pPr>
        <w:spacing w:before="156"/>
        <w:ind w:firstLine="420"/>
        <w:jc w:val="left"/>
        <w:rPr>
          <w:szCs w:val="21"/>
        </w:rPr>
      </w:pPr>
      <w:r>
        <w:rPr>
          <w:rFonts w:hint="eastAsia"/>
          <w:szCs w:val="21"/>
        </w:rPr>
        <w:lastRenderedPageBreak/>
        <w:t>4</w:t>
      </w:r>
      <w:r>
        <w:rPr>
          <w:rFonts w:hint="eastAsia"/>
          <w:szCs w:val="21"/>
        </w:rPr>
        <w:t>）实验小结</w:t>
      </w:r>
    </w:p>
    <w:p w:rsidR="00A81CDC" w:rsidRDefault="00A44EF7">
      <w:pPr>
        <w:spacing w:before="156"/>
        <w:ind w:firstLine="420"/>
        <w:jc w:val="left"/>
        <w:rPr>
          <w:szCs w:val="21"/>
        </w:rPr>
      </w:pPr>
      <w:r>
        <w:rPr>
          <w:rFonts w:hint="eastAsia"/>
          <w:szCs w:val="21"/>
        </w:rPr>
        <w:t>这次实验室对稀疏矩阵压缩存储的一次运用，通过本次实验对他有了更进一步的了解；也体会到了三元组存储方式省掉了很多系统的存储空间，也提高了效率；</w:t>
      </w:r>
    </w:p>
    <w:p w:rsidR="00A81CDC" w:rsidRDefault="00A44EF7">
      <w:pPr>
        <w:pStyle w:val="36"/>
        <w:spacing w:before="240" w:line="400" w:lineRule="exact"/>
        <w:ind w:leftChars="0" w:left="0"/>
        <w:jc w:val="center"/>
        <w:outlineLvl w:val="2"/>
        <w:rPr>
          <w:b/>
          <w:sz w:val="24"/>
          <w:szCs w:val="21"/>
        </w:rPr>
      </w:pPr>
      <w:r>
        <w:rPr>
          <w:rFonts w:hint="eastAsia"/>
          <w:b/>
          <w:sz w:val="24"/>
          <w:szCs w:val="21"/>
        </w:rPr>
        <w:t>实验项目六：非线性结构综合应用</w:t>
      </w:r>
      <w:r w:rsidR="00334D75">
        <w:rPr>
          <w:rFonts w:hint="eastAsia"/>
          <w:b/>
          <w:sz w:val="24"/>
          <w:szCs w:val="21"/>
        </w:rPr>
        <w:t>1</w:t>
      </w:r>
      <w:r>
        <w:rPr>
          <w:rFonts w:hint="eastAsia"/>
          <w:b/>
          <w:sz w:val="24"/>
          <w:szCs w:val="21"/>
        </w:rPr>
        <w:t>-</w:t>
      </w:r>
      <w:r>
        <w:rPr>
          <w:rFonts w:hint="eastAsia"/>
          <w:b/>
          <w:sz w:val="24"/>
          <w:szCs w:val="21"/>
        </w:rPr>
        <w:t>树的应用</w:t>
      </w:r>
    </w:p>
    <w:p w:rsidR="00A81CDC" w:rsidRDefault="00A44EF7">
      <w:pPr>
        <w:pStyle w:val="36"/>
        <w:spacing w:after="0" w:line="400" w:lineRule="exact"/>
        <w:ind w:leftChars="0" w:left="0"/>
        <w:rPr>
          <w:b/>
          <w:sz w:val="24"/>
          <w:szCs w:val="21"/>
        </w:rPr>
      </w:pPr>
      <w:r>
        <w:rPr>
          <w:b/>
          <w:sz w:val="24"/>
          <w:szCs w:val="21"/>
        </w:rPr>
        <w:t>1</w:t>
      </w:r>
      <w:r>
        <w:rPr>
          <w:rFonts w:hint="eastAsia"/>
          <w:b/>
          <w:sz w:val="24"/>
          <w:szCs w:val="21"/>
        </w:rPr>
        <w:t>．实验目的</w:t>
      </w:r>
    </w:p>
    <w:p w:rsidR="00A81CDC" w:rsidRDefault="00A44EF7">
      <w:pPr>
        <w:pStyle w:val="36"/>
        <w:spacing w:line="400" w:lineRule="exact"/>
        <w:rPr>
          <w:sz w:val="21"/>
          <w:szCs w:val="21"/>
        </w:rPr>
      </w:pPr>
      <w:r>
        <w:rPr>
          <w:rFonts w:hint="eastAsia"/>
          <w:sz w:val="21"/>
          <w:szCs w:val="21"/>
        </w:rPr>
        <w:t>（</w:t>
      </w:r>
      <w:r>
        <w:rPr>
          <w:rFonts w:hint="eastAsia"/>
          <w:sz w:val="21"/>
          <w:szCs w:val="21"/>
        </w:rPr>
        <w:t>1</w:t>
      </w:r>
      <w:r>
        <w:rPr>
          <w:rFonts w:hint="eastAsia"/>
          <w:sz w:val="21"/>
          <w:szCs w:val="21"/>
        </w:rPr>
        <w:t>）掌握二叉树的特点及其存储方法。掌握二叉树的常见算法和程序实现。</w:t>
      </w:r>
    </w:p>
    <w:p w:rsidR="00A81CDC" w:rsidRDefault="00A44EF7">
      <w:pPr>
        <w:pStyle w:val="36"/>
        <w:spacing w:line="400" w:lineRule="exact"/>
        <w:rPr>
          <w:sz w:val="21"/>
          <w:szCs w:val="21"/>
        </w:rPr>
      </w:pPr>
      <w:r>
        <w:rPr>
          <w:rFonts w:hint="eastAsia"/>
          <w:sz w:val="21"/>
          <w:szCs w:val="21"/>
        </w:rPr>
        <w:t>（</w:t>
      </w:r>
      <w:r>
        <w:rPr>
          <w:rFonts w:hint="eastAsia"/>
          <w:sz w:val="21"/>
          <w:szCs w:val="21"/>
        </w:rPr>
        <w:t>2</w:t>
      </w:r>
      <w:r>
        <w:rPr>
          <w:rFonts w:hint="eastAsia"/>
          <w:sz w:val="21"/>
          <w:szCs w:val="21"/>
        </w:rPr>
        <w:t>）</w:t>
      </w:r>
      <w:r>
        <w:rPr>
          <w:rFonts w:hint="eastAsia"/>
          <w:sz w:val="21"/>
          <w:szCs w:val="21"/>
        </w:rPr>
        <w:t xml:space="preserve"> </w:t>
      </w:r>
      <w:r>
        <w:rPr>
          <w:rFonts w:hint="eastAsia"/>
          <w:sz w:val="21"/>
          <w:szCs w:val="21"/>
        </w:rPr>
        <w:t>本实验支撑教学目标</w:t>
      </w:r>
      <w:r>
        <w:rPr>
          <w:rFonts w:hint="eastAsia"/>
          <w:sz w:val="21"/>
          <w:szCs w:val="21"/>
        </w:rPr>
        <w:t>2</w:t>
      </w:r>
      <w:r>
        <w:rPr>
          <w:rFonts w:hint="eastAsia"/>
          <w:sz w:val="21"/>
          <w:szCs w:val="21"/>
        </w:rPr>
        <w:t>。</w:t>
      </w:r>
    </w:p>
    <w:p w:rsidR="00A81CDC" w:rsidRDefault="00A44EF7">
      <w:pPr>
        <w:pStyle w:val="36"/>
        <w:spacing w:after="0" w:line="400" w:lineRule="exact"/>
        <w:ind w:leftChars="0" w:left="0"/>
        <w:rPr>
          <w:b/>
          <w:sz w:val="24"/>
          <w:szCs w:val="21"/>
        </w:rPr>
      </w:pPr>
      <w:r>
        <w:rPr>
          <w:rFonts w:hint="eastAsia"/>
          <w:b/>
          <w:sz w:val="24"/>
          <w:szCs w:val="21"/>
        </w:rPr>
        <w:t>2</w:t>
      </w:r>
      <w:r>
        <w:rPr>
          <w:rFonts w:hint="eastAsia"/>
          <w:b/>
          <w:sz w:val="24"/>
          <w:szCs w:val="21"/>
        </w:rPr>
        <w:t>．实验设备与环境</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1</w:t>
      </w:r>
      <w:r>
        <w:rPr>
          <w:rFonts w:hint="eastAsia"/>
          <w:sz w:val="21"/>
          <w:szCs w:val="21"/>
        </w:rPr>
        <w:t>）</w:t>
      </w:r>
      <w:r>
        <w:rPr>
          <w:rFonts w:hint="eastAsia"/>
          <w:sz w:val="21"/>
          <w:szCs w:val="21"/>
        </w:rPr>
        <w:t>Windows</w:t>
      </w:r>
      <w:r>
        <w:rPr>
          <w:rFonts w:hint="eastAsia"/>
          <w:sz w:val="21"/>
          <w:szCs w:val="21"/>
        </w:rPr>
        <w:t>系列操作系统，</w:t>
      </w:r>
      <w:r>
        <w:rPr>
          <w:rFonts w:hint="eastAsia"/>
          <w:sz w:val="21"/>
          <w:szCs w:val="21"/>
        </w:rPr>
        <w:t>Visual Studio 20XX</w:t>
      </w:r>
      <w:r>
        <w:rPr>
          <w:rFonts w:hint="eastAsia"/>
          <w:sz w:val="21"/>
          <w:szCs w:val="21"/>
        </w:rPr>
        <w:t>开发环境。</w:t>
      </w:r>
    </w:p>
    <w:p w:rsidR="00A81CDC" w:rsidRDefault="00A44EF7">
      <w:pPr>
        <w:pStyle w:val="36"/>
        <w:spacing w:after="0" w:line="400" w:lineRule="exact"/>
        <w:ind w:leftChars="0" w:left="0"/>
        <w:rPr>
          <w:b/>
          <w:sz w:val="24"/>
          <w:szCs w:val="21"/>
        </w:rPr>
      </w:pPr>
      <w:r>
        <w:rPr>
          <w:rFonts w:hint="eastAsia"/>
          <w:b/>
          <w:sz w:val="24"/>
          <w:szCs w:val="21"/>
        </w:rPr>
        <w:t>3</w:t>
      </w:r>
      <w:r>
        <w:rPr>
          <w:rFonts w:hint="eastAsia"/>
          <w:b/>
          <w:sz w:val="24"/>
          <w:szCs w:val="21"/>
        </w:rPr>
        <w:t>．实验要求</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1</w:t>
      </w:r>
      <w:r>
        <w:rPr>
          <w:rFonts w:hint="eastAsia"/>
          <w:sz w:val="21"/>
          <w:szCs w:val="21"/>
        </w:rPr>
        <w:t>）问题分析并给出设计思路；</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2</w:t>
      </w:r>
      <w:r>
        <w:rPr>
          <w:rFonts w:hint="eastAsia"/>
          <w:sz w:val="21"/>
          <w:szCs w:val="21"/>
        </w:rPr>
        <w:t>）编码实现；</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3</w:t>
      </w:r>
      <w:r>
        <w:rPr>
          <w:rFonts w:hint="eastAsia"/>
          <w:sz w:val="21"/>
          <w:szCs w:val="21"/>
        </w:rPr>
        <w:t>）运行结果及分析；</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4</w:t>
      </w:r>
      <w:r>
        <w:rPr>
          <w:rFonts w:hint="eastAsia"/>
          <w:sz w:val="21"/>
          <w:szCs w:val="21"/>
        </w:rPr>
        <w:t>）实验小结；</w:t>
      </w:r>
    </w:p>
    <w:p w:rsidR="00A81CDC" w:rsidRDefault="00A44EF7">
      <w:pPr>
        <w:pStyle w:val="36"/>
        <w:spacing w:after="0" w:line="400" w:lineRule="exact"/>
        <w:ind w:leftChars="0" w:left="0"/>
        <w:rPr>
          <w:b/>
          <w:sz w:val="24"/>
          <w:szCs w:val="21"/>
        </w:rPr>
      </w:pPr>
      <w:r>
        <w:rPr>
          <w:rFonts w:hint="eastAsia"/>
          <w:b/>
          <w:sz w:val="24"/>
          <w:szCs w:val="21"/>
        </w:rPr>
        <w:t>4</w:t>
      </w:r>
      <w:r>
        <w:rPr>
          <w:rFonts w:hint="eastAsia"/>
          <w:b/>
          <w:sz w:val="24"/>
          <w:szCs w:val="21"/>
        </w:rPr>
        <w:t>．实验步骤和内容</w:t>
      </w:r>
    </w:p>
    <w:p w:rsidR="00A81CDC" w:rsidRDefault="00A44EF7">
      <w:pPr>
        <w:pStyle w:val="af6"/>
        <w:spacing w:line="340" w:lineRule="exact"/>
        <w:ind w:firstLineChars="200" w:firstLine="422"/>
        <w:rPr>
          <w:rFonts w:ascii="Times New Roman"/>
        </w:rPr>
      </w:pPr>
      <w:r>
        <w:rPr>
          <w:rFonts w:ascii="Times New Roman" w:hAnsi="宋体"/>
          <w:b/>
          <w:bCs/>
        </w:rPr>
        <w:t>实验</w:t>
      </w:r>
      <w:r>
        <w:rPr>
          <w:rFonts w:ascii="Times New Roman" w:hAnsi="宋体" w:hint="eastAsia"/>
          <w:b/>
          <w:bCs/>
        </w:rPr>
        <w:t>题目</w:t>
      </w:r>
      <w:r>
        <w:rPr>
          <w:rFonts w:ascii="Times New Roman"/>
          <w:b/>
          <w:bCs/>
        </w:rPr>
        <w:t xml:space="preserve">: </w:t>
      </w:r>
      <w:r>
        <w:rPr>
          <w:rFonts w:ascii="Times New Roman" w:hAnsi="宋体"/>
        </w:rPr>
        <w:t>二叉树后序遍历的非递归算法。</w:t>
      </w:r>
    </w:p>
    <w:p w:rsidR="00A81CDC" w:rsidRPr="00791EF9" w:rsidRDefault="00A44EF7">
      <w:pPr>
        <w:ind w:firstLineChars="200" w:firstLine="422"/>
        <w:rPr>
          <w:rFonts w:ascii="Times New Roman" w:hAnsi="Times New Roman" w:cs="Times New Roman"/>
          <w:szCs w:val="21"/>
        </w:rPr>
      </w:pPr>
      <w:r w:rsidRPr="00791EF9">
        <w:rPr>
          <w:rFonts w:ascii="Times New Roman" w:hAnsi="Times New Roman" w:cs="Times New Roman"/>
          <w:b/>
          <w:bCs/>
          <w:szCs w:val="21"/>
        </w:rPr>
        <w:t>实验说明：</w:t>
      </w:r>
      <w:r w:rsidRPr="00791EF9">
        <w:rPr>
          <w:rFonts w:ascii="Times New Roman" w:hAnsi="Times New Roman" w:cs="Times New Roman"/>
          <w:szCs w:val="21"/>
        </w:rPr>
        <w:t>二叉树后序遍历的非递归算法：结点要入两次栈，出两次栈；为了区别同一个结点的两次出栈，设置标志</w:t>
      </w:r>
      <w:r w:rsidRPr="00791EF9">
        <w:rPr>
          <w:rFonts w:ascii="Times New Roman" w:hAnsi="Times New Roman" w:cs="Times New Roman"/>
          <w:szCs w:val="21"/>
        </w:rPr>
        <w:t>flag</w:t>
      </w:r>
      <w:r w:rsidRPr="00791EF9">
        <w:rPr>
          <w:rFonts w:ascii="Times New Roman" w:hAnsi="Times New Roman" w:cs="Times New Roman"/>
          <w:szCs w:val="21"/>
        </w:rPr>
        <w:t>，当结点进、出栈时，其标志</w:t>
      </w:r>
      <w:r w:rsidRPr="00791EF9">
        <w:rPr>
          <w:rFonts w:ascii="Times New Roman" w:hAnsi="Times New Roman" w:cs="Times New Roman"/>
          <w:szCs w:val="21"/>
        </w:rPr>
        <w:t>flag</w:t>
      </w:r>
      <w:r w:rsidRPr="00791EF9">
        <w:rPr>
          <w:rFonts w:ascii="Times New Roman" w:hAnsi="Times New Roman" w:cs="Times New Roman"/>
          <w:szCs w:val="21"/>
        </w:rPr>
        <w:t>也同时进、出栈。</w:t>
      </w:r>
    </w:p>
    <w:p w:rsidR="00A81CDC" w:rsidRPr="00791EF9" w:rsidRDefault="00525C6A">
      <w:pPr>
        <w:ind w:firstLine="435"/>
        <w:rPr>
          <w:rFonts w:ascii="Times New Roman" w:hAnsi="Times New Roman" w:cs="Times New Roman"/>
          <w:szCs w:val="21"/>
        </w:rPr>
      </w:pPr>
      <w:r>
        <w:rPr>
          <w:rFonts w:ascii="Times New Roman" w:hAnsi="Times New Roman" w:cs="Times New Roman"/>
          <w:szCs w:val="21"/>
        </w:rPr>
        <w:pict>
          <v:group id="组合 100" o:spid="_x0000_s1178" style="position:absolute;left:0;text-align:left;margin-left:85.6pt;margin-top:.1pt;width:290.1pt;height:34pt;z-index:251668480" coordsize="5802,680">
            <v:shape id="文本框 101" o:spid="_x0000_s1179" type="#_x0000_t202" style="position:absolute;left:704;width:5098;height:680" filled="f" stroked="f">
              <v:textbox inset=",0,,0">
                <w:txbxContent>
                  <w:p w:rsidR="00791EF9" w:rsidRPr="00791EF9" w:rsidRDefault="00791EF9">
                    <w:pPr>
                      <w:spacing w:line="300" w:lineRule="exact"/>
                      <w:rPr>
                        <w:rFonts w:ascii="Times New Roman" w:hAnsi="Times New Roman" w:cs="Times New Roman"/>
                      </w:rPr>
                    </w:pPr>
                    <w:r w:rsidRPr="00791EF9">
                      <w:rPr>
                        <w:rFonts w:ascii="Times New Roman" w:hAnsi="Times New Roman" w:cs="Times New Roman"/>
                      </w:rPr>
                      <w:t xml:space="preserve">1  </w:t>
                    </w:r>
                    <w:r w:rsidRPr="00791EF9">
                      <w:rPr>
                        <w:rFonts w:ascii="Times New Roman" w:hAnsi="Times New Roman" w:cs="Times New Roman"/>
                      </w:rPr>
                      <w:t>第一次出栈，只遍历完左子树，该结点不能访问</w:t>
                    </w:r>
                  </w:p>
                  <w:p w:rsidR="00791EF9" w:rsidRDefault="00791EF9">
                    <w:pPr>
                      <w:spacing w:line="300" w:lineRule="exact"/>
                    </w:pPr>
                    <w:r w:rsidRPr="00791EF9">
                      <w:rPr>
                        <w:rFonts w:ascii="Times New Roman" w:hAnsi="Times New Roman" w:cs="Times New Roman"/>
                      </w:rPr>
                      <w:t xml:space="preserve">2  </w:t>
                    </w:r>
                    <w:r w:rsidRPr="00791EF9">
                      <w:rPr>
                        <w:rFonts w:ascii="Times New Roman" w:hAnsi="Times New Roman" w:cs="Times New Roman"/>
                      </w:rPr>
                      <w:t>第二次出栈，遍历完右子树，该结点可以访问</w:t>
                    </w:r>
                  </w:p>
                </w:txbxContent>
              </v:textbox>
            </v:shape>
            <v:shape id="文本框 102" o:spid="_x0000_s1180" type="#_x0000_t202" style="position:absolute;top:171;width:543;height:321" filled="f" stroked="f">
              <v:textbox inset="0,0,0,0">
                <w:txbxContent>
                  <w:p w:rsidR="00791EF9" w:rsidRPr="00791EF9" w:rsidRDefault="00791EF9">
                    <w:pPr>
                      <w:rPr>
                        <w:rFonts w:ascii="Times New Roman" w:hAnsi="Times New Roman" w:cs="Times New Roman"/>
                      </w:rPr>
                    </w:pPr>
                    <w:r w:rsidRPr="00791EF9">
                      <w:rPr>
                        <w:rFonts w:ascii="Times New Roman" w:hAnsi="Times New Roman" w:cs="Times New Roman"/>
                      </w:rPr>
                      <w:t>flag</w:t>
                    </w:r>
                    <w:r w:rsidRPr="00791EF9">
                      <w:rPr>
                        <w:rFonts w:ascii="Times New Roman" w:hAnsi="Times New Roman" w:cs="Times New Roman"/>
                      </w:rPr>
                      <w:t>＝</w:t>
                    </w:r>
                  </w:p>
                </w:txbxContent>
              </v:textbox>
            </v:shape>
            <v:shape id="自选图形 103" o:spid="_x0000_s1181" type="#_x0000_t87" style="position:absolute;left:617;top:108;width:136;height:420"/>
          </v:group>
        </w:pict>
      </w:r>
    </w:p>
    <w:p w:rsidR="00A81CDC" w:rsidRPr="00791EF9" w:rsidRDefault="00A44EF7">
      <w:pPr>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ind w:firstLineChars="200" w:firstLine="420"/>
        <w:rPr>
          <w:rFonts w:ascii="Times New Roman" w:hAnsi="Times New Roman" w:cs="Times New Roman"/>
          <w:szCs w:val="21"/>
        </w:rPr>
      </w:pPr>
      <w:r w:rsidRPr="00791EF9">
        <w:rPr>
          <w:rFonts w:ascii="Times New Roman" w:hAnsi="Times New Roman" w:cs="Times New Roman"/>
          <w:szCs w:val="21"/>
        </w:rPr>
        <w:t>设根指针为</w:t>
      </w:r>
      <w:r w:rsidRPr="00791EF9">
        <w:rPr>
          <w:rFonts w:ascii="Times New Roman" w:hAnsi="Times New Roman" w:cs="Times New Roman"/>
          <w:szCs w:val="21"/>
        </w:rPr>
        <w:t>root</w:t>
      </w:r>
      <w:r w:rsidRPr="00791EF9">
        <w:rPr>
          <w:rFonts w:ascii="Times New Roman" w:hAnsi="Times New Roman" w:cs="Times New Roman"/>
          <w:szCs w:val="21"/>
        </w:rPr>
        <w:t>，则可能有以下两种情况：</w:t>
      </w:r>
    </w:p>
    <w:p w:rsidR="00A81CDC" w:rsidRPr="00791EF9" w:rsidRDefault="00A44EF7">
      <w:pPr>
        <w:tabs>
          <w:tab w:val="left" w:pos="2550"/>
        </w:tabs>
        <w:ind w:firstLineChars="200" w:firstLine="420"/>
        <w:rPr>
          <w:rFonts w:ascii="Times New Roman" w:hAnsi="Times New Roman" w:cs="Times New Roman"/>
          <w:szCs w:val="21"/>
        </w:rPr>
      </w:pPr>
      <w:r w:rsidRPr="00791EF9">
        <w:rPr>
          <w:rFonts w:ascii="Times New Roman" w:hAnsi="宋体" w:cs="Times New Roman"/>
          <w:szCs w:val="21"/>
        </w:rPr>
        <w:t>⑴</w:t>
      </w:r>
      <w:r w:rsidRPr="00791EF9">
        <w:rPr>
          <w:rFonts w:ascii="Times New Roman" w:hAnsi="Times New Roman" w:cs="Times New Roman"/>
          <w:szCs w:val="21"/>
        </w:rPr>
        <w:t xml:space="preserve"> </w:t>
      </w:r>
      <w:r w:rsidRPr="00791EF9">
        <w:rPr>
          <w:rFonts w:ascii="Times New Roman" w:hAnsi="Times New Roman" w:cs="Times New Roman"/>
          <w:szCs w:val="21"/>
        </w:rPr>
        <w:t>若</w:t>
      </w:r>
      <w:r w:rsidRPr="00791EF9">
        <w:rPr>
          <w:rFonts w:ascii="Times New Roman" w:hAnsi="Times New Roman" w:cs="Times New Roman"/>
          <w:szCs w:val="21"/>
        </w:rPr>
        <w:t>root!=NULL</w:t>
      </w:r>
      <w:r w:rsidRPr="00791EF9">
        <w:rPr>
          <w:rFonts w:ascii="Times New Roman" w:hAnsi="Times New Roman" w:cs="Times New Roman"/>
          <w:szCs w:val="21"/>
        </w:rPr>
        <w:t>，则</w:t>
      </w:r>
      <w:r w:rsidRPr="00791EF9">
        <w:rPr>
          <w:rFonts w:ascii="Times New Roman" w:hAnsi="Times New Roman" w:cs="Times New Roman"/>
          <w:szCs w:val="21"/>
        </w:rPr>
        <w:t>root</w:t>
      </w:r>
      <w:r w:rsidRPr="00791EF9">
        <w:rPr>
          <w:rFonts w:ascii="Times New Roman" w:hAnsi="Times New Roman" w:cs="Times New Roman"/>
          <w:szCs w:val="21"/>
        </w:rPr>
        <w:t>及标志</w:t>
      </w:r>
      <w:r w:rsidRPr="00791EF9">
        <w:rPr>
          <w:rFonts w:ascii="Times New Roman" w:hAnsi="Times New Roman" w:cs="Times New Roman"/>
          <w:szCs w:val="21"/>
        </w:rPr>
        <w:t>flag</w:t>
      </w:r>
      <w:r w:rsidRPr="00791EF9">
        <w:rPr>
          <w:rFonts w:ascii="Times New Roman" w:hAnsi="Times New Roman" w:cs="Times New Roman"/>
          <w:szCs w:val="21"/>
        </w:rPr>
        <w:t>（置为</w:t>
      </w:r>
      <w:r w:rsidRPr="00791EF9">
        <w:rPr>
          <w:rFonts w:ascii="Times New Roman" w:hAnsi="Times New Roman" w:cs="Times New Roman"/>
          <w:szCs w:val="21"/>
        </w:rPr>
        <w:t>1</w:t>
      </w:r>
      <w:r w:rsidRPr="00791EF9">
        <w:rPr>
          <w:rFonts w:ascii="Times New Roman" w:hAnsi="Times New Roman" w:cs="Times New Roman"/>
          <w:szCs w:val="21"/>
        </w:rPr>
        <w:t>）入栈，遍历其左子树；</w:t>
      </w:r>
    </w:p>
    <w:p w:rsidR="00A81CDC" w:rsidRPr="00791EF9" w:rsidRDefault="00A44EF7">
      <w:pPr>
        <w:ind w:firstLineChars="200" w:firstLine="420"/>
        <w:rPr>
          <w:rFonts w:ascii="Times New Roman" w:hAnsi="Times New Roman" w:cs="Times New Roman"/>
          <w:szCs w:val="21"/>
        </w:rPr>
      </w:pPr>
      <w:r w:rsidRPr="00791EF9">
        <w:rPr>
          <w:rFonts w:ascii="Times New Roman" w:hAnsi="宋体" w:cs="Times New Roman"/>
          <w:szCs w:val="21"/>
        </w:rPr>
        <w:t>⑵</w:t>
      </w:r>
      <w:r w:rsidRPr="00791EF9">
        <w:rPr>
          <w:rFonts w:ascii="Times New Roman" w:hAnsi="Times New Roman" w:cs="Times New Roman"/>
          <w:szCs w:val="21"/>
        </w:rPr>
        <w:t xml:space="preserve"> </w:t>
      </w:r>
      <w:r w:rsidRPr="00791EF9">
        <w:rPr>
          <w:rFonts w:ascii="Times New Roman" w:hAnsi="Times New Roman" w:cs="Times New Roman"/>
          <w:szCs w:val="21"/>
        </w:rPr>
        <w:t>若</w:t>
      </w:r>
      <w:r w:rsidRPr="00791EF9">
        <w:rPr>
          <w:rFonts w:ascii="Times New Roman" w:hAnsi="Times New Roman" w:cs="Times New Roman"/>
          <w:szCs w:val="21"/>
        </w:rPr>
        <w:t>root=NULL</w:t>
      </w:r>
      <w:r w:rsidRPr="00791EF9">
        <w:rPr>
          <w:rFonts w:ascii="Times New Roman" w:hAnsi="Times New Roman" w:cs="Times New Roman"/>
          <w:szCs w:val="21"/>
        </w:rPr>
        <w:t>，此时若栈空，则整个遍历结束；若栈不空，则表明栈顶结点的左子树或右子树已遍历完毕。若栈顶结点的标志</w:t>
      </w:r>
      <w:r w:rsidRPr="00791EF9">
        <w:rPr>
          <w:rFonts w:ascii="Times New Roman" w:hAnsi="Times New Roman" w:cs="Times New Roman"/>
          <w:szCs w:val="21"/>
        </w:rPr>
        <w:t>flag=1</w:t>
      </w:r>
      <w:r w:rsidRPr="00791EF9">
        <w:rPr>
          <w:rFonts w:ascii="Times New Roman" w:hAnsi="Times New Roman" w:cs="Times New Roman"/>
          <w:szCs w:val="21"/>
        </w:rPr>
        <w:t>，则表明栈顶结点的左子树已遍历完毕，将</w:t>
      </w:r>
      <w:r w:rsidRPr="00791EF9">
        <w:rPr>
          <w:rFonts w:ascii="Times New Roman" w:hAnsi="Times New Roman" w:cs="Times New Roman"/>
          <w:szCs w:val="21"/>
        </w:rPr>
        <w:t>flag</w:t>
      </w:r>
      <w:r w:rsidRPr="00791EF9">
        <w:rPr>
          <w:rFonts w:ascii="Times New Roman" w:hAnsi="Times New Roman" w:cs="Times New Roman"/>
          <w:szCs w:val="21"/>
        </w:rPr>
        <w:t>修改为</w:t>
      </w:r>
      <w:r w:rsidRPr="00791EF9">
        <w:rPr>
          <w:rFonts w:ascii="Times New Roman" w:hAnsi="Times New Roman" w:cs="Times New Roman"/>
          <w:szCs w:val="21"/>
        </w:rPr>
        <w:t>2</w:t>
      </w:r>
      <w:r w:rsidRPr="00791EF9">
        <w:rPr>
          <w:rFonts w:ascii="Times New Roman" w:hAnsi="Times New Roman" w:cs="Times New Roman"/>
          <w:szCs w:val="21"/>
        </w:rPr>
        <w:t>，并遍历栈顶结点的右子树；若栈顶结点的标志</w:t>
      </w:r>
      <w:r w:rsidRPr="00791EF9">
        <w:rPr>
          <w:rFonts w:ascii="Times New Roman" w:hAnsi="Times New Roman" w:cs="Times New Roman"/>
          <w:szCs w:val="21"/>
        </w:rPr>
        <w:t>flag=2</w:t>
      </w:r>
      <w:r w:rsidRPr="00791EF9">
        <w:rPr>
          <w:rFonts w:ascii="Times New Roman" w:hAnsi="Times New Roman" w:cs="Times New Roman"/>
          <w:szCs w:val="21"/>
        </w:rPr>
        <w:t>，则表明栈顶结点的右子树也遍历完毕，输出栈顶结点。</w:t>
      </w:r>
    </w:p>
    <w:p w:rsidR="00A81CDC" w:rsidRDefault="00A44EF7">
      <w:pPr>
        <w:ind w:left="1140" w:firstLine="120"/>
        <w:rPr>
          <w:szCs w:val="21"/>
        </w:rPr>
      </w:pPr>
      <w:r>
        <w:rPr>
          <w:rFonts w:hAnsi="宋体"/>
          <w:szCs w:val="21"/>
        </w:rPr>
        <w:t>二叉树后序遍历的非递归算法伪代码如下：</w:t>
      </w:r>
    </w:p>
    <w:p w:rsidR="00A81CDC" w:rsidRDefault="00525C6A">
      <w:pPr>
        <w:ind w:leftChars="1049" w:left="2203"/>
        <w:rPr>
          <w:szCs w:val="21"/>
        </w:rPr>
      </w:pPr>
      <w:r>
        <w:rPr>
          <w:szCs w:val="21"/>
        </w:rPr>
        <w:pict>
          <v:shape id="文本框 104" o:spid="_x0000_s1182" type="#_x0000_t202" style="position:absolute;left:0;text-align:left;margin-left:31.35pt;margin-top:8.85pt;width:340.6pt;height:119.4pt;z-index:251669504">
            <v:textbox>
              <w:txbxContent>
                <w:p w:rsidR="00791EF9" w:rsidRPr="00791EF9" w:rsidRDefault="00791EF9">
                  <w:pPr>
                    <w:ind w:firstLineChars="250" w:firstLine="450"/>
                    <w:rPr>
                      <w:rFonts w:ascii="Times New Roman" w:hAnsi="Times New Roman" w:cs="Times New Roman"/>
                      <w:sz w:val="18"/>
                    </w:rPr>
                  </w:pPr>
                  <w:r w:rsidRPr="00791EF9">
                    <w:rPr>
                      <w:rFonts w:ascii="Times New Roman" w:hAnsi="Times New Roman" w:cs="Times New Roman"/>
                      <w:sz w:val="18"/>
                    </w:rPr>
                    <w:t xml:space="preserve">1. </w:t>
                  </w:r>
                  <w:r w:rsidRPr="00791EF9">
                    <w:rPr>
                      <w:rFonts w:ascii="Times New Roman" w:cs="Times New Roman"/>
                      <w:sz w:val="18"/>
                    </w:rPr>
                    <w:t>栈</w:t>
                  </w:r>
                  <w:r w:rsidRPr="00791EF9">
                    <w:rPr>
                      <w:rFonts w:ascii="Times New Roman" w:hAnsi="Times New Roman" w:cs="Times New Roman"/>
                      <w:sz w:val="18"/>
                    </w:rPr>
                    <w:t>s</w:t>
                  </w:r>
                  <w:r w:rsidRPr="00791EF9">
                    <w:rPr>
                      <w:rFonts w:ascii="Times New Roman" w:cs="Times New Roman"/>
                      <w:sz w:val="18"/>
                    </w:rPr>
                    <w:t>初始化；</w:t>
                  </w:r>
                </w:p>
                <w:p w:rsidR="00791EF9" w:rsidRPr="00791EF9" w:rsidRDefault="00791EF9">
                  <w:pPr>
                    <w:ind w:firstLineChars="200" w:firstLine="360"/>
                    <w:rPr>
                      <w:rFonts w:ascii="Times New Roman" w:hAnsi="Times New Roman" w:cs="Times New Roman"/>
                      <w:sz w:val="18"/>
                    </w:rPr>
                  </w:pPr>
                  <w:r w:rsidRPr="00791EF9">
                    <w:rPr>
                      <w:rFonts w:ascii="Times New Roman" w:hAnsi="Times New Roman" w:cs="Times New Roman"/>
                      <w:sz w:val="18"/>
                    </w:rPr>
                    <w:t xml:space="preserve"> 2. </w:t>
                  </w:r>
                  <w:r w:rsidRPr="00791EF9">
                    <w:rPr>
                      <w:rFonts w:ascii="Times New Roman" w:cs="Times New Roman"/>
                      <w:sz w:val="18"/>
                    </w:rPr>
                    <w:t>循环直到</w:t>
                  </w:r>
                  <w:r w:rsidRPr="00791EF9">
                    <w:rPr>
                      <w:rFonts w:ascii="Times New Roman" w:hAnsi="Times New Roman" w:cs="Times New Roman"/>
                      <w:sz w:val="18"/>
                    </w:rPr>
                    <w:t>root</w:t>
                  </w:r>
                  <w:r w:rsidRPr="00791EF9">
                    <w:rPr>
                      <w:rFonts w:ascii="Times New Roman" w:cs="Times New Roman"/>
                      <w:sz w:val="18"/>
                    </w:rPr>
                    <w:t>为空且栈</w:t>
                  </w:r>
                  <w:r w:rsidRPr="00791EF9">
                    <w:rPr>
                      <w:rFonts w:ascii="Times New Roman" w:hAnsi="Times New Roman" w:cs="Times New Roman"/>
                      <w:sz w:val="18"/>
                    </w:rPr>
                    <w:t>s</w:t>
                  </w:r>
                  <w:r w:rsidRPr="00791EF9">
                    <w:rPr>
                      <w:rFonts w:ascii="Times New Roman" w:cs="Times New Roman"/>
                      <w:sz w:val="18"/>
                    </w:rPr>
                    <w:t>为空</w:t>
                  </w:r>
                </w:p>
                <w:p w:rsidR="00791EF9" w:rsidRPr="00791EF9" w:rsidRDefault="00791EF9">
                  <w:pPr>
                    <w:ind w:firstLineChars="200" w:firstLine="360"/>
                    <w:rPr>
                      <w:rFonts w:ascii="Times New Roman" w:hAnsi="Times New Roman" w:cs="Times New Roman"/>
                      <w:sz w:val="18"/>
                    </w:rPr>
                  </w:pPr>
                  <w:r w:rsidRPr="00791EF9">
                    <w:rPr>
                      <w:rFonts w:ascii="Times New Roman" w:hAnsi="Times New Roman" w:cs="Times New Roman"/>
                      <w:sz w:val="18"/>
                    </w:rPr>
                    <w:t xml:space="preserve">   2.1 </w:t>
                  </w:r>
                  <w:r w:rsidRPr="00791EF9">
                    <w:rPr>
                      <w:rFonts w:ascii="Times New Roman" w:cs="Times New Roman"/>
                      <w:sz w:val="18"/>
                    </w:rPr>
                    <w:t>当</w:t>
                  </w:r>
                  <w:r w:rsidRPr="00791EF9">
                    <w:rPr>
                      <w:rFonts w:ascii="Times New Roman" w:hAnsi="Times New Roman" w:cs="Times New Roman"/>
                      <w:sz w:val="18"/>
                    </w:rPr>
                    <w:t>root</w:t>
                  </w:r>
                  <w:r w:rsidRPr="00791EF9">
                    <w:rPr>
                      <w:rFonts w:ascii="Times New Roman" w:cs="Times New Roman"/>
                      <w:sz w:val="18"/>
                    </w:rPr>
                    <w:t>非空时循环</w:t>
                  </w:r>
                </w:p>
                <w:p w:rsidR="00791EF9" w:rsidRPr="00791EF9" w:rsidRDefault="00791EF9">
                  <w:pPr>
                    <w:ind w:left="435" w:firstLine="420"/>
                    <w:rPr>
                      <w:rFonts w:ascii="Times New Roman" w:hAnsi="Times New Roman" w:cs="Times New Roman"/>
                      <w:sz w:val="18"/>
                    </w:rPr>
                  </w:pPr>
                  <w:r w:rsidRPr="00791EF9">
                    <w:rPr>
                      <w:rFonts w:ascii="Times New Roman" w:hAnsi="Times New Roman" w:cs="Times New Roman"/>
                      <w:sz w:val="18"/>
                    </w:rPr>
                    <w:t xml:space="preserve">  2.1.1</w:t>
                  </w:r>
                  <w:r w:rsidRPr="00791EF9">
                    <w:rPr>
                      <w:rFonts w:ascii="Times New Roman" w:cs="Times New Roman"/>
                      <w:sz w:val="18"/>
                    </w:rPr>
                    <w:t>将</w:t>
                  </w:r>
                  <w:r w:rsidRPr="00791EF9">
                    <w:rPr>
                      <w:rFonts w:ascii="Times New Roman" w:hAnsi="Times New Roman" w:cs="Times New Roman"/>
                      <w:sz w:val="18"/>
                    </w:rPr>
                    <w:t>root</w:t>
                  </w:r>
                  <w:r w:rsidRPr="00791EF9">
                    <w:rPr>
                      <w:rFonts w:ascii="Times New Roman" w:cs="Times New Roman"/>
                      <w:sz w:val="18"/>
                    </w:rPr>
                    <w:t>连同标志</w:t>
                  </w:r>
                  <w:r w:rsidRPr="00791EF9">
                    <w:rPr>
                      <w:rFonts w:ascii="Times New Roman" w:hAnsi="Times New Roman" w:cs="Times New Roman"/>
                      <w:sz w:val="18"/>
                    </w:rPr>
                    <w:t>flag=1</w:t>
                  </w:r>
                  <w:r w:rsidRPr="00791EF9">
                    <w:rPr>
                      <w:rFonts w:ascii="Times New Roman" w:cs="Times New Roman"/>
                      <w:sz w:val="18"/>
                    </w:rPr>
                    <w:t>入栈；</w:t>
                  </w:r>
                </w:p>
                <w:p w:rsidR="00791EF9" w:rsidRPr="00791EF9" w:rsidRDefault="00791EF9">
                  <w:pPr>
                    <w:ind w:leftChars="214" w:left="449" w:firstLineChars="193" w:firstLine="347"/>
                    <w:rPr>
                      <w:rFonts w:ascii="Times New Roman" w:hAnsi="Times New Roman" w:cs="Times New Roman"/>
                      <w:sz w:val="18"/>
                    </w:rPr>
                  </w:pPr>
                  <w:r w:rsidRPr="00791EF9">
                    <w:rPr>
                      <w:rFonts w:ascii="Times New Roman" w:hAnsi="Times New Roman" w:cs="Times New Roman"/>
                      <w:sz w:val="18"/>
                    </w:rPr>
                    <w:t xml:space="preserve">  2.1.2 </w:t>
                  </w:r>
                  <w:r w:rsidRPr="00791EF9">
                    <w:rPr>
                      <w:rFonts w:ascii="Times New Roman" w:cs="Times New Roman"/>
                      <w:sz w:val="18"/>
                    </w:rPr>
                    <w:t>继续遍历</w:t>
                  </w:r>
                  <w:r w:rsidRPr="00791EF9">
                    <w:rPr>
                      <w:rFonts w:ascii="Times New Roman" w:hAnsi="Times New Roman" w:cs="Times New Roman"/>
                      <w:sz w:val="18"/>
                    </w:rPr>
                    <w:t>root</w:t>
                  </w:r>
                  <w:r w:rsidRPr="00791EF9">
                    <w:rPr>
                      <w:rFonts w:ascii="Times New Roman" w:cs="Times New Roman"/>
                      <w:sz w:val="18"/>
                    </w:rPr>
                    <w:t>的左子树；</w:t>
                  </w:r>
                </w:p>
                <w:p w:rsidR="00791EF9" w:rsidRPr="00791EF9" w:rsidRDefault="00791EF9">
                  <w:pPr>
                    <w:ind w:leftChars="214" w:left="449" w:firstLineChars="150" w:firstLine="270"/>
                    <w:rPr>
                      <w:rFonts w:ascii="Times New Roman" w:hAnsi="Times New Roman" w:cs="Times New Roman"/>
                      <w:sz w:val="18"/>
                    </w:rPr>
                  </w:pPr>
                  <w:r w:rsidRPr="00791EF9">
                    <w:rPr>
                      <w:rFonts w:ascii="Times New Roman" w:hAnsi="Times New Roman" w:cs="Times New Roman"/>
                      <w:sz w:val="18"/>
                    </w:rPr>
                    <w:t xml:space="preserve">2.2 </w:t>
                  </w:r>
                  <w:r w:rsidRPr="00791EF9">
                    <w:rPr>
                      <w:rFonts w:ascii="Times New Roman" w:cs="Times New Roman"/>
                      <w:sz w:val="18"/>
                    </w:rPr>
                    <w:t>当栈</w:t>
                  </w:r>
                  <w:r w:rsidRPr="00791EF9">
                    <w:rPr>
                      <w:rFonts w:ascii="Times New Roman" w:hAnsi="Times New Roman" w:cs="Times New Roman"/>
                      <w:sz w:val="18"/>
                    </w:rPr>
                    <w:t>s</w:t>
                  </w:r>
                  <w:r w:rsidRPr="00791EF9">
                    <w:rPr>
                      <w:rFonts w:ascii="Times New Roman" w:cs="Times New Roman"/>
                      <w:sz w:val="18"/>
                    </w:rPr>
                    <w:t>非空且栈顶元素的标志为</w:t>
                  </w:r>
                  <w:r w:rsidRPr="00791EF9">
                    <w:rPr>
                      <w:rFonts w:ascii="Times New Roman" w:hAnsi="Times New Roman" w:cs="Times New Roman"/>
                      <w:sz w:val="18"/>
                    </w:rPr>
                    <w:t>2</w:t>
                  </w:r>
                  <w:r w:rsidRPr="00791EF9">
                    <w:rPr>
                      <w:rFonts w:ascii="Times New Roman" w:cs="Times New Roman"/>
                      <w:sz w:val="18"/>
                    </w:rPr>
                    <w:t>时，出栈并输出栈顶结点</w:t>
                  </w:r>
                  <w:r w:rsidRPr="00791EF9">
                    <w:rPr>
                      <w:rFonts w:ascii="Times New Roman" w:hAnsi="Times New Roman" w:cs="Times New Roman"/>
                      <w:sz w:val="18"/>
                    </w:rPr>
                    <w:t>;</w:t>
                  </w:r>
                </w:p>
                <w:p w:rsidR="00791EF9" w:rsidRPr="00791EF9" w:rsidRDefault="00791EF9">
                  <w:pPr>
                    <w:ind w:leftChars="353" w:left="1101" w:hangingChars="200" w:hanging="360"/>
                    <w:rPr>
                      <w:rFonts w:ascii="Times New Roman" w:hAnsi="Times New Roman" w:cs="Times New Roman"/>
                      <w:sz w:val="20"/>
                    </w:rPr>
                  </w:pPr>
                  <w:r w:rsidRPr="00791EF9">
                    <w:rPr>
                      <w:rFonts w:ascii="Times New Roman" w:hAnsi="Times New Roman" w:cs="Times New Roman"/>
                      <w:sz w:val="18"/>
                    </w:rPr>
                    <w:t xml:space="preserve">2.3 </w:t>
                  </w:r>
                  <w:r w:rsidRPr="00791EF9">
                    <w:rPr>
                      <w:rFonts w:ascii="Times New Roman" w:cs="Times New Roman"/>
                      <w:sz w:val="18"/>
                    </w:rPr>
                    <w:t>若栈非空，将栈顶元素的标志改为</w:t>
                  </w:r>
                  <w:r w:rsidRPr="00791EF9">
                    <w:rPr>
                      <w:rFonts w:ascii="Times New Roman" w:hAnsi="Times New Roman" w:cs="Times New Roman"/>
                      <w:sz w:val="18"/>
                    </w:rPr>
                    <w:t>2</w:t>
                  </w:r>
                  <w:r w:rsidRPr="00791EF9">
                    <w:rPr>
                      <w:rFonts w:ascii="Times New Roman" w:cs="Times New Roman"/>
                      <w:sz w:val="18"/>
                    </w:rPr>
                    <w:t>，准备遍历栈顶结点的右子树；</w:t>
                  </w:r>
                </w:p>
                <w:p w:rsidR="00791EF9" w:rsidRPr="00791EF9" w:rsidRDefault="00791EF9">
                  <w:pPr>
                    <w:ind w:firstLineChars="400" w:firstLine="800"/>
                    <w:rPr>
                      <w:rFonts w:ascii="Times New Roman" w:hAnsi="Times New Roman" w:cs="Times New Roman"/>
                      <w:sz w:val="20"/>
                    </w:rPr>
                  </w:pPr>
                </w:p>
              </w:txbxContent>
            </v:textbox>
            <w10:wrap type="square"/>
          </v:shape>
        </w:pict>
      </w:r>
    </w:p>
    <w:p w:rsidR="00A81CDC" w:rsidRDefault="00A81CDC">
      <w:pPr>
        <w:ind w:left="720"/>
        <w:rPr>
          <w:szCs w:val="21"/>
        </w:rPr>
      </w:pPr>
    </w:p>
    <w:p w:rsidR="00A81CDC" w:rsidRDefault="00A81CDC">
      <w:pPr>
        <w:ind w:left="720"/>
        <w:rPr>
          <w:szCs w:val="21"/>
        </w:rPr>
      </w:pPr>
    </w:p>
    <w:p w:rsidR="00A81CDC" w:rsidRDefault="00A81CDC">
      <w:pPr>
        <w:ind w:left="720"/>
        <w:rPr>
          <w:szCs w:val="21"/>
        </w:rPr>
      </w:pPr>
    </w:p>
    <w:p w:rsidR="00A81CDC" w:rsidRDefault="00A81CDC">
      <w:pPr>
        <w:ind w:left="720"/>
        <w:rPr>
          <w:szCs w:val="21"/>
        </w:rPr>
      </w:pPr>
    </w:p>
    <w:p w:rsidR="00A81CDC" w:rsidRDefault="00A81CDC">
      <w:pPr>
        <w:ind w:left="720"/>
        <w:rPr>
          <w:szCs w:val="21"/>
        </w:rPr>
      </w:pPr>
    </w:p>
    <w:p w:rsidR="00A81CDC" w:rsidRDefault="00A81CDC">
      <w:pPr>
        <w:ind w:left="720"/>
        <w:rPr>
          <w:szCs w:val="21"/>
        </w:rPr>
      </w:pPr>
    </w:p>
    <w:p w:rsidR="00A81CDC" w:rsidRDefault="00A81CDC">
      <w:pPr>
        <w:rPr>
          <w:b/>
          <w:bCs/>
          <w:szCs w:val="21"/>
        </w:rPr>
      </w:pPr>
    </w:p>
    <w:p w:rsidR="00A81CDC" w:rsidRDefault="00A81CDC">
      <w:pPr>
        <w:rPr>
          <w:b/>
          <w:bCs/>
          <w:szCs w:val="21"/>
        </w:rPr>
      </w:pPr>
    </w:p>
    <w:p w:rsidR="00A81CDC" w:rsidRDefault="00A44EF7">
      <w:pPr>
        <w:pStyle w:val="36"/>
        <w:spacing w:after="0" w:line="400" w:lineRule="exact"/>
        <w:ind w:leftChars="0" w:left="0"/>
        <w:rPr>
          <w:b/>
          <w:sz w:val="24"/>
          <w:szCs w:val="21"/>
        </w:rPr>
      </w:pPr>
      <w:r>
        <w:rPr>
          <w:rFonts w:hint="eastAsia"/>
          <w:b/>
          <w:sz w:val="24"/>
          <w:szCs w:val="21"/>
        </w:rPr>
        <w:t>5</w:t>
      </w:r>
      <w:r>
        <w:rPr>
          <w:rFonts w:hint="eastAsia"/>
          <w:b/>
          <w:sz w:val="24"/>
          <w:szCs w:val="21"/>
        </w:rPr>
        <w:t>．实验成果及成绩评定标准</w:t>
      </w:r>
    </w:p>
    <w:p w:rsidR="00A81CDC" w:rsidRDefault="00A44EF7">
      <w:pPr>
        <w:pStyle w:val="36"/>
        <w:spacing w:line="400" w:lineRule="exact"/>
        <w:rPr>
          <w:sz w:val="21"/>
          <w:szCs w:val="21"/>
        </w:rPr>
      </w:pPr>
      <w:r>
        <w:rPr>
          <w:rFonts w:hint="eastAsia"/>
          <w:sz w:val="21"/>
          <w:szCs w:val="21"/>
        </w:rPr>
        <w:t>（</w:t>
      </w:r>
      <w:r>
        <w:rPr>
          <w:rFonts w:hint="eastAsia"/>
          <w:sz w:val="21"/>
          <w:szCs w:val="21"/>
        </w:rPr>
        <w:t>1</w:t>
      </w:r>
      <w:r>
        <w:rPr>
          <w:rFonts w:hint="eastAsia"/>
          <w:sz w:val="21"/>
          <w:szCs w:val="21"/>
        </w:rPr>
        <w:t>）能够熟练地实现二叉树后序遍历的非递归算法；</w:t>
      </w:r>
    </w:p>
    <w:p w:rsidR="00A81CDC" w:rsidRDefault="00A44EF7">
      <w:pPr>
        <w:pStyle w:val="36"/>
        <w:spacing w:line="400" w:lineRule="exact"/>
        <w:rPr>
          <w:sz w:val="21"/>
          <w:szCs w:val="21"/>
        </w:rPr>
      </w:pPr>
      <w:r>
        <w:rPr>
          <w:rFonts w:hint="eastAsia"/>
          <w:sz w:val="21"/>
          <w:szCs w:val="21"/>
        </w:rPr>
        <w:lastRenderedPageBreak/>
        <w:t>（</w:t>
      </w:r>
      <w:r>
        <w:rPr>
          <w:rFonts w:hint="eastAsia"/>
          <w:sz w:val="21"/>
          <w:szCs w:val="21"/>
        </w:rPr>
        <w:t>2</w:t>
      </w:r>
      <w:r>
        <w:rPr>
          <w:rFonts w:hint="eastAsia"/>
          <w:sz w:val="21"/>
          <w:szCs w:val="21"/>
        </w:rPr>
        <w:t>）问题设计与分析；程序编码和运行结果；实验小结；报告格式。</w:t>
      </w:r>
    </w:p>
    <w:p w:rsidR="00A81CDC" w:rsidRDefault="00A44EF7">
      <w:pPr>
        <w:pStyle w:val="36"/>
        <w:numPr>
          <w:ilvl w:val="0"/>
          <w:numId w:val="22"/>
        </w:numPr>
        <w:spacing w:after="0" w:line="400" w:lineRule="exact"/>
        <w:ind w:leftChars="0"/>
        <w:rPr>
          <w:b/>
          <w:sz w:val="24"/>
          <w:szCs w:val="21"/>
        </w:rPr>
      </w:pPr>
      <w:r>
        <w:rPr>
          <w:rFonts w:hint="eastAsia"/>
          <w:b/>
          <w:sz w:val="24"/>
          <w:szCs w:val="21"/>
        </w:rPr>
        <w:t>实验示例</w:t>
      </w:r>
    </w:p>
    <w:p w:rsidR="00A81CDC" w:rsidRPr="00791EF9" w:rsidRDefault="00A44EF7">
      <w:pPr>
        <w:pStyle w:val="affe"/>
        <w:spacing w:before="156"/>
        <w:ind w:left="375" w:firstLineChars="0" w:firstLine="0"/>
        <w:jc w:val="left"/>
        <w:rPr>
          <w:rFonts w:ascii="Times New Roman" w:hAnsi="Times New Roman" w:cs="Times New Roman"/>
          <w:szCs w:val="21"/>
        </w:rPr>
      </w:pPr>
      <w:r w:rsidRPr="00791EF9">
        <w:rPr>
          <w:rFonts w:ascii="Times New Roman" w:hAnsi="Times New Roman" w:cs="Times New Roman"/>
          <w:szCs w:val="21"/>
        </w:rPr>
        <w:t>1</w:t>
      </w:r>
      <w:r w:rsidRPr="00791EF9">
        <w:rPr>
          <w:rFonts w:ascii="Times New Roman" w:cs="Times New Roman"/>
          <w:szCs w:val="21"/>
        </w:rPr>
        <w:t>）问题设计分析</w:t>
      </w:r>
    </w:p>
    <w:p w:rsidR="00A81CDC" w:rsidRPr="00791EF9" w:rsidRDefault="00A44EF7">
      <w:pPr>
        <w:spacing w:before="156"/>
        <w:ind w:firstLine="375"/>
        <w:jc w:val="left"/>
        <w:rPr>
          <w:rFonts w:ascii="Times New Roman" w:hAnsi="Times New Roman" w:cs="Times New Roman"/>
          <w:szCs w:val="21"/>
        </w:rPr>
      </w:pPr>
      <w:r w:rsidRPr="00791EF9">
        <w:rPr>
          <w:rFonts w:ascii="Times New Roman" w:hAnsi="Times New Roman" w:cs="Times New Roman"/>
          <w:szCs w:val="21"/>
        </w:rPr>
        <w:t>1.</w:t>
      </w:r>
      <w:r w:rsidRPr="00791EF9">
        <w:rPr>
          <w:rFonts w:ascii="Times New Roman" w:cs="Times New Roman"/>
          <w:szCs w:val="21"/>
        </w:rPr>
        <w:t>栈</w:t>
      </w:r>
      <w:r w:rsidRPr="00791EF9">
        <w:rPr>
          <w:rFonts w:ascii="Times New Roman" w:hAnsi="Times New Roman" w:cs="Times New Roman"/>
          <w:szCs w:val="21"/>
        </w:rPr>
        <w:t>s</w:t>
      </w:r>
      <w:r w:rsidRPr="00791EF9">
        <w:rPr>
          <w:rFonts w:ascii="Times New Roman" w:cs="Times New Roman"/>
          <w:szCs w:val="21"/>
        </w:rPr>
        <w:t>初始化</w:t>
      </w:r>
      <w:r w:rsidRPr="00791EF9">
        <w:rPr>
          <w:rFonts w:ascii="Times New Roman" w:hAnsi="Times New Roman" w:cs="Times New Roman"/>
          <w:szCs w:val="21"/>
        </w:rPr>
        <w:t>;</w:t>
      </w:r>
    </w:p>
    <w:p w:rsidR="00A81CDC" w:rsidRPr="00791EF9" w:rsidRDefault="00A44EF7">
      <w:pPr>
        <w:spacing w:before="156"/>
        <w:ind w:firstLine="375"/>
        <w:jc w:val="left"/>
        <w:rPr>
          <w:rFonts w:ascii="Times New Roman" w:hAnsi="Times New Roman" w:cs="Times New Roman"/>
          <w:szCs w:val="21"/>
        </w:rPr>
      </w:pPr>
      <w:r w:rsidRPr="00791EF9">
        <w:rPr>
          <w:rFonts w:ascii="Times New Roman" w:hAnsi="Times New Roman" w:cs="Times New Roman"/>
          <w:szCs w:val="21"/>
        </w:rPr>
        <w:t>2.</w:t>
      </w:r>
      <w:r w:rsidRPr="00791EF9">
        <w:rPr>
          <w:rFonts w:ascii="Times New Roman" w:cs="Times New Roman"/>
          <w:szCs w:val="21"/>
        </w:rPr>
        <w:t>循环直到</w:t>
      </w:r>
      <w:r w:rsidRPr="00791EF9">
        <w:rPr>
          <w:rFonts w:ascii="Times New Roman" w:hAnsi="Times New Roman" w:cs="Times New Roman"/>
          <w:szCs w:val="21"/>
        </w:rPr>
        <w:t>root</w:t>
      </w:r>
      <w:r w:rsidRPr="00791EF9">
        <w:rPr>
          <w:rFonts w:ascii="Times New Roman" w:cs="Times New Roman"/>
          <w:szCs w:val="21"/>
        </w:rPr>
        <w:t>为空且栈</w:t>
      </w:r>
      <w:r w:rsidRPr="00791EF9">
        <w:rPr>
          <w:rFonts w:ascii="Times New Roman" w:hAnsi="Times New Roman" w:cs="Times New Roman"/>
          <w:szCs w:val="21"/>
        </w:rPr>
        <w:t>s</w:t>
      </w:r>
      <w:r w:rsidRPr="00791EF9">
        <w:rPr>
          <w:rFonts w:ascii="Times New Roman" w:cs="Times New Roman"/>
          <w:szCs w:val="21"/>
        </w:rPr>
        <w:t>为空</w:t>
      </w:r>
    </w:p>
    <w:p w:rsidR="00A81CDC" w:rsidRPr="00791EF9" w:rsidRDefault="00A44EF7">
      <w:pPr>
        <w:spacing w:before="156"/>
        <w:ind w:firstLine="375"/>
        <w:jc w:val="left"/>
        <w:rPr>
          <w:rFonts w:ascii="Times New Roman" w:hAnsi="Times New Roman" w:cs="Times New Roman"/>
          <w:szCs w:val="21"/>
        </w:rPr>
      </w:pPr>
      <w:r w:rsidRPr="00791EF9">
        <w:rPr>
          <w:rFonts w:ascii="Times New Roman" w:hAnsi="Times New Roman" w:cs="Times New Roman"/>
          <w:szCs w:val="21"/>
        </w:rPr>
        <w:t xml:space="preserve">2.1 </w:t>
      </w:r>
      <w:r w:rsidRPr="00791EF9">
        <w:rPr>
          <w:rFonts w:ascii="Times New Roman" w:cs="Times New Roman"/>
          <w:szCs w:val="21"/>
        </w:rPr>
        <w:t>当</w:t>
      </w:r>
      <w:r w:rsidRPr="00791EF9">
        <w:rPr>
          <w:rFonts w:ascii="Times New Roman" w:hAnsi="Times New Roman" w:cs="Times New Roman"/>
          <w:szCs w:val="21"/>
        </w:rPr>
        <w:t>root</w:t>
      </w:r>
      <w:r w:rsidRPr="00791EF9">
        <w:rPr>
          <w:rFonts w:ascii="Times New Roman" w:cs="Times New Roman"/>
          <w:szCs w:val="21"/>
        </w:rPr>
        <w:t>非空时循环</w:t>
      </w:r>
    </w:p>
    <w:p w:rsidR="00A81CDC" w:rsidRPr="00791EF9" w:rsidRDefault="00A44EF7">
      <w:pPr>
        <w:spacing w:before="156"/>
        <w:ind w:firstLine="375"/>
        <w:jc w:val="left"/>
        <w:rPr>
          <w:rFonts w:ascii="Times New Roman" w:hAnsi="Times New Roman" w:cs="Times New Roman"/>
          <w:szCs w:val="21"/>
        </w:rPr>
      </w:pPr>
      <w:r w:rsidRPr="00791EF9">
        <w:rPr>
          <w:rFonts w:ascii="Times New Roman" w:hAnsi="Times New Roman" w:cs="Times New Roman"/>
          <w:szCs w:val="21"/>
        </w:rPr>
        <w:t>2.1.1</w:t>
      </w:r>
      <w:r w:rsidRPr="00791EF9">
        <w:rPr>
          <w:rFonts w:ascii="Times New Roman" w:cs="Times New Roman"/>
          <w:szCs w:val="21"/>
        </w:rPr>
        <w:t>将</w:t>
      </w:r>
      <w:r w:rsidRPr="00791EF9">
        <w:rPr>
          <w:rFonts w:ascii="Times New Roman" w:hAnsi="Times New Roman" w:cs="Times New Roman"/>
          <w:szCs w:val="21"/>
        </w:rPr>
        <w:t>root</w:t>
      </w:r>
      <w:r w:rsidRPr="00791EF9">
        <w:rPr>
          <w:rFonts w:ascii="Times New Roman" w:cs="Times New Roman"/>
          <w:szCs w:val="21"/>
        </w:rPr>
        <w:t>连同标志</w:t>
      </w:r>
      <w:r w:rsidRPr="00791EF9">
        <w:rPr>
          <w:rFonts w:ascii="Times New Roman" w:hAnsi="Times New Roman" w:cs="Times New Roman"/>
          <w:szCs w:val="21"/>
        </w:rPr>
        <w:t xml:space="preserve">flag=1 </w:t>
      </w:r>
      <w:r w:rsidRPr="00791EF9">
        <w:rPr>
          <w:rFonts w:ascii="Times New Roman" w:cs="Times New Roman"/>
          <w:szCs w:val="21"/>
        </w:rPr>
        <w:t>入栈</w:t>
      </w:r>
      <w:r w:rsidRPr="00791EF9">
        <w:rPr>
          <w:rFonts w:ascii="Times New Roman" w:hAnsi="Times New Roman" w:cs="Times New Roman"/>
          <w:szCs w:val="21"/>
        </w:rPr>
        <w:t>;</w:t>
      </w:r>
    </w:p>
    <w:p w:rsidR="00A81CDC" w:rsidRPr="00791EF9" w:rsidRDefault="00A44EF7">
      <w:pPr>
        <w:spacing w:before="156"/>
        <w:ind w:firstLine="375"/>
        <w:jc w:val="left"/>
        <w:rPr>
          <w:rFonts w:ascii="Times New Roman" w:hAnsi="Times New Roman" w:cs="Times New Roman"/>
          <w:szCs w:val="21"/>
        </w:rPr>
      </w:pPr>
      <w:r w:rsidRPr="00791EF9">
        <w:rPr>
          <w:rFonts w:ascii="Times New Roman" w:hAnsi="Times New Roman" w:cs="Times New Roman"/>
          <w:szCs w:val="21"/>
        </w:rPr>
        <w:t>2.1.2</w:t>
      </w:r>
      <w:r w:rsidRPr="00791EF9">
        <w:rPr>
          <w:rFonts w:ascii="Times New Roman" w:cs="Times New Roman"/>
          <w:szCs w:val="21"/>
        </w:rPr>
        <w:t>继续遍历</w:t>
      </w:r>
      <w:r w:rsidRPr="00791EF9">
        <w:rPr>
          <w:rFonts w:ascii="Times New Roman" w:hAnsi="Times New Roman" w:cs="Times New Roman"/>
          <w:szCs w:val="21"/>
        </w:rPr>
        <w:t>root</w:t>
      </w:r>
      <w:r w:rsidRPr="00791EF9">
        <w:rPr>
          <w:rFonts w:ascii="Times New Roman" w:cs="Times New Roman"/>
          <w:szCs w:val="21"/>
        </w:rPr>
        <w:t>的左子树</w:t>
      </w:r>
      <w:r w:rsidRPr="00791EF9">
        <w:rPr>
          <w:rFonts w:ascii="Times New Roman" w:hAnsi="Times New Roman" w:cs="Times New Roman"/>
          <w:szCs w:val="21"/>
        </w:rPr>
        <w:t>;</w:t>
      </w:r>
    </w:p>
    <w:p w:rsidR="00A81CDC" w:rsidRPr="00791EF9" w:rsidRDefault="00A44EF7">
      <w:pPr>
        <w:spacing w:before="156"/>
        <w:ind w:firstLine="375"/>
        <w:jc w:val="left"/>
        <w:rPr>
          <w:rFonts w:ascii="Times New Roman" w:hAnsi="Times New Roman" w:cs="Times New Roman"/>
          <w:szCs w:val="21"/>
        </w:rPr>
      </w:pPr>
      <w:r w:rsidRPr="00791EF9">
        <w:rPr>
          <w:rFonts w:ascii="Times New Roman" w:hAnsi="Times New Roman" w:cs="Times New Roman"/>
          <w:szCs w:val="21"/>
        </w:rPr>
        <w:t>2.2</w:t>
      </w:r>
      <w:r w:rsidRPr="00791EF9">
        <w:rPr>
          <w:rFonts w:ascii="Times New Roman" w:cs="Times New Roman"/>
          <w:szCs w:val="21"/>
        </w:rPr>
        <w:t>当栈</w:t>
      </w:r>
      <w:r w:rsidRPr="00791EF9">
        <w:rPr>
          <w:rFonts w:ascii="Times New Roman" w:hAnsi="Times New Roman" w:cs="Times New Roman"/>
          <w:szCs w:val="21"/>
        </w:rPr>
        <w:t>s</w:t>
      </w:r>
      <w:r w:rsidRPr="00791EF9">
        <w:rPr>
          <w:rFonts w:ascii="Times New Roman" w:cs="Times New Roman"/>
          <w:szCs w:val="21"/>
        </w:rPr>
        <w:t>非空且栈顶元素的标志为</w:t>
      </w:r>
      <w:r w:rsidRPr="00791EF9">
        <w:rPr>
          <w:rFonts w:ascii="Times New Roman" w:hAnsi="Times New Roman" w:cs="Times New Roman"/>
          <w:szCs w:val="21"/>
        </w:rPr>
        <w:t>2</w:t>
      </w:r>
      <w:r w:rsidRPr="00791EF9">
        <w:rPr>
          <w:rFonts w:ascii="Times New Roman" w:cs="Times New Roman"/>
          <w:szCs w:val="21"/>
        </w:rPr>
        <w:t>时，出栈并输出栈顶结点</w:t>
      </w:r>
      <w:r w:rsidRPr="00791EF9">
        <w:rPr>
          <w:rFonts w:ascii="Times New Roman" w:hAnsi="Times New Roman" w:cs="Times New Roman"/>
          <w:szCs w:val="21"/>
        </w:rPr>
        <w:t>;</w:t>
      </w:r>
    </w:p>
    <w:p w:rsidR="00A81CDC" w:rsidRPr="00791EF9" w:rsidRDefault="00A44EF7">
      <w:pPr>
        <w:spacing w:before="156"/>
        <w:ind w:firstLine="375"/>
        <w:jc w:val="left"/>
        <w:rPr>
          <w:rFonts w:ascii="Times New Roman" w:hAnsi="Times New Roman" w:cs="Times New Roman"/>
          <w:szCs w:val="21"/>
        </w:rPr>
      </w:pPr>
      <w:r w:rsidRPr="00791EF9">
        <w:rPr>
          <w:rFonts w:ascii="Times New Roman" w:hAnsi="Times New Roman" w:cs="Times New Roman"/>
          <w:szCs w:val="21"/>
        </w:rPr>
        <w:t>2.3</w:t>
      </w:r>
      <w:r w:rsidRPr="00791EF9">
        <w:rPr>
          <w:rFonts w:ascii="Times New Roman" w:cs="Times New Roman"/>
          <w:szCs w:val="21"/>
        </w:rPr>
        <w:t>若栈非空</w:t>
      </w:r>
      <w:r w:rsidRPr="00791EF9">
        <w:rPr>
          <w:rFonts w:ascii="Times New Roman" w:hAnsi="Times New Roman" w:cs="Times New Roman"/>
          <w:szCs w:val="21"/>
        </w:rPr>
        <w:t>,</w:t>
      </w:r>
      <w:r w:rsidRPr="00791EF9">
        <w:rPr>
          <w:rFonts w:ascii="Times New Roman" w:cs="Times New Roman"/>
          <w:szCs w:val="21"/>
        </w:rPr>
        <w:t>将栈顶元素的标志改为</w:t>
      </w:r>
      <w:r w:rsidRPr="00791EF9">
        <w:rPr>
          <w:rFonts w:ascii="Times New Roman" w:hAnsi="Times New Roman" w:cs="Times New Roman"/>
          <w:szCs w:val="21"/>
        </w:rPr>
        <w:t>2,</w:t>
      </w:r>
      <w:r w:rsidRPr="00791EF9">
        <w:rPr>
          <w:rFonts w:ascii="Times New Roman" w:cs="Times New Roman"/>
          <w:szCs w:val="21"/>
        </w:rPr>
        <w:t>准备遍历栈顶结点的右子树</w:t>
      </w:r>
      <w:r w:rsidRPr="00791EF9">
        <w:rPr>
          <w:rFonts w:ascii="Times New Roman" w:hAnsi="Times New Roman" w:cs="Times New Roman"/>
          <w:szCs w:val="21"/>
        </w:rPr>
        <w:t>;</w:t>
      </w:r>
    </w:p>
    <w:p w:rsidR="00A81CDC" w:rsidRPr="00791EF9" w:rsidRDefault="00A44EF7">
      <w:pPr>
        <w:spacing w:before="156"/>
        <w:ind w:firstLine="375"/>
        <w:jc w:val="left"/>
        <w:rPr>
          <w:rFonts w:ascii="Times New Roman" w:hAnsi="Times New Roman" w:cs="Times New Roman"/>
          <w:szCs w:val="21"/>
        </w:rPr>
      </w:pPr>
      <w:r w:rsidRPr="00791EF9">
        <w:rPr>
          <w:rFonts w:ascii="Times New Roman" w:hAnsi="Times New Roman" w:cs="Times New Roman"/>
          <w:szCs w:val="21"/>
        </w:rPr>
        <w:t>2</w:t>
      </w:r>
      <w:r w:rsidRPr="00791EF9">
        <w:rPr>
          <w:rFonts w:ascii="Times New Roman" w:cs="Times New Roman"/>
          <w:szCs w:val="21"/>
        </w:rPr>
        <w:t>）程序编码</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#include&lt;iostream&gt;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using namespace std;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typedef struct node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char data;</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struct node* lchild, * rchild;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}bitree;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bitree* root;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int 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char c;</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bitree* creattree()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bitree *t;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char x;</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&lt;&lt;"\n</w:t>
      </w:r>
      <w:r w:rsidRPr="00791EF9">
        <w:rPr>
          <w:rFonts w:ascii="Times New Roman" w:cs="Times New Roman"/>
          <w:szCs w:val="21"/>
        </w:rPr>
        <w:t>请按照二叉树的规律依次输入各结点，以</w:t>
      </w:r>
      <w:r w:rsidRPr="00791EF9">
        <w:rPr>
          <w:rFonts w:ascii="Times New Roman" w:hAnsi="Times New Roman" w:cs="Times New Roman"/>
          <w:szCs w:val="21"/>
        </w:rPr>
        <w:t>0</w:t>
      </w:r>
      <w:r w:rsidRPr="00791EF9">
        <w:rPr>
          <w:rFonts w:ascii="Times New Roman" w:cs="Times New Roman"/>
          <w:szCs w:val="21"/>
        </w:rPr>
        <w:t>作为每个节点的结束标志</w:t>
      </w: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cin &gt;&gt; x;</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while ((c = getchar()) != '\n'&amp;&amp;c!=EOF);</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(x == '0')t=NULL;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 xml:space="preserve">        else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 = (struct node*)malloc(sizeof(bitree));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t-&gt;data = x;</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t-&gt;lchild = creattree();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t-&gt;rchild = creattree();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return(t);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void postorder(bitree * 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bitree* p = t, * stack[50];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tag[50];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top =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do</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while (p != NULL)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stack[++top] = 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tag[top] =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 = p-&gt;lchild;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(top &gt;=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(!tag[top])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 = stack[top];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 = p-&gt;rchild;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tag[top] =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 xml:space="preserve">                    else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stack[top--]-&gt;data &lt;&lt; "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 while ((p != NULL)||(top &gt;=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81CDC">
      <w:pPr>
        <w:spacing w:before="156"/>
        <w:jc w:val="left"/>
        <w:rPr>
          <w:rFonts w:ascii="Times New Roman" w:hAnsi="Times New Roman" w:cs="Times New Roman"/>
          <w:szCs w:val="21"/>
        </w:rPr>
      </w:pPr>
    </w:p>
    <w:p w:rsidR="00A81CDC" w:rsidRPr="00791EF9" w:rsidRDefault="00791EF9">
      <w:pPr>
        <w:spacing w:before="156"/>
        <w:jc w:val="left"/>
        <w:rPr>
          <w:rFonts w:ascii="Times New Roman" w:hAnsi="Times New Roman" w:cs="Times New Roman"/>
          <w:szCs w:val="21"/>
        </w:rPr>
      </w:pPr>
      <w:r>
        <w:rPr>
          <w:rFonts w:ascii="Times New Roman" w:hAnsi="Times New Roman" w:cs="Times New Roman"/>
          <w:szCs w:val="21"/>
        </w:rPr>
        <w:t>int main</w:t>
      </w:r>
      <w:r w:rsidR="00A44EF7"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bitree *bintree = creattree();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"\n</w:t>
      </w:r>
      <w:r w:rsidRPr="00791EF9">
        <w:rPr>
          <w:rFonts w:ascii="Times New Roman" w:cs="Times New Roman"/>
          <w:szCs w:val="21"/>
        </w:rPr>
        <w:t>后根非递归遍历序列如下</w:t>
      </w:r>
      <w:r w:rsidRPr="00791EF9">
        <w:rPr>
          <w:rFonts w:ascii="Times New Roman" w:hAnsi="Times New Roman" w:cs="Times New Roman"/>
          <w:szCs w:val="21"/>
        </w:rPr>
        <w:t>: \n\n";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postorder(bintree);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n =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"\n" &lt;&lt; endl;</w:t>
      </w:r>
    </w:p>
    <w:p w:rsidR="00A81CDC" w:rsidRDefault="00A44EF7">
      <w:pPr>
        <w:spacing w:before="156"/>
        <w:jc w:val="left"/>
        <w:rPr>
          <w:szCs w:val="21"/>
        </w:rPr>
      </w:pPr>
      <w:r w:rsidRPr="00791EF9">
        <w:rPr>
          <w:rFonts w:ascii="Times New Roman" w:hAnsi="Times New Roman" w:cs="Times New Roman"/>
          <w:szCs w:val="21"/>
        </w:rPr>
        <w:t>}</w:t>
      </w:r>
    </w:p>
    <w:p w:rsidR="00A81CDC" w:rsidRDefault="00A44EF7">
      <w:pPr>
        <w:pStyle w:val="affe"/>
        <w:numPr>
          <w:ilvl w:val="0"/>
          <w:numId w:val="23"/>
        </w:numPr>
        <w:spacing w:before="156"/>
        <w:ind w:firstLineChars="0"/>
        <w:jc w:val="left"/>
        <w:rPr>
          <w:szCs w:val="21"/>
        </w:rPr>
      </w:pPr>
      <w:r>
        <w:rPr>
          <w:rFonts w:hint="eastAsia"/>
          <w:szCs w:val="21"/>
        </w:rPr>
        <w:t>运行结果和分析</w:t>
      </w:r>
    </w:p>
    <w:p w:rsidR="00A81CDC" w:rsidRDefault="00A44EF7">
      <w:pPr>
        <w:spacing w:before="156"/>
        <w:jc w:val="left"/>
      </w:pPr>
      <w:r>
        <w:rPr>
          <w:noProof/>
        </w:rPr>
        <w:drawing>
          <wp:inline distT="0" distB="0" distL="0" distR="0">
            <wp:extent cx="3867150" cy="3333750"/>
            <wp:effectExtent l="19050" t="0" r="0" b="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noChangeArrowheads="1"/>
                    </pic:cNvPicPr>
                  </pic:nvPicPr>
                  <pic:blipFill>
                    <a:blip r:embed="rId14"/>
                    <a:srcRect/>
                    <a:stretch>
                      <a:fillRect/>
                    </a:stretch>
                  </pic:blipFill>
                  <pic:spPr>
                    <a:xfrm>
                      <a:off x="0" y="0"/>
                      <a:ext cx="3867150" cy="3333750"/>
                    </a:xfrm>
                    <a:prstGeom prst="rect">
                      <a:avLst/>
                    </a:prstGeom>
                    <a:noFill/>
                    <a:ln w="9525">
                      <a:noFill/>
                      <a:miter lim="800000"/>
                      <a:headEnd/>
                      <a:tailEnd/>
                    </a:ln>
                    <a:effectLst/>
                  </pic:spPr>
                </pic:pic>
              </a:graphicData>
            </a:graphic>
          </wp:inline>
        </w:drawing>
      </w:r>
    </w:p>
    <w:p w:rsidR="00A81CDC" w:rsidRDefault="00A44EF7">
      <w:pPr>
        <w:spacing w:before="156"/>
        <w:jc w:val="left"/>
      </w:pPr>
      <w:r>
        <w:rPr>
          <w:noProof/>
        </w:rPr>
        <w:lastRenderedPageBreak/>
        <w:drawing>
          <wp:inline distT="0" distB="0" distL="0" distR="0">
            <wp:extent cx="4181475" cy="5105400"/>
            <wp:effectExtent l="19050" t="0" r="9525" b="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noChangeArrowheads="1"/>
                    </pic:cNvPicPr>
                  </pic:nvPicPr>
                  <pic:blipFill>
                    <a:blip r:embed="rId15"/>
                    <a:srcRect/>
                    <a:stretch>
                      <a:fillRect/>
                    </a:stretch>
                  </pic:blipFill>
                  <pic:spPr>
                    <a:xfrm>
                      <a:off x="0" y="0"/>
                      <a:ext cx="4181475" cy="5105400"/>
                    </a:xfrm>
                    <a:prstGeom prst="rect">
                      <a:avLst/>
                    </a:prstGeom>
                    <a:noFill/>
                    <a:ln w="9525">
                      <a:noFill/>
                      <a:miter lim="800000"/>
                      <a:headEnd/>
                      <a:tailEnd/>
                    </a:ln>
                    <a:effectLst/>
                  </pic:spPr>
                </pic:pic>
              </a:graphicData>
            </a:graphic>
          </wp:inline>
        </w:drawing>
      </w:r>
    </w:p>
    <w:p w:rsidR="00A81CDC" w:rsidRDefault="00A44EF7">
      <w:pPr>
        <w:spacing w:before="156"/>
        <w:ind w:firstLine="420"/>
        <w:jc w:val="left"/>
        <w:rPr>
          <w:szCs w:val="21"/>
        </w:rPr>
      </w:pPr>
      <w:r>
        <w:rPr>
          <w:rFonts w:hint="eastAsia"/>
          <w:szCs w:val="21"/>
        </w:rPr>
        <w:t>4</w:t>
      </w:r>
      <w:r>
        <w:rPr>
          <w:rFonts w:hint="eastAsia"/>
          <w:szCs w:val="21"/>
        </w:rPr>
        <w:t>）实验小结</w:t>
      </w:r>
    </w:p>
    <w:p w:rsidR="00A81CDC" w:rsidRDefault="00A44EF7">
      <w:pPr>
        <w:spacing w:before="156"/>
        <w:ind w:firstLine="420"/>
        <w:jc w:val="left"/>
        <w:rPr>
          <w:rFonts w:eastAsia="宋体"/>
          <w:szCs w:val="21"/>
        </w:rPr>
      </w:pPr>
      <w:r>
        <w:rPr>
          <w:rFonts w:hint="eastAsia"/>
          <w:szCs w:val="21"/>
        </w:rPr>
        <w:t>虽然课件上对二叉树以及后序遍历算法讲得比较详细，而且听着较为简单，但实际操作起来却十分困难，有些逻辑部分总是纠缠，这次实验让我对这部分有了进一步的熟练；</w:t>
      </w:r>
    </w:p>
    <w:p w:rsidR="00334D75" w:rsidRDefault="00334D75" w:rsidP="00334D75">
      <w:pPr>
        <w:pStyle w:val="36"/>
        <w:spacing w:before="240" w:line="400" w:lineRule="exact"/>
        <w:ind w:leftChars="0" w:left="0"/>
        <w:jc w:val="center"/>
        <w:outlineLvl w:val="2"/>
        <w:rPr>
          <w:b/>
          <w:sz w:val="24"/>
          <w:szCs w:val="21"/>
        </w:rPr>
      </w:pPr>
      <w:r>
        <w:rPr>
          <w:rFonts w:hint="eastAsia"/>
          <w:b/>
          <w:sz w:val="24"/>
          <w:szCs w:val="21"/>
        </w:rPr>
        <w:t>实验项目七：非线性结构综合应用</w:t>
      </w:r>
      <w:r>
        <w:rPr>
          <w:rFonts w:hint="eastAsia"/>
          <w:b/>
          <w:sz w:val="24"/>
          <w:szCs w:val="21"/>
        </w:rPr>
        <w:t>2-</w:t>
      </w:r>
      <w:r>
        <w:rPr>
          <w:rFonts w:hint="eastAsia"/>
          <w:b/>
          <w:sz w:val="24"/>
          <w:szCs w:val="21"/>
        </w:rPr>
        <w:t>图的应用</w:t>
      </w:r>
      <w:r>
        <w:rPr>
          <w:rFonts w:hint="eastAsia"/>
          <w:b/>
          <w:sz w:val="24"/>
          <w:szCs w:val="21"/>
        </w:rPr>
        <w:t>1</w:t>
      </w:r>
    </w:p>
    <w:p w:rsidR="00334D75" w:rsidRDefault="00334D75" w:rsidP="00334D75">
      <w:pPr>
        <w:pStyle w:val="36"/>
        <w:spacing w:after="0" w:line="400" w:lineRule="exact"/>
        <w:ind w:leftChars="0" w:left="0"/>
        <w:rPr>
          <w:b/>
          <w:sz w:val="24"/>
          <w:szCs w:val="21"/>
        </w:rPr>
      </w:pPr>
      <w:r>
        <w:rPr>
          <w:b/>
          <w:sz w:val="24"/>
          <w:szCs w:val="21"/>
        </w:rPr>
        <w:t>1</w:t>
      </w:r>
      <w:r>
        <w:rPr>
          <w:rFonts w:hint="eastAsia"/>
          <w:b/>
          <w:sz w:val="24"/>
          <w:szCs w:val="21"/>
        </w:rPr>
        <w:t>．实验目的</w:t>
      </w:r>
    </w:p>
    <w:p w:rsidR="00334D75" w:rsidRDefault="00334D75" w:rsidP="00334D75">
      <w:pPr>
        <w:pStyle w:val="36"/>
        <w:spacing w:line="400" w:lineRule="exact"/>
        <w:rPr>
          <w:sz w:val="21"/>
          <w:szCs w:val="21"/>
        </w:rPr>
      </w:pPr>
      <w:r>
        <w:rPr>
          <w:rFonts w:hint="eastAsia"/>
          <w:sz w:val="21"/>
          <w:szCs w:val="21"/>
        </w:rPr>
        <w:t>（</w:t>
      </w:r>
      <w:r>
        <w:rPr>
          <w:rFonts w:hint="eastAsia"/>
          <w:sz w:val="21"/>
          <w:szCs w:val="21"/>
        </w:rPr>
        <w:t>1</w:t>
      </w:r>
      <w:r>
        <w:rPr>
          <w:rFonts w:hint="eastAsia"/>
          <w:sz w:val="21"/>
          <w:szCs w:val="21"/>
        </w:rPr>
        <w:t>）</w:t>
      </w:r>
      <w:r>
        <w:rPr>
          <w:rFonts w:hint="eastAsia"/>
          <w:sz w:val="21"/>
          <w:szCs w:val="21"/>
        </w:rPr>
        <w:t xml:space="preserve"> </w:t>
      </w:r>
      <w:r>
        <w:rPr>
          <w:rFonts w:hint="eastAsia"/>
          <w:sz w:val="21"/>
          <w:szCs w:val="21"/>
        </w:rPr>
        <w:t>掌握线性表的特点及其链式存储方法。掌握用链表表示特定形式数据的方法。</w:t>
      </w:r>
    </w:p>
    <w:p w:rsidR="00334D75" w:rsidRDefault="00334D75" w:rsidP="00334D75">
      <w:pPr>
        <w:pStyle w:val="36"/>
        <w:spacing w:line="400" w:lineRule="exact"/>
        <w:rPr>
          <w:sz w:val="21"/>
          <w:szCs w:val="21"/>
        </w:rPr>
      </w:pPr>
      <w:r>
        <w:rPr>
          <w:rFonts w:hint="eastAsia"/>
          <w:sz w:val="21"/>
          <w:szCs w:val="21"/>
        </w:rPr>
        <w:t>（</w:t>
      </w:r>
      <w:r>
        <w:rPr>
          <w:rFonts w:hint="eastAsia"/>
          <w:sz w:val="21"/>
          <w:szCs w:val="21"/>
        </w:rPr>
        <w:t>2</w:t>
      </w:r>
      <w:r>
        <w:rPr>
          <w:rFonts w:hint="eastAsia"/>
          <w:sz w:val="21"/>
          <w:szCs w:val="21"/>
        </w:rPr>
        <w:t>）</w:t>
      </w:r>
      <w:r>
        <w:rPr>
          <w:rFonts w:hint="eastAsia"/>
          <w:sz w:val="21"/>
          <w:szCs w:val="21"/>
        </w:rPr>
        <w:t xml:space="preserve"> </w:t>
      </w:r>
      <w:r>
        <w:rPr>
          <w:rFonts w:hint="eastAsia"/>
          <w:sz w:val="21"/>
          <w:szCs w:val="21"/>
        </w:rPr>
        <w:t>本实验支撑教学目标</w:t>
      </w:r>
      <w:r>
        <w:rPr>
          <w:rFonts w:hint="eastAsia"/>
          <w:sz w:val="21"/>
          <w:szCs w:val="21"/>
        </w:rPr>
        <w:t>2</w:t>
      </w:r>
      <w:r>
        <w:rPr>
          <w:rFonts w:hint="eastAsia"/>
          <w:sz w:val="21"/>
          <w:szCs w:val="21"/>
        </w:rPr>
        <w:t>。</w:t>
      </w:r>
    </w:p>
    <w:p w:rsidR="00334D75" w:rsidRDefault="00334D75" w:rsidP="00334D75">
      <w:pPr>
        <w:pStyle w:val="36"/>
        <w:spacing w:after="0" w:line="400" w:lineRule="exact"/>
        <w:ind w:leftChars="0" w:left="0"/>
        <w:rPr>
          <w:b/>
          <w:sz w:val="24"/>
          <w:szCs w:val="21"/>
        </w:rPr>
      </w:pPr>
      <w:r>
        <w:rPr>
          <w:rFonts w:hint="eastAsia"/>
          <w:b/>
          <w:sz w:val="24"/>
          <w:szCs w:val="21"/>
        </w:rPr>
        <w:t>2</w:t>
      </w:r>
      <w:r>
        <w:rPr>
          <w:rFonts w:hint="eastAsia"/>
          <w:b/>
          <w:sz w:val="24"/>
          <w:szCs w:val="21"/>
        </w:rPr>
        <w:t>．实验设备与环境</w:t>
      </w:r>
    </w:p>
    <w:p w:rsidR="00334D75" w:rsidRDefault="00334D75" w:rsidP="00334D75">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1</w:t>
      </w:r>
      <w:r>
        <w:rPr>
          <w:rFonts w:hint="eastAsia"/>
          <w:sz w:val="21"/>
          <w:szCs w:val="21"/>
        </w:rPr>
        <w:t>）</w:t>
      </w:r>
      <w:r>
        <w:rPr>
          <w:rFonts w:hint="eastAsia"/>
          <w:sz w:val="21"/>
          <w:szCs w:val="21"/>
        </w:rPr>
        <w:t>Windows</w:t>
      </w:r>
      <w:r>
        <w:rPr>
          <w:rFonts w:hint="eastAsia"/>
          <w:sz w:val="21"/>
          <w:szCs w:val="21"/>
        </w:rPr>
        <w:t>系列操作系统，</w:t>
      </w:r>
      <w:r>
        <w:rPr>
          <w:rFonts w:hint="eastAsia"/>
          <w:sz w:val="21"/>
          <w:szCs w:val="21"/>
        </w:rPr>
        <w:t>Visual Studio 20XX</w:t>
      </w:r>
      <w:r>
        <w:rPr>
          <w:rFonts w:hint="eastAsia"/>
          <w:sz w:val="21"/>
          <w:szCs w:val="21"/>
        </w:rPr>
        <w:t>开发环境。</w:t>
      </w:r>
    </w:p>
    <w:p w:rsidR="00334D75" w:rsidRDefault="00334D75" w:rsidP="00334D75">
      <w:pPr>
        <w:pStyle w:val="36"/>
        <w:spacing w:after="0" w:line="400" w:lineRule="exact"/>
        <w:ind w:leftChars="0" w:left="0"/>
        <w:rPr>
          <w:b/>
          <w:sz w:val="24"/>
          <w:szCs w:val="21"/>
        </w:rPr>
      </w:pPr>
      <w:r>
        <w:rPr>
          <w:rFonts w:hint="eastAsia"/>
          <w:b/>
          <w:sz w:val="24"/>
          <w:szCs w:val="21"/>
        </w:rPr>
        <w:t>3</w:t>
      </w:r>
      <w:r>
        <w:rPr>
          <w:rFonts w:hint="eastAsia"/>
          <w:b/>
          <w:sz w:val="24"/>
          <w:szCs w:val="21"/>
        </w:rPr>
        <w:t>．实验要求</w:t>
      </w:r>
    </w:p>
    <w:p w:rsidR="00334D75" w:rsidRDefault="00334D75" w:rsidP="00334D75">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1</w:t>
      </w:r>
      <w:r>
        <w:rPr>
          <w:rFonts w:hint="eastAsia"/>
          <w:sz w:val="21"/>
          <w:szCs w:val="21"/>
        </w:rPr>
        <w:t>）问题分析并给出设计思路；</w:t>
      </w:r>
    </w:p>
    <w:p w:rsidR="00334D75" w:rsidRDefault="00334D75" w:rsidP="00334D75">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2</w:t>
      </w:r>
      <w:r>
        <w:rPr>
          <w:rFonts w:hint="eastAsia"/>
          <w:sz w:val="21"/>
          <w:szCs w:val="21"/>
        </w:rPr>
        <w:t>）编码实现；</w:t>
      </w:r>
    </w:p>
    <w:p w:rsidR="00334D75" w:rsidRDefault="00334D75" w:rsidP="00334D75">
      <w:pPr>
        <w:pStyle w:val="36"/>
        <w:spacing w:after="0" w:line="400" w:lineRule="exact"/>
        <w:ind w:leftChars="0" w:left="0" w:firstLineChars="200" w:firstLine="420"/>
        <w:rPr>
          <w:sz w:val="21"/>
          <w:szCs w:val="21"/>
        </w:rPr>
      </w:pPr>
      <w:r>
        <w:rPr>
          <w:rFonts w:hint="eastAsia"/>
          <w:sz w:val="21"/>
          <w:szCs w:val="21"/>
        </w:rPr>
        <w:lastRenderedPageBreak/>
        <w:t>（</w:t>
      </w:r>
      <w:r>
        <w:rPr>
          <w:rFonts w:hint="eastAsia"/>
          <w:sz w:val="21"/>
          <w:szCs w:val="21"/>
        </w:rPr>
        <w:t>3</w:t>
      </w:r>
      <w:r>
        <w:rPr>
          <w:rFonts w:hint="eastAsia"/>
          <w:sz w:val="21"/>
          <w:szCs w:val="21"/>
        </w:rPr>
        <w:t>）运行结果及分析；</w:t>
      </w:r>
    </w:p>
    <w:p w:rsidR="00334D75" w:rsidRDefault="00334D75" w:rsidP="00334D75">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4</w:t>
      </w:r>
      <w:r>
        <w:rPr>
          <w:rFonts w:hint="eastAsia"/>
          <w:sz w:val="21"/>
          <w:szCs w:val="21"/>
        </w:rPr>
        <w:t>）实验小结；</w:t>
      </w:r>
    </w:p>
    <w:p w:rsidR="00334D75" w:rsidRDefault="00334D75" w:rsidP="00334D75">
      <w:pPr>
        <w:pStyle w:val="36"/>
        <w:spacing w:after="0" w:line="400" w:lineRule="exact"/>
        <w:ind w:leftChars="0" w:left="0"/>
        <w:rPr>
          <w:b/>
          <w:sz w:val="24"/>
          <w:szCs w:val="21"/>
        </w:rPr>
      </w:pPr>
      <w:r>
        <w:rPr>
          <w:rFonts w:hint="eastAsia"/>
          <w:b/>
          <w:sz w:val="24"/>
          <w:szCs w:val="21"/>
        </w:rPr>
        <w:t>4</w:t>
      </w:r>
      <w:r>
        <w:rPr>
          <w:rFonts w:hint="eastAsia"/>
          <w:b/>
          <w:sz w:val="24"/>
          <w:szCs w:val="21"/>
        </w:rPr>
        <w:t>．实验步骤和内容</w:t>
      </w:r>
    </w:p>
    <w:p w:rsidR="00334D75" w:rsidRDefault="00334D75" w:rsidP="00334D75">
      <w:pPr>
        <w:pStyle w:val="af6"/>
        <w:spacing w:line="340" w:lineRule="exact"/>
        <w:ind w:firstLineChars="196" w:firstLine="413"/>
        <w:rPr>
          <w:rFonts w:ascii="Times New Roman"/>
        </w:rPr>
      </w:pPr>
      <w:r>
        <w:rPr>
          <w:rFonts w:ascii="Times New Roman" w:hAnsi="宋体"/>
          <w:b/>
          <w:bCs/>
        </w:rPr>
        <w:t>实验</w:t>
      </w:r>
      <w:r>
        <w:rPr>
          <w:rFonts w:ascii="Times New Roman" w:hAnsi="宋体" w:hint="eastAsia"/>
          <w:b/>
          <w:bCs/>
        </w:rPr>
        <w:t>题目</w:t>
      </w:r>
      <w:r>
        <w:rPr>
          <w:rFonts w:ascii="Times New Roman"/>
          <w:b/>
          <w:bCs/>
        </w:rPr>
        <w:t xml:space="preserve">: </w:t>
      </w:r>
      <w:r>
        <w:rPr>
          <w:rFonts w:cs="Times New Roman" w:hint="eastAsia"/>
          <w:lang w:val="zh-CN"/>
        </w:rPr>
        <w:t>图的两种遍历方法及对应的生成树</w:t>
      </w:r>
      <w:r>
        <w:rPr>
          <w:rFonts w:ascii="Times New Roman" w:cs="Times New Roman"/>
          <w:lang w:val="zh-CN"/>
        </w:rPr>
        <w:t>。</w:t>
      </w:r>
      <w:r>
        <w:rPr>
          <w:rFonts w:ascii="Times New Roman" w:cs="Times New Roman" w:hint="eastAsia"/>
          <w:lang w:val="zh-CN"/>
        </w:rPr>
        <w:t>自己编写源程序，把图的深度优先遍历、广度优先遍历改为输出深度优先生成树、广度优先生成树</w:t>
      </w:r>
      <w:r>
        <w:rPr>
          <w:rFonts w:ascii="Times New Roman" w:cs="Times New Roman"/>
          <w:lang w:val="zh-CN"/>
        </w:rPr>
        <w:t>。</w:t>
      </w:r>
      <w:r>
        <w:rPr>
          <w:rFonts w:ascii="Times New Roman" w:cs="Times New Roman" w:hint="eastAsia"/>
          <w:lang w:val="zh-CN"/>
        </w:rPr>
        <w:t xml:space="preserve"> </w:t>
      </w:r>
    </w:p>
    <w:p w:rsidR="00334D75" w:rsidRDefault="00334D75" w:rsidP="00334D75">
      <w:pPr>
        <w:pStyle w:val="36"/>
        <w:spacing w:after="0" w:line="400" w:lineRule="exact"/>
        <w:ind w:leftChars="0" w:left="0" w:firstLine="413"/>
        <w:rPr>
          <w:rFonts w:ascii="宋体"/>
          <w:sz w:val="21"/>
          <w:szCs w:val="21"/>
        </w:rPr>
      </w:pPr>
      <w:r>
        <w:rPr>
          <w:rFonts w:hAnsi="宋体"/>
          <w:b/>
          <w:bCs/>
          <w:sz w:val="21"/>
          <w:szCs w:val="21"/>
        </w:rPr>
        <w:t>实验说明：</w:t>
      </w:r>
      <w:r>
        <w:rPr>
          <w:rFonts w:ascii="宋体" w:hint="eastAsia"/>
          <w:sz w:val="21"/>
          <w:szCs w:val="21"/>
        </w:rPr>
        <w:t>（1）读懂教师给定的程序或教材的程序；（2）输入图；（3）把显示遍历序列改为显示深度优先生成树和广度优先生成树。</w:t>
      </w:r>
    </w:p>
    <w:p w:rsidR="00334D75" w:rsidRDefault="00334D75" w:rsidP="00334D75">
      <w:pPr>
        <w:pStyle w:val="36"/>
        <w:spacing w:after="0" w:line="400" w:lineRule="exact"/>
        <w:ind w:leftChars="0" w:left="0"/>
        <w:rPr>
          <w:b/>
          <w:sz w:val="24"/>
          <w:szCs w:val="21"/>
        </w:rPr>
      </w:pPr>
      <w:r>
        <w:rPr>
          <w:rFonts w:hint="eastAsia"/>
          <w:b/>
          <w:sz w:val="24"/>
          <w:szCs w:val="21"/>
        </w:rPr>
        <w:t>5</w:t>
      </w:r>
      <w:r>
        <w:rPr>
          <w:rFonts w:hint="eastAsia"/>
          <w:b/>
          <w:sz w:val="24"/>
          <w:szCs w:val="21"/>
        </w:rPr>
        <w:t>．实验成果及成绩评定标准</w:t>
      </w:r>
    </w:p>
    <w:p w:rsidR="00334D75" w:rsidRDefault="00334D75" w:rsidP="00334D75">
      <w:pPr>
        <w:pStyle w:val="36"/>
        <w:spacing w:line="400" w:lineRule="exact"/>
        <w:rPr>
          <w:sz w:val="21"/>
          <w:szCs w:val="21"/>
        </w:rPr>
      </w:pPr>
      <w:r>
        <w:rPr>
          <w:rFonts w:hint="eastAsia"/>
          <w:sz w:val="21"/>
          <w:szCs w:val="21"/>
        </w:rPr>
        <w:t>（</w:t>
      </w:r>
      <w:r>
        <w:rPr>
          <w:rFonts w:hint="eastAsia"/>
          <w:sz w:val="21"/>
          <w:szCs w:val="21"/>
        </w:rPr>
        <w:t>1</w:t>
      </w:r>
      <w:r>
        <w:rPr>
          <w:rFonts w:hint="eastAsia"/>
          <w:sz w:val="21"/>
          <w:szCs w:val="21"/>
        </w:rPr>
        <w:t>）能够使用图基本运算实现图的两种遍历方法及对应的生成树；</w:t>
      </w:r>
    </w:p>
    <w:p w:rsidR="00334D75" w:rsidRDefault="00334D75" w:rsidP="00334D75">
      <w:pPr>
        <w:pStyle w:val="36"/>
        <w:spacing w:line="400" w:lineRule="exact"/>
        <w:rPr>
          <w:sz w:val="21"/>
          <w:szCs w:val="21"/>
        </w:rPr>
      </w:pPr>
      <w:r>
        <w:rPr>
          <w:rFonts w:hint="eastAsia"/>
          <w:sz w:val="21"/>
          <w:szCs w:val="21"/>
        </w:rPr>
        <w:t>（</w:t>
      </w:r>
      <w:r>
        <w:rPr>
          <w:rFonts w:hint="eastAsia"/>
          <w:sz w:val="21"/>
          <w:szCs w:val="21"/>
        </w:rPr>
        <w:t>2</w:t>
      </w:r>
      <w:r>
        <w:rPr>
          <w:rFonts w:hint="eastAsia"/>
          <w:sz w:val="21"/>
          <w:szCs w:val="21"/>
        </w:rPr>
        <w:t>）问题设计与分析；程序编码和运行结果；实验小结；报告格式。</w:t>
      </w:r>
    </w:p>
    <w:p w:rsidR="00334D75" w:rsidRDefault="00334D75" w:rsidP="00334D75">
      <w:pPr>
        <w:pStyle w:val="36"/>
        <w:numPr>
          <w:ilvl w:val="0"/>
          <w:numId w:val="24"/>
        </w:numPr>
        <w:spacing w:after="0" w:line="400" w:lineRule="exact"/>
        <w:ind w:leftChars="0"/>
        <w:rPr>
          <w:b/>
          <w:sz w:val="24"/>
          <w:szCs w:val="21"/>
        </w:rPr>
      </w:pPr>
      <w:r>
        <w:rPr>
          <w:rFonts w:hint="eastAsia"/>
          <w:b/>
          <w:sz w:val="24"/>
          <w:szCs w:val="21"/>
        </w:rPr>
        <w:t>实验示例</w:t>
      </w:r>
    </w:p>
    <w:p w:rsidR="00334D75" w:rsidRDefault="00334D75" w:rsidP="00334D75">
      <w:pPr>
        <w:spacing w:before="156"/>
        <w:ind w:left="420"/>
        <w:jc w:val="left"/>
        <w:rPr>
          <w:szCs w:val="21"/>
        </w:rPr>
      </w:pPr>
      <w:r>
        <w:rPr>
          <w:rFonts w:hint="eastAsia"/>
          <w:szCs w:val="21"/>
        </w:rPr>
        <w:t>1</w:t>
      </w:r>
      <w:r>
        <w:rPr>
          <w:rFonts w:hint="eastAsia"/>
          <w:szCs w:val="21"/>
        </w:rPr>
        <w:t>）问题设计分析</w:t>
      </w:r>
    </w:p>
    <w:p w:rsidR="00334D75" w:rsidRDefault="00334D75" w:rsidP="00334D75">
      <w:pPr>
        <w:spacing w:before="156"/>
        <w:jc w:val="left"/>
        <w:rPr>
          <w:rFonts w:eastAsia="宋体"/>
          <w:szCs w:val="21"/>
        </w:rPr>
      </w:pPr>
      <w:r>
        <w:rPr>
          <w:rFonts w:hint="eastAsia"/>
          <w:szCs w:val="21"/>
        </w:rPr>
        <w:t>以此图为例：</w:t>
      </w:r>
      <w:r>
        <w:rPr>
          <w:rFonts w:ascii="Arial" w:eastAsia="Arial" w:hAnsi="Arial" w:cs="Arial"/>
          <w:noProof/>
          <w:sz w:val="16"/>
          <w:szCs w:val="16"/>
        </w:rPr>
        <w:drawing>
          <wp:inline distT="0" distB="0" distL="0" distR="0">
            <wp:extent cx="2276475" cy="2276475"/>
            <wp:effectExtent l="19050" t="0" r="9525" b="0"/>
            <wp:docPr id="2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IMG_256"/>
                    <pic:cNvPicPr>
                      <a:picLocks noChangeAspect="1" noChangeArrowheads="1"/>
                    </pic:cNvPicPr>
                  </pic:nvPicPr>
                  <pic:blipFill>
                    <a:blip r:embed="rId16"/>
                    <a:srcRect/>
                    <a:stretch>
                      <a:fillRect/>
                    </a:stretch>
                  </pic:blipFill>
                  <pic:spPr>
                    <a:xfrm>
                      <a:off x="0" y="0"/>
                      <a:ext cx="2276475" cy="2276475"/>
                    </a:xfrm>
                    <a:prstGeom prst="rect">
                      <a:avLst/>
                    </a:prstGeom>
                    <a:noFill/>
                    <a:ln w="9525">
                      <a:noFill/>
                      <a:miter lim="800000"/>
                      <a:headEnd/>
                      <a:tailEnd/>
                    </a:ln>
                    <a:effectLst/>
                  </pic:spPr>
                </pic:pic>
              </a:graphicData>
            </a:graphic>
          </wp:inline>
        </w:drawing>
      </w:r>
    </w:p>
    <w:p w:rsidR="00334D75" w:rsidRDefault="00334D75" w:rsidP="00334D75">
      <w:pPr>
        <w:spacing w:before="156"/>
        <w:jc w:val="left"/>
        <w:rPr>
          <w:szCs w:val="21"/>
        </w:rPr>
      </w:pPr>
      <w:r>
        <w:rPr>
          <w:rFonts w:hint="eastAsia"/>
          <w:szCs w:val="21"/>
        </w:rPr>
        <w:t>第</w:t>
      </w:r>
      <w:r>
        <w:rPr>
          <w:rFonts w:hint="eastAsia"/>
          <w:szCs w:val="21"/>
        </w:rPr>
        <w:t>1</w:t>
      </w:r>
      <w:r>
        <w:rPr>
          <w:rFonts w:hint="eastAsia"/>
          <w:szCs w:val="21"/>
        </w:rPr>
        <w:t>步</w:t>
      </w:r>
      <w:r>
        <w:rPr>
          <w:rFonts w:hint="eastAsia"/>
          <w:szCs w:val="21"/>
        </w:rPr>
        <w:t>:</w:t>
      </w:r>
      <w:r>
        <w:rPr>
          <w:rFonts w:hint="eastAsia"/>
          <w:szCs w:val="21"/>
        </w:rPr>
        <w:t>访问</w:t>
      </w:r>
      <w:r>
        <w:rPr>
          <w:rFonts w:hint="eastAsia"/>
          <w:szCs w:val="21"/>
        </w:rPr>
        <w:t>A</w:t>
      </w:r>
      <w:r>
        <w:rPr>
          <w:rFonts w:hint="eastAsia"/>
          <w:szCs w:val="21"/>
        </w:rPr>
        <w:t>。</w:t>
      </w:r>
    </w:p>
    <w:p w:rsidR="00334D75" w:rsidRDefault="00334D75" w:rsidP="00334D75">
      <w:pPr>
        <w:spacing w:before="156"/>
        <w:jc w:val="left"/>
        <w:rPr>
          <w:szCs w:val="21"/>
        </w:rPr>
      </w:pPr>
      <w:r>
        <w:rPr>
          <w:rFonts w:hint="eastAsia"/>
          <w:szCs w:val="21"/>
        </w:rPr>
        <w:t>第</w:t>
      </w:r>
      <w:r>
        <w:rPr>
          <w:rFonts w:hint="eastAsia"/>
          <w:szCs w:val="21"/>
        </w:rPr>
        <w:t>2</w:t>
      </w:r>
      <w:r>
        <w:rPr>
          <w:rFonts w:hint="eastAsia"/>
          <w:szCs w:val="21"/>
        </w:rPr>
        <w:t>步</w:t>
      </w:r>
      <w:r>
        <w:rPr>
          <w:rFonts w:hint="eastAsia"/>
          <w:szCs w:val="21"/>
        </w:rPr>
        <w:t>:</w:t>
      </w:r>
      <w:r>
        <w:rPr>
          <w:rFonts w:hint="eastAsia"/>
          <w:szCs w:val="21"/>
        </w:rPr>
        <w:t>访问</w:t>
      </w:r>
      <w:r>
        <w:rPr>
          <w:rFonts w:hint="eastAsia"/>
          <w:szCs w:val="21"/>
        </w:rPr>
        <w:t>B(A</w:t>
      </w:r>
      <w:r>
        <w:rPr>
          <w:rFonts w:hint="eastAsia"/>
          <w:szCs w:val="21"/>
        </w:rPr>
        <w:t>的邻接点</w:t>
      </w:r>
      <w:r>
        <w:rPr>
          <w:rFonts w:hint="eastAsia"/>
          <w:szCs w:val="21"/>
        </w:rPr>
        <w:t>)</w:t>
      </w:r>
      <w:r>
        <w:rPr>
          <w:rFonts w:hint="eastAsia"/>
          <w:szCs w:val="21"/>
        </w:rPr>
        <w:t>。在第</w:t>
      </w:r>
      <w:r>
        <w:rPr>
          <w:rFonts w:hint="eastAsia"/>
          <w:szCs w:val="21"/>
        </w:rPr>
        <w:t xml:space="preserve"> 1</w:t>
      </w:r>
      <w:r>
        <w:rPr>
          <w:rFonts w:hint="eastAsia"/>
          <w:szCs w:val="21"/>
        </w:rPr>
        <w:t>步访问</w:t>
      </w:r>
      <w:r>
        <w:rPr>
          <w:rFonts w:hint="eastAsia"/>
          <w:szCs w:val="21"/>
        </w:rPr>
        <w:t>A</w:t>
      </w:r>
      <w:r>
        <w:rPr>
          <w:rFonts w:hint="eastAsia"/>
          <w:szCs w:val="21"/>
        </w:rPr>
        <w:t>之后，接下来应该访问的是</w:t>
      </w:r>
      <w:r>
        <w:rPr>
          <w:rFonts w:hint="eastAsia"/>
          <w:szCs w:val="21"/>
        </w:rPr>
        <w:t>A</w:t>
      </w:r>
      <w:r>
        <w:rPr>
          <w:rFonts w:hint="eastAsia"/>
          <w:szCs w:val="21"/>
        </w:rPr>
        <w:t>的邻接点，即</w:t>
      </w:r>
      <w:r>
        <w:rPr>
          <w:rFonts w:hint="eastAsia"/>
          <w:szCs w:val="21"/>
        </w:rPr>
        <w:t>"B,D,F"</w:t>
      </w:r>
      <w:r>
        <w:rPr>
          <w:rFonts w:hint="eastAsia"/>
          <w:szCs w:val="21"/>
        </w:rPr>
        <w:t>中的一</w:t>
      </w:r>
      <w:r>
        <w:rPr>
          <w:rFonts w:hint="eastAsia"/>
          <w:szCs w:val="21"/>
        </w:rPr>
        <w:t xml:space="preserve"> </w:t>
      </w:r>
      <w:r>
        <w:rPr>
          <w:rFonts w:hint="eastAsia"/>
          <w:szCs w:val="21"/>
        </w:rPr>
        <w:t>个。但在本文的实现中，顶点</w:t>
      </w:r>
    </w:p>
    <w:p w:rsidR="00334D75" w:rsidRDefault="00334D75" w:rsidP="00334D75">
      <w:pPr>
        <w:spacing w:before="156"/>
        <w:jc w:val="left"/>
        <w:rPr>
          <w:szCs w:val="21"/>
        </w:rPr>
      </w:pPr>
      <w:r>
        <w:rPr>
          <w:rFonts w:hint="eastAsia"/>
          <w:szCs w:val="21"/>
        </w:rPr>
        <w:t>ABCDEFGH</w:t>
      </w:r>
      <w:r>
        <w:rPr>
          <w:rFonts w:hint="eastAsia"/>
          <w:szCs w:val="21"/>
        </w:rPr>
        <w:t>是按照顺序存储，</w:t>
      </w:r>
      <w:r>
        <w:rPr>
          <w:rFonts w:hint="eastAsia"/>
          <w:szCs w:val="21"/>
        </w:rPr>
        <w:t>B</w:t>
      </w:r>
      <w:r>
        <w:rPr>
          <w:rFonts w:hint="eastAsia"/>
          <w:szCs w:val="21"/>
        </w:rPr>
        <w:t>在</w:t>
      </w:r>
      <w:r>
        <w:rPr>
          <w:rFonts w:hint="eastAsia"/>
          <w:szCs w:val="21"/>
        </w:rPr>
        <w:t>"D</w:t>
      </w:r>
      <w:r>
        <w:rPr>
          <w:rFonts w:hint="eastAsia"/>
          <w:szCs w:val="21"/>
        </w:rPr>
        <w:t>和</w:t>
      </w:r>
      <w:r>
        <w:rPr>
          <w:rFonts w:hint="eastAsia"/>
          <w:szCs w:val="21"/>
        </w:rPr>
        <w:t>F"</w:t>
      </w:r>
      <w:r>
        <w:rPr>
          <w:rFonts w:hint="eastAsia"/>
          <w:szCs w:val="21"/>
        </w:rPr>
        <w:t>的前面，</w:t>
      </w:r>
      <w:r>
        <w:rPr>
          <w:rFonts w:hint="eastAsia"/>
          <w:szCs w:val="21"/>
        </w:rPr>
        <w:t xml:space="preserve"> </w:t>
      </w:r>
      <w:r>
        <w:rPr>
          <w:rFonts w:hint="eastAsia"/>
          <w:szCs w:val="21"/>
        </w:rPr>
        <w:t>因此，先访问</w:t>
      </w:r>
      <w:r>
        <w:rPr>
          <w:rFonts w:hint="eastAsia"/>
          <w:szCs w:val="21"/>
        </w:rPr>
        <w:t>B</w:t>
      </w:r>
      <w:r>
        <w:rPr>
          <w:rFonts w:hint="eastAsia"/>
          <w:szCs w:val="21"/>
        </w:rPr>
        <w:t>。</w:t>
      </w:r>
    </w:p>
    <w:p w:rsidR="00334D75" w:rsidRDefault="00334D75" w:rsidP="00334D75">
      <w:pPr>
        <w:spacing w:before="156"/>
        <w:jc w:val="left"/>
        <w:rPr>
          <w:szCs w:val="21"/>
        </w:rPr>
      </w:pPr>
      <w:r>
        <w:rPr>
          <w:rFonts w:hint="eastAsia"/>
          <w:szCs w:val="21"/>
        </w:rPr>
        <w:t>第</w:t>
      </w:r>
      <w:r>
        <w:rPr>
          <w:rFonts w:hint="eastAsia"/>
          <w:szCs w:val="21"/>
        </w:rPr>
        <w:t>3</w:t>
      </w:r>
      <w:r>
        <w:rPr>
          <w:rFonts w:hint="eastAsia"/>
          <w:szCs w:val="21"/>
        </w:rPr>
        <w:t>步</w:t>
      </w:r>
      <w:r>
        <w:rPr>
          <w:rFonts w:hint="eastAsia"/>
          <w:szCs w:val="21"/>
        </w:rPr>
        <w:t>:</w:t>
      </w:r>
      <w:r>
        <w:rPr>
          <w:rFonts w:hint="eastAsia"/>
          <w:szCs w:val="21"/>
        </w:rPr>
        <w:t>访问</w:t>
      </w:r>
      <w:r>
        <w:rPr>
          <w:rFonts w:hint="eastAsia"/>
          <w:szCs w:val="21"/>
        </w:rPr>
        <w:t>G(B</w:t>
      </w:r>
      <w:r>
        <w:rPr>
          <w:rFonts w:hint="eastAsia"/>
          <w:szCs w:val="21"/>
        </w:rPr>
        <w:t>的邻接点</w:t>
      </w:r>
      <w:r>
        <w:rPr>
          <w:rFonts w:hint="eastAsia"/>
          <w:szCs w:val="21"/>
        </w:rPr>
        <w:t>)</w:t>
      </w:r>
      <w:r>
        <w:rPr>
          <w:rFonts w:hint="eastAsia"/>
          <w:szCs w:val="21"/>
        </w:rPr>
        <w:t>。和</w:t>
      </w:r>
      <w:r>
        <w:rPr>
          <w:rFonts w:hint="eastAsia"/>
          <w:szCs w:val="21"/>
        </w:rPr>
        <w:t>B</w:t>
      </w:r>
      <w:r>
        <w:rPr>
          <w:rFonts w:hint="eastAsia"/>
          <w:szCs w:val="21"/>
        </w:rPr>
        <w:t>相连只有</w:t>
      </w:r>
      <w:r>
        <w:rPr>
          <w:rFonts w:hint="eastAsia"/>
          <w:szCs w:val="21"/>
        </w:rPr>
        <w:t xml:space="preserve"> "G"(A</w:t>
      </w:r>
      <w:r>
        <w:rPr>
          <w:rFonts w:hint="eastAsia"/>
          <w:szCs w:val="21"/>
        </w:rPr>
        <w:t>已经访问过了</w:t>
      </w:r>
      <w:r>
        <w:rPr>
          <w:rFonts w:hint="eastAsia"/>
          <w:szCs w:val="21"/>
        </w:rPr>
        <w:t>)</w:t>
      </w:r>
    </w:p>
    <w:p w:rsidR="00334D75" w:rsidRDefault="00334D75" w:rsidP="00334D75">
      <w:pPr>
        <w:spacing w:before="156"/>
        <w:jc w:val="left"/>
        <w:rPr>
          <w:szCs w:val="21"/>
        </w:rPr>
      </w:pPr>
      <w:r>
        <w:rPr>
          <w:rFonts w:hint="eastAsia"/>
          <w:szCs w:val="21"/>
        </w:rPr>
        <w:t>第</w:t>
      </w:r>
      <w:r>
        <w:rPr>
          <w:rFonts w:hint="eastAsia"/>
          <w:szCs w:val="21"/>
        </w:rPr>
        <w:t>4</w:t>
      </w:r>
      <w:r>
        <w:rPr>
          <w:rFonts w:hint="eastAsia"/>
          <w:szCs w:val="21"/>
        </w:rPr>
        <w:t>步</w:t>
      </w:r>
      <w:r>
        <w:rPr>
          <w:rFonts w:hint="eastAsia"/>
          <w:szCs w:val="21"/>
        </w:rPr>
        <w:t>:</w:t>
      </w:r>
      <w:r>
        <w:rPr>
          <w:rFonts w:hint="eastAsia"/>
          <w:szCs w:val="21"/>
        </w:rPr>
        <w:t>访问</w:t>
      </w:r>
      <w:r>
        <w:rPr>
          <w:rFonts w:hint="eastAsia"/>
          <w:szCs w:val="21"/>
        </w:rPr>
        <w:t>E(G</w:t>
      </w:r>
      <w:r>
        <w:rPr>
          <w:rFonts w:hint="eastAsia"/>
          <w:szCs w:val="21"/>
        </w:rPr>
        <w:t>的邻接点</w:t>
      </w:r>
      <w:r>
        <w:rPr>
          <w:rFonts w:hint="eastAsia"/>
          <w:szCs w:val="21"/>
        </w:rPr>
        <w:t>)</w:t>
      </w:r>
      <w:r>
        <w:rPr>
          <w:rFonts w:hint="eastAsia"/>
          <w:szCs w:val="21"/>
        </w:rPr>
        <w:t>。在第</w:t>
      </w:r>
      <w:r>
        <w:rPr>
          <w:rFonts w:hint="eastAsia"/>
          <w:szCs w:val="21"/>
        </w:rPr>
        <w:t>3</w:t>
      </w:r>
      <w:r>
        <w:rPr>
          <w:rFonts w:hint="eastAsia"/>
          <w:szCs w:val="21"/>
        </w:rPr>
        <w:t>步访问了</w:t>
      </w:r>
      <w:r>
        <w:rPr>
          <w:rFonts w:hint="eastAsia"/>
          <w:szCs w:val="21"/>
        </w:rPr>
        <w:t xml:space="preserve"> B</w:t>
      </w:r>
      <w:r>
        <w:rPr>
          <w:rFonts w:hint="eastAsia"/>
          <w:szCs w:val="21"/>
        </w:rPr>
        <w:t>的邻接点</w:t>
      </w:r>
      <w:r>
        <w:rPr>
          <w:rFonts w:hint="eastAsia"/>
          <w:szCs w:val="21"/>
        </w:rPr>
        <w:t>G</w:t>
      </w:r>
      <w:r>
        <w:rPr>
          <w:rFonts w:hint="eastAsia"/>
          <w:szCs w:val="21"/>
        </w:rPr>
        <w:t>之后，接下来应该访问</w:t>
      </w:r>
      <w:r>
        <w:rPr>
          <w:rFonts w:hint="eastAsia"/>
          <w:szCs w:val="21"/>
        </w:rPr>
        <w:t>G</w:t>
      </w:r>
      <w:r>
        <w:rPr>
          <w:rFonts w:hint="eastAsia"/>
          <w:szCs w:val="21"/>
        </w:rPr>
        <w:t>的邻接点，即</w:t>
      </w:r>
      <w:r>
        <w:rPr>
          <w:rFonts w:hint="eastAsia"/>
          <w:szCs w:val="21"/>
        </w:rPr>
        <w:t>"E</w:t>
      </w:r>
      <w:r>
        <w:rPr>
          <w:rFonts w:hint="eastAsia"/>
          <w:szCs w:val="21"/>
        </w:rPr>
        <w:t>和</w:t>
      </w:r>
      <w:r>
        <w:rPr>
          <w:rFonts w:hint="eastAsia"/>
          <w:szCs w:val="21"/>
        </w:rPr>
        <w:t>H"</w:t>
      </w:r>
      <w:r>
        <w:rPr>
          <w:rFonts w:hint="eastAsia"/>
          <w:szCs w:val="21"/>
        </w:rPr>
        <w:t>中一个</w:t>
      </w:r>
      <w:r>
        <w:rPr>
          <w:rFonts w:hint="eastAsia"/>
          <w:szCs w:val="21"/>
        </w:rPr>
        <w:t>(B</w:t>
      </w:r>
      <w:r>
        <w:rPr>
          <w:rFonts w:hint="eastAsia"/>
          <w:szCs w:val="21"/>
        </w:rPr>
        <w:t>已经被访问过，就不算在</w:t>
      </w:r>
    </w:p>
    <w:p w:rsidR="00334D75" w:rsidRDefault="00334D75" w:rsidP="00334D75">
      <w:pPr>
        <w:spacing w:before="156"/>
        <w:jc w:val="left"/>
        <w:rPr>
          <w:szCs w:val="21"/>
        </w:rPr>
      </w:pPr>
      <w:r>
        <w:rPr>
          <w:rFonts w:hint="eastAsia"/>
          <w:szCs w:val="21"/>
        </w:rPr>
        <w:t>内</w:t>
      </w:r>
      <w:r>
        <w:rPr>
          <w:rFonts w:hint="eastAsia"/>
          <w:szCs w:val="21"/>
        </w:rPr>
        <w:t>)</w:t>
      </w:r>
      <w:r>
        <w:rPr>
          <w:rFonts w:hint="eastAsia"/>
          <w:szCs w:val="21"/>
        </w:rPr>
        <w:t>。而由于</w:t>
      </w:r>
      <w:r>
        <w:rPr>
          <w:rFonts w:hint="eastAsia"/>
          <w:szCs w:val="21"/>
        </w:rPr>
        <w:t>E</w:t>
      </w:r>
      <w:r>
        <w:rPr>
          <w:rFonts w:hint="eastAsia"/>
          <w:szCs w:val="21"/>
        </w:rPr>
        <w:t>在</w:t>
      </w:r>
      <w:r>
        <w:rPr>
          <w:rFonts w:hint="eastAsia"/>
          <w:szCs w:val="21"/>
        </w:rPr>
        <w:t>H</w:t>
      </w:r>
      <w:r>
        <w:rPr>
          <w:rFonts w:hint="eastAsia"/>
          <w:szCs w:val="21"/>
        </w:rPr>
        <w:t>之前，先访问</w:t>
      </w:r>
      <w:r>
        <w:rPr>
          <w:rFonts w:hint="eastAsia"/>
          <w:szCs w:val="21"/>
        </w:rPr>
        <w:t>E</w:t>
      </w:r>
      <w:r>
        <w:rPr>
          <w:rFonts w:hint="eastAsia"/>
          <w:szCs w:val="21"/>
        </w:rPr>
        <w:t>。</w:t>
      </w:r>
    </w:p>
    <w:p w:rsidR="00334D75" w:rsidRDefault="00334D75" w:rsidP="00334D75">
      <w:pPr>
        <w:spacing w:before="156"/>
        <w:jc w:val="left"/>
        <w:rPr>
          <w:szCs w:val="21"/>
        </w:rPr>
      </w:pPr>
      <w:r>
        <w:rPr>
          <w:rFonts w:hint="eastAsia"/>
          <w:szCs w:val="21"/>
        </w:rPr>
        <w:t>第</w:t>
      </w:r>
      <w:r>
        <w:rPr>
          <w:rFonts w:hint="eastAsia"/>
          <w:szCs w:val="21"/>
        </w:rPr>
        <w:t>5</w:t>
      </w:r>
      <w:r>
        <w:rPr>
          <w:rFonts w:hint="eastAsia"/>
          <w:szCs w:val="21"/>
        </w:rPr>
        <w:t>步</w:t>
      </w:r>
      <w:r>
        <w:rPr>
          <w:rFonts w:hint="eastAsia"/>
          <w:szCs w:val="21"/>
        </w:rPr>
        <w:t>:</w:t>
      </w:r>
      <w:r>
        <w:rPr>
          <w:rFonts w:hint="eastAsia"/>
          <w:szCs w:val="21"/>
        </w:rPr>
        <w:t>访问</w:t>
      </w:r>
      <w:r>
        <w:rPr>
          <w:rFonts w:hint="eastAsia"/>
          <w:szCs w:val="21"/>
        </w:rPr>
        <w:t>C(E</w:t>
      </w:r>
      <w:r>
        <w:rPr>
          <w:rFonts w:hint="eastAsia"/>
          <w:szCs w:val="21"/>
        </w:rPr>
        <w:t>的邻接点。和</w:t>
      </w:r>
      <w:r>
        <w:rPr>
          <w:rFonts w:hint="eastAsia"/>
          <w:szCs w:val="21"/>
        </w:rPr>
        <w:t>E</w:t>
      </w:r>
      <w:r>
        <w:rPr>
          <w:rFonts w:hint="eastAsia"/>
          <w:szCs w:val="21"/>
        </w:rPr>
        <w:t>相连只有</w:t>
      </w:r>
      <w:r>
        <w:rPr>
          <w:rFonts w:hint="eastAsia"/>
          <w:szCs w:val="21"/>
        </w:rPr>
        <w:t>"C" (G</w:t>
      </w:r>
      <w:r>
        <w:rPr>
          <w:rFonts w:hint="eastAsia"/>
          <w:szCs w:val="21"/>
        </w:rPr>
        <w:t>已经访问过了</w:t>
      </w:r>
      <w:r>
        <w:rPr>
          <w:rFonts w:hint="eastAsia"/>
          <w:szCs w:val="21"/>
        </w:rPr>
        <w:t>)</w:t>
      </w:r>
      <w:r>
        <w:rPr>
          <w:rFonts w:hint="eastAsia"/>
          <w:szCs w:val="21"/>
        </w:rPr>
        <w:t>。</w:t>
      </w:r>
    </w:p>
    <w:p w:rsidR="00334D75" w:rsidRDefault="00334D75" w:rsidP="00334D75">
      <w:pPr>
        <w:spacing w:before="156"/>
        <w:jc w:val="left"/>
        <w:rPr>
          <w:szCs w:val="21"/>
        </w:rPr>
      </w:pPr>
      <w:r>
        <w:rPr>
          <w:rFonts w:hint="eastAsia"/>
          <w:szCs w:val="21"/>
        </w:rPr>
        <w:t>第</w:t>
      </w:r>
      <w:r>
        <w:rPr>
          <w:rFonts w:hint="eastAsia"/>
          <w:szCs w:val="21"/>
        </w:rPr>
        <w:t>6</w:t>
      </w:r>
      <w:r>
        <w:rPr>
          <w:rFonts w:hint="eastAsia"/>
          <w:szCs w:val="21"/>
        </w:rPr>
        <w:t>步</w:t>
      </w:r>
      <w:r>
        <w:rPr>
          <w:rFonts w:hint="eastAsia"/>
          <w:szCs w:val="21"/>
        </w:rPr>
        <w:t>:</w:t>
      </w:r>
      <w:r>
        <w:rPr>
          <w:rFonts w:hint="eastAsia"/>
          <w:szCs w:val="21"/>
        </w:rPr>
        <w:t>访问</w:t>
      </w:r>
      <w:r>
        <w:rPr>
          <w:rFonts w:hint="eastAsia"/>
          <w:szCs w:val="21"/>
        </w:rPr>
        <w:t>D(C</w:t>
      </w:r>
      <w:r>
        <w:rPr>
          <w:rFonts w:hint="eastAsia"/>
          <w:szCs w:val="21"/>
        </w:rPr>
        <w:t>的邻接点</w:t>
      </w:r>
      <w:r>
        <w:rPr>
          <w:rFonts w:hint="eastAsia"/>
          <w:szCs w:val="21"/>
        </w:rPr>
        <w:t>)</w:t>
      </w:r>
      <w:r>
        <w:rPr>
          <w:rFonts w:hint="eastAsia"/>
          <w:szCs w:val="21"/>
        </w:rPr>
        <w:t>。</w:t>
      </w:r>
    </w:p>
    <w:p w:rsidR="00334D75" w:rsidRDefault="00334D75" w:rsidP="00334D75">
      <w:pPr>
        <w:spacing w:before="156"/>
        <w:jc w:val="left"/>
        <w:rPr>
          <w:szCs w:val="21"/>
        </w:rPr>
      </w:pPr>
      <w:r>
        <w:rPr>
          <w:rFonts w:hint="eastAsia"/>
          <w:szCs w:val="21"/>
        </w:rPr>
        <w:t>第</w:t>
      </w:r>
      <w:r>
        <w:rPr>
          <w:rFonts w:hint="eastAsia"/>
          <w:szCs w:val="21"/>
        </w:rPr>
        <w:t>7</w:t>
      </w:r>
      <w:r>
        <w:rPr>
          <w:rFonts w:hint="eastAsia"/>
          <w:szCs w:val="21"/>
        </w:rPr>
        <w:t>步</w:t>
      </w:r>
      <w:r>
        <w:rPr>
          <w:rFonts w:hint="eastAsia"/>
          <w:szCs w:val="21"/>
        </w:rPr>
        <w:t>:</w:t>
      </w:r>
      <w:r>
        <w:rPr>
          <w:rFonts w:hint="eastAsia"/>
          <w:szCs w:val="21"/>
        </w:rPr>
        <w:t>访问</w:t>
      </w:r>
      <w:r>
        <w:rPr>
          <w:rFonts w:hint="eastAsia"/>
          <w:szCs w:val="21"/>
        </w:rPr>
        <w:t>H</w:t>
      </w:r>
      <w:r>
        <w:rPr>
          <w:rFonts w:hint="eastAsia"/>
          <w:szCs w:val="21"/>
        </w:rPr>
        <w:t>。因为</w:t>
      </w:r>
      <w:r>
        <w:rPr>
          <w:rFonts w:hint="eastAsia"/>
          <w:szCs w:val="21"/>
        </w:rPr>
        <w:t>D</w:t>
      </w:r>
      <w:r>
        <w:rPr>
          <w:rFonts w:hint="eastAsia"/>
          <w:szCs w:val="21"/>
        </w:rPr>
        <w:t>没有未被访问的邻接点</w:t>
      </w:r>
      <w:r>
        <w:rPr>
          <w:rFonts w:hint="eastAsia"/>
          <w:szCs w:val="21"/>
        </w:rPr>
        <w:t>;</w:t>
      </w:r>
      <w:r>
        <w:rPr>
          <w:rFonts w:hint="eastAsia"/>
          <w:szCs w:val="21"/>
        </w:rPr>
        <w:t>因此，</w:t>
      </w:r>
      <w:r>
        <w:rPr>
          <w:rFonts w:hint="eastAsia"/>
          <w:szCs w:val="21"/>
        </w:rPr>
        <w:t>-</w:t>
      </w:r>
      <w:r>
        <w:rPr>
          <w:rFonts w:hint="eastAsia"/>
          <w:szCs w:val="21"/>
        </w:rPr>
        <w:t>直回溯到访问</w:t>
      </w:r>
      <w:r>
        <w:rPr>
          <w:rFonts w:hint="eastAsia"/>
          <w:szCs w:val="21"/>
        </w:rPr>
        <w:t>G</w:t>
      </w:r>
      <w:r>
        <w:rPr>
          <w:rFonts w:hint="eastAsia"/>
          <w:szCs w:val="21"/>
        </w:rPr>
        <w:t>的另</w:t>
      </w:r>
      <w:r>
        <w:rPr>
          <w:rFonts w:hint="eastAsia"/>
          <w:szCs w:val="21"/>
        </w:rPr>
        <w:t>-</w:t>
      </w:r>
      <w:r>
        <w:rPr>
          <w:rFonts w:hint="eastAsia"/>
          <w:szCs w:val="21"/>
        </w:rPr>
        <w:t>个邻接点</w:t>
      </w:r>
      <w:r>
        <w:rPr>
          <w:rFonts w:hint="eastAsia"/>
          <w:szCs w:val="21"/>
        </w:rPr>
        <w:t>H</w:t>
      </w:r>
      <w:r>
        <w:rPr>
          <w:rFonts w:hint="eastAsia"/>
          <w:szCs w:val="21"/>
        </w:rPr>
        <w:t>。</w:t>
      </w:r>
    </w:p>
    <w:p w:rsidR="00334D75" w:rsidRDefault="00334D75" w:rsidP="00334D75">
      <w:pPr>
        <w:spacing w:before="156"/>
        <w:jc w:val="left"/>
        <w:rPr>
          <w:szCs w:val="21"/>
        </w:rPr>
      </w:pPr>
      <w:r>
        <w:rPr>
          <w:rFonts w:hint="eastAsia"/>
          <w:szCs w:val="21"/>
        </w:rPr>
        <w:lastRenderedPageBreak/>
        <w:t>第</w:t>
      </w:r>
      <w:r>
        <w:rPr>
          <w:rFonts w:hint="eastAsia"/>
          <w:szCs w:val="21"/>
        </w:rPr>
        <w:t>8</w:t>
      </w:r>
      <w:r>
        <w:rPr>
          <w:rFonts w:hint="eastAsia"/>
          <w:szCs w:val="21"/>
        </w:rPr>
        <w:t>步</w:t>
      </w:r>
      <w:r>
        <w:rPr>
          <w:rFonts w:hint="eastAsia"/>
          <w:szCs w:val="21"/>
        </w:rPr>
        <w:t>:</w:t>
      </w:r>
      <w:r>
        <w:rPr>
          <w:rFonts w:hint="eastAsia"/>
          <w:szCs w:val="21"/>
        </w:rPr>
        <w:t>访问</w:t>
      </w:r>
      <w:r>
        <w:rPr>
          <w:rFonts w:hint="eastAsia"/>
          <w:szCs w:val="21"/>
        </w:rPr>
        <w:t>(H</w:t>
      </w:r>
      <w:r>
        <w:rPr>
          <w:rFonts w:hint="eastAsia"/>
          <w:szCs w:val="21"/>
        </w:rPr>
        <w:t>的邻接点</w:t>
      </w:r>
      <w:r>
        <w:rPr>
          <w:rFonts w:hint="eastAsia"/>
          <w:szCs w:val="21"/>
        </w:rPr>
        <w:t>)F</w:t>
      </w:r>
      <w:r>
        <w:rPr>
          <w:rFonts w:hint="eastAsia"/>
          <w:szCs w:val="21"/>
        </w:rPr>
        <w:t>。</w:t>
      </w:r>
    </w:p>
    <w:p w:rsidR="00334D75" w:rsidRDefault="00334D75" w:rsidP="00334D75">
      <w:pPr>
        <w:spacing w:before="156"/>
        <w:jc w:val="left"/>
        <w:rPr>
          <w:szCs w:val="21"/>
        </w:rPr>
      </w:pPr>
      <w:r>
        <w:rPr>
          <w:rFonts w:hint="eastAsia"/>
          <w:szCs w:val="21"/>
        </w:rPr>
        <w:t>因此访问顺序是</w:t>
      </w:r>
      <w:r>
        <w:rPr>
          <w:rFonts w:hint="eastAsia"/>
          <w:szCs w:val="21"/>
        </w:rPr>
        <w:t>: A-&gt; B-&gt; G-&gt; E-&gt; C-&gt; D-&gt; H-&gt; F</w:t>
      </w:r>
    </w:p>
    <w:p w:rsidR="00334D75" w:rsidRDefault="00334D75" w:rsidP="00334D75">
      <w:pPr>
        <w:spacing w:before="156"/>
        <w:ind w:firstLine="420"/>
        <w:jc w:val="left"/>
        <w:rPr>
          <w:szCs w:val="21"/>
        </w:rPr>
      </w:pPr>
      <w:r>
        <w:rPr>
          <w:rFonts w:hint="eastAsia"/>
          <w:szCs w:val="21"/>
        </w:rPr>
        <w:t>2</w:t>
      </w:r>
      <w:r>
        <w:rPr>
          <w:rFonts w:hint="eastAsia"/>
          <w:szCs w:val="21"/>
        </w:rPr>
        <w:t>）程序编码</w:t>
      </w:r>
    </w:p>
    <w:p w:rsidR="00334D75" w:rsidRDefault="00334D75" w:rsidP="00334D75">
      <w:pPr>
        <w:spacing w:before="156"/>
        <w:jc w:val="left"/>
        <w:rPr>
          <w:szCs w:val="21"/>
        </w:rPr>
      </w:pPr>
      <w:r>
        <w:rPr>
          <w:rFonts w:hint="eastAsia"/>
          <w:szCs w:val="21"/>
        </w:rPr>
        <w:t>#include &lt;stdio.h&gt;</w:t>
      </w:r>
    </w:p>
    <w:p w:rsidR="00334D75" w:rsidRDefault="00334D75" w:rsidP="00334D75">
      <w:pPr>
        <w:spacing w:before="156"/>
        <w:jc w:val="left"/>
        <w:rPr>
          <w:szCs w:val="21"/>
        </w:rPr>
      </w:pPr>
      <w:r>
        <w:rPr>
          <w:rFonts w:hint="eastAsia"/>
          <w:szCs w:val="21"/>
        </w:rPr>
        <w:t>#include &lt;malloc.h&gt;</w:t>
      </w:r>
    </w:p>
    <w:p w:rsidR="00334D75" w:rsidRDefault="00334D75" w:rsidP="00334D75">
      <w:pPr>
        <w:spacing w:before="156"/>
        <w:jc w:val="left"/>
        <w:rPr>
          <w:szCs w:val="21"/>
        </w:rPr>
      </w:pPr>
      <w:r>
        <w:rPr>
          <w:rFonts w:hint="eastAsia"/>
          <w:szCs w:val="21"/>
        </w:rPr>
        <w:t>#define INF</w:t>
      </w:r>
    </w:p>
    <w:p w:rsidR="00334D75" w:rsidRDefault="00334D75" w:rsidP="00334D75">
      <w:pPr>
        <w:spacing w:before="156"/>
        <w:jc w:val="left"/>
        <w:rPr>
          <w:szCs w:val="21"/>
        </w:rPr>
      </w:pPr>
      <w:r>
        <w:rPr>
          <w:rFonts w:hint="eastAsia"/>
          <w:szCs w:val="21"/>
        </w:rPr>
        <w:t>typedef char InfoType;</w:t>
      </w:r>
    </w:p>
    <w:p w:rsidR="00334D75" w:rsidRDefault="00334D75" w:rsidP="00334D75">
      <w:pPr>
        <w:spacing w:before="156"/>
        <w:jc w:val="left"/>
        <w:rPr>
          <w:szCs w:val="21"/>
        </w:rPr>
      </w:pPr>
      <w:r>
        <w:rPr>
          <w:rFonts w:hint="eastAsia"/>
          <w:szCs w:val="21"/>
        </w:rPr>
        <w:t>typedef struct</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 xml:space="preserve">    int no;</w:t>
      </w:r>
    </w:p>
    <w:p w:rsidR="00334D75" w:rsidRDefault="00334D75" w:rsidP="00334D75">
      <w:pPr>
        <w:spacing w:before="156"/>
        <w:jc w:val="left"/>
        <w:rPr>
          <w:szCs w:val="21"/>
        </w:rPr>
      </w:pPr>
      <w:r>
        <w:rPr>
          <w:rFonts w:hint="eastAsia"/>
          <w:szCs w:val="21"/>
        </w:rPr>
        <w:t xml:space="preserve">    InfoType info;</w:t>
      </w:r>
    </w:p>
    <w:p w:rsidR="00334D75" w:rsidRDefault="00334D75" w:rsidP="00334D75">
      <w:pPr>
        <w:spacing w:before="156"/>
        <w:jc w:val="left"/>
        <w:rPr>
          <w:szCs w:val="21"/>
        </w:rPr>
      </w:pPr>
      <w:r>
        <w:rPr>
          <w:rFonts w:hint="eastAsia"/>
          <w:szCs w:val="21"/>
        </w:rPr>
        <w:t>}VertexType;</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typedef struct</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 xml:space="preserve">    int edges[100][100];</w:t>
      </w:r>
    </w:p>
    <w:p w:rsidR="00334D75" w:rsidRDefault="00334D75" w:rsidP="00334D75">
      <w:pPr>
        <w:spacing w:before="156"/>
        <w:jc w:val="left"/>
        <w:rPr>
          <w:szCs w:val="21"/>
        </w:rPr>
      </w:pPr>
      <w:r>
        <w:rPr>
          <w:rFonts w:hint="eastAsia"/>
          <w:szCs w:val="21"/>
        </w:rPr>
        <w:t xml:space="preserve">    int n;</w:t>
      </w:r>
    </w:p>
    <w:p w:rsidR="00334D75" w:rsidRDefault="00334D75" w:rsidP="00334D75">
      <w:pPr>
        <w:spacing w:before="156"/>
        <w:jc w:val="left"/>
        <w:rPr>
          <w:szCs w:val="21"/>
        </w:rPr>
      </w:pPr>
      <w:r>
        <w:rPr>
          <w:rFonts w:hint="eastAsia"/>
          <w:szCs w:val="21"/>
        </w:rPr>
        <w:t xml:space="preserve">    int e;</w:t>
      </w:r>
    </w:p>
    <w:p w:rsidR="00334D75" w:rsidRDefault="00334D75" w:rsidP="00334D75">
      <w:pPr>
        <w:spacing w:before="156"/>
        <w:jc w:val="left"/>
        <w:rPr>
          <w:szCs w:val="21"/>
        </w:rPr>
      </w:pPr>
      <w:r>
        <w:rPr>
          <w:rFonts w:hint="eastAsia"/>
          <w:szCs w:val="21"/>
        </w:rPr>
        <w:t xml:space="preserve">    VertexType vexs[100];</w:t>
      </w:r>
    </w:p>
    <w:p w:rsidR="00334D75" w:rsidRDefault="00334D75" w:rsidP="00334D75">
      <w:pPr>
        <w:spacing w:before="156"/>
        <w:jc w:val="left"/>
        <w:rPr>
          <w:szCs w:val="21"/>
        </w:rPr>
      </w:pPr>
      <w:r>
        <w:rPr>
          <w:rFonts w:hint="eastAsia"/>
          <w:szCs w:val="21"/>
        </w:rPr>
        <w:t>}MatGraph;</w:t>
      </w:r>
    </w:p>
    <w:p w:rsidR="00334D75" w:rsidRDefault="00334D75" w:rsidP="00334D75">
      <w:pPr>
        <w:spacing w:before="156"/>
        <w:jc w:val="left"/>
        <w:rPr>
          <w:szCs w:val="21"/>
        </w:rPr>
      </w:pP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typedef struct ArcNode</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 xml:space="preserve">    int adjvex;</w:t>
      </w:r>
    </w:p>
    <w:p w:rsidR="00334D75" w:rsidRDefault="00334D75" w:rsidP="00334D75">
      <w:pPr>
        <w:spacing w:before="156"/>
        <w:jc w:val="left"/>
        <w:rPr>
          <w:szCs w:val="21"/>
        </w:rPr>
      </w:pPr>
      <w:r>
        <w:rPr>
          <w:rFonts w:hint="eastAsia"/>
          <w:szCs w:val="21"/>
        </w:rPr>
        <w:t xml:space="preserve">    struct ArcNode* nextarc;</w:t>
      </w:r>
    </w:p>
    <w:p w:rsidR="00334D75" w:rsidRDefault="00334D75" w:rsidP="00334D75">
      <w:pPr>
        <w:spacing w:before="156"/>
        <w:jc w:val="left"/>
        <w:rPr>
          <w:szCs w:val="21"/>
        </w:rPr>
      </w:pPr>
      <w:r>
        <w:rPr>
          <w:rFonts w:hint="eastAsia"/>
          <w:szCs w:val="21"/>
        </w:rPr>
        <w:t xml:space="preserve">    int weight;</w:t>
      </w:r>
    </w:p>
    <w:p w:rsidR="00334D75" w:rsidRDefault="00334D75" w:rsidP="00334D75">
      <w:pPr>
        <w:spacing w:before="156"/>
        <w:jc w:val="left"/>
        <w:rPr>
          <w:szCs w:val="21"/>
        </w:rPr>
      </w:pPr>
      <w:r>
        <w:rPr>
          <w:rFonts w:hint="eastAsia"/>
          <w:szCs w:val="21"/>
        </w:rPr>
        <w:t>}ArcNode;</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typedef struct VNode</w:t>
      </w:r>
    </w:p>
    <w:p w:rsidR="00334D75" w:rsidRDefault="00334D75" w:rsidP="00334D75">
      <w:pPr>
        <w:spacing w:before="156"/>
        <w:jc w:val="left"/>
        <w:rPr>
          <w:szCs w:val="21"/>
        </w:rPr>
      </w:pPr>
      <w:r>
        <w:rPr>
          <w:rFonts w:hint="eastAsia"/>
          <w:szCs w:val="21"/>
        </w:rPr>
        <w:lastRenderedPageBreak/>
        <w:t>{</w:t>
      </w:r>
    </w:p>
    <w:p w:rsidR="00334D75" w:rsidRDefault="00334D75" w:rsidP="00334D75">
      <w:pPr>
        <w:spacing w:before="156"/>
        <w:jc w:val="left"/>
        <w:rPr>
          <w:szCs w:val="21"/>
        </w:rPr>
      </w:pPr>
      <w:r>
        <w:rPr>
          <w:rFonts w:hint="eastAsia"/>
          <w:szCs w:val="21"/>
        </w:rPr>
        <w:t xml:space="preserve">    InfoType info;</w:t>
      </w:r>
    </w:p>
    <w:p w:rsidR="00334D75" w:rsidRDefault="00334D75" w:rsidP="00334D75">
      <w:pPr>
        <w:spacing w:before="156"/>
        <w:jc w:val="left"/>
        <w:rPr>
          <w:szCs w:val="21"/>
        </w:rPr>
      </w:pPr>
      <w:r>
        <w:rPr>
          <w:rFonts w:hint="eastAsia"/>
          <w:szCs w:val="21"/>
        </w:rPr>
        <w:t xml:space="preserve">    int cnt;</w:t>
      </w:r>
    </w:p>
    <w:p w:rsidR="00334D75" w:rsidRDefault="00334D75" w:rsidP="00334D75">
      <w:pPr>
        <w:spacing w:before="156"/>
        <w:jc w:val="left"/>
        <w:rPr>
          <w:szCs w:val="21"/>
        </w:rPr>
      </w:pPr>
      <w:r>
        <w:rPr>
          <w:rFonts w:hint="eastAsia"/>
          <w:szCs w:val="21"/>
        </w:rPr>
        <w:t xml:space="preserve">    ArcNode* firstarc;</w:t>
      </w:r>
    </w:p>
    <w:p w:rsidR="00334D75" w:rsidRDefault="00334D75" w:rsidP="00334D75">
      <w:pPr>
        <w:spacing w:before="156"/>
        <w:jc w:val="left"/>
        <w:rPr>
          <w:szCs w:val="21"/>
        </w:rPr>
      </w:pPr>
      <w:r>
        <w:rPr>
          <w:rFonts w:hint="eastAsia"/>
          <w:szCs w:val="21"/>
        </w:rPr>
        <w:t>}VNode;</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typedef struct</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 xml:space="preserve">    VNode adjlist[100];</w:t>
      </w:r>
    </w:p>
    <w:p w:rsidR="00334D75" w:rsidRDefault="00334D75" w:rsidP="00334D75">
      <w:pPr>
        <w:spacing w:before="156"/>
        <w:jc w:val="left"/>
        <w:rPr>
          <w:szCs w:val="21"/>
        </w:rPr>
      </w:pPr>
      <w:r>
        <w:rPr>
          <w:rFonts w:hint="eastAsia"/>
          <w:szCs w:val="21"/>
        </w:rPr>
        <w:t xml:space="preserve">    int n;</w:t>
      </w:r>
    </w:p>
    <w:p w:rsidR="00334D75" w:rsidRDefault="00334D75" w:rsidP="00334D75">
      <w:pPr>
        <w:spacing w:before="156"/>
        <w:jc w:val="left"/>
        <w:rPr>
          <w:szCs w:val="21"/>
        </w:rPr>
      </w:pPr>
      <w:r>
        <w:rPr>
          <w:rFonts w:hint="eastAsia"/>
          <w:szCs w:val="21"/>
        </w:rPr>
        <w:t xml:space="preserve">    int e;</w:t>
      </w:r>
    </w:p>
    <w:p w:rsidR="00334D75" w:rsidRDefault="00334D75" w:rsidP="00334D75">
      <w:pPr>
        <w:spacing w:before="156"/>
        <w:jc w:val="left"/>
        <w:rPr>
          <w:szCs w:val="21"/>
        </w:rPr>
      </w:pPr>
      <w:r>
        <w:rPr>
          <w:rFonts w:hint="eastAsia"/>
          <w:szCs w:val="21"/>
        </w:rPr>
        <w:t>}AdjGraph;</w:t>
      </w:r>
    </w:p>
    <w:p w:rsidR="00334D75" w:rsidRDefault="00334D75" w:rsidP="00334D75">
      <w:pPr>
        <w:spacing w:before="156"/>
        <w:jc w:val="left"/>
        <w:rPr>
          <w:szCs w:val="21"/>
        </w:rPr>
      </w:pP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void CreateMat(MatGraph&amp; g, int A[100][100], int n, int e)</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 xml:space="preserve">    int i, j;</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 xml:space="preserve">    g.n = n;</w:t>
      </w:r>
    </w:p>
    <w:p w:rsidR="00334D75" w:rsidRDefault="00334D75" w:rsidP="00334D75">
      <w:pPr>
        <w:spacing w:before="156"/>
        <w:jc w:val="left"/>
        <w:rPr>
          <w:szCs w:val="21"/>
        </w:rPr>
      </w:pPr>
      <w:r>
        <w:rPr>
          <w:rFonts w:hint="eastAsia"/>
          <w:szCs w:val="21"/>
        </w:rPr>
        <w:t xml:space="preserve">    g.e = e;</w:t>
      </w:r>
    </w:p>
    <w:p w:rsidR="00334D75" w:rsidRDefault="00334D75" w:rsidP="00334D75">
      <w:pPr>
        <w:spacing w:before="156"/>
        <w:jc w:val="left"/>
        <w:rPr>
          <w:szCs w:val="21"/>
        </w:rPr>
      </w:pPr>
      <w:r>
        <w:rPr>
          <w:rFonts w:hint="eastAsia"/>
          <w:szCs w:val="21"/>
        </w:rPr>
        <w:t xml:space="preserve">    for (i = 0; i &lt; g.n; i++)</w:t>
      </w:r>
    </w:p>
    <w:p w:rsidR="00334D75" w:rsidRDefault="00334D75" w:rsidP="00334D75">
      <w:pPr>
        <w:spacing w:before="156"/>
        <w:jc w:val="left"/>
        <w:rPr>
          <w:szCs w:val="21"/>
        </w:rPr>
      </w:pPr>
      <w:r>
        <w:rPr>
          <w:rFonts w:hint="eastAsia"/>
          <w:szCs w:val="21"/>
        </w:rPr>
        <w:t xml:space="preserve">        for (j = 0; j &lt; g.n; j++)</w:t>
      </w:r>
    </w:p>
    <w:p w:rsidR="00334D75" w:rsidRDefault="00334D75" w:rsidP="00334D75">
      <w:pPr>
        <w:spacing w:before="156"/>
        <w:jc w:val="left"/>
        <w:rPr>
          <w:szCs w:val="21"/>
        </w:rPr>
      </w:pPr>
      <w:r>
        <w:rPr>
          <w:rFonts w:hint="eastAsia"/>
          <w:szCs w:val="21"/>
        </w:rPr>
        <w:t xml:space="preserve">            g.edges[i][j] = A[i][j];</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void DispMat(MatGraph g)</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 xml:space="preserve">    int i, j;</w:t>
      </w:r>
    </w:p>
    <w:p w:rsidR="00334D75" w:rsidRDefault="00334D75" w:rsidP="00334D75">
      <w:pPr>
        <w:spacing w:before="156"/>
        <w:jc w:val="left"/>
        <w:rPr>
          <w:szCs w:val="21"/>
        </w:rPr>
      </w:pPr>
      <w:r>
        <w:rPr>
          <w:rFonts w:hint="eastAsia"/>
          <w:szCs w:val="21"/>
        </w:rPr>
        <w:t xml:space="preserve">    for (i = 0; i &lt; g.n; i++)</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lastRenderedPageBreak/>
        <w:t xml:space="preserve">        for (j = 0; j &lt; g.n; j++)</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if (g.edges[i][j] != 32767)</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printf("%4d", g.edges[i][j]);</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else</w:t>
      </w:r>
    </w:p>
    <w:p w:rsidR="00334D75" w:rsidRDefault="00334D75" w:rsidP="00334D75">
      <w:pPr>
        <w:spacing w:before="156"/>
        <w:jc w:val="left"/>
        <w:rPr>
          <w:szCs w:val="21"/>
        </w:rPr>
      </w:pPr>
      <w:r>
        <w:rPr>
          <w:rFonts w:hint="eastAsia"/>
          <w:szCs w:val="21"/>
        </w:rPr>
        <w:t xml:space="preserve">                printf("%4s", "</w:t>
      </w:r>
      <w:r>
        <w:rPr>
          <w:rFonts w:hint="eastAsia"/>
          <w:szCs w:val="21"/>
        </w:rPr>
        <w:t>∞</w:t>
      </w:r>
      <w:r>
        <w:rPr>
          <w:rFonts w:hint="eastAsia"/>
          <w:szCs w:val="21"/>
        </w:rPr>
        <w:t>");</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printf("\n");</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void CreateAdj(AdjGraph*&amp; G, int A[100][100], int n, int e)</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 xml:space="preserve">    int i, j;</w:t>
      </w:r>
    </w:p>
    <w:p w:rsidR="00334D75" w:rsidRDefault="00334D75" w:rsidP="00334D75">
      <w:pPr>
        <w:spacing w:before="156"/>
        <w:jc w:val="left"/>
        <w:rPr>
          <w:szCs w:val="21"/>
        </w:rPr>
      </w:pPr>
      <w:r>
        <w:rPr>
          <w:rFonts w:hint="eastAsia"/>
          <w:szCs w:val="21"/>
        </w:rPr>
        <w:t xml:space="preserve">    ArcNode* p;</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 xml:space="preserve">    G = (AdjGraph*)malloc(sizeof(AdjGraph));</w:t>
      </w:r>
    </w:p>
    <w:p w:rsidR="00334D75" w:rsidRDefault="00334D75" w:rsidP="00334D75">
      <w:pPr>
        <w:spacing w:before="156"/>
        <w:jc w:val="left"/>
        <w:rPr>
          <w:szCs w:val="21"/>
        </w:rPr>
      </w:pPr>
      <w:r>
        <w:rPr>
          <w:rFonts w:hint="eastAsia"/>
          <w:szCs w:val="21"/>
        </w:rPr>
        <w:t xml:space="preserve">    for (i = 0; i &lt; n; i++)</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G-&gt;adjlist[i].firstarc = NULL;</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 xml:space="preserve">    for (i = 0; i &lt; n; i++)</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for (j = n - 1; j &gt;= 0; j--)</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if (A[i][j] != 0 &amp;&amp; A[i][j] != 32767);</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p = (ArcNode*)malloc(sizeof(ArcNode));</w:t>
      </w:r>
    </w:p>
    <w:p w:rsidR="00334D75" w:rsidRDefault="00334D75" w:rsidP="00334D75">
      <w:pPr>
        <w:spacing w:before="156"/>
        <w:jc w:val="left"/>
        <w:rPr>
          <w:szCs w:val="21"/>
        </w:rPr>
      </w:pPr>
      <w:r>
        <w:rPr>
          <w:rFonts w:hint="eastAsia"/>
          <w:szCs w:val="21"/>
        </w:rPr>
        <w:lastRenderedPageBreak/>
        <w:t xml:space="preserve">                p-&gt;adjvex = j;</w:t>
      </w:r>
    </w:p>
    <w:p w:rsidR="00334D75" w:rsidRDefault="00334D75" w:rsidP="00334D75">
      <w:pPr>
        <w:spacing w:before="156"/>
        <w:jc w:val="left"/>
        <w:rPr>
          <w:szCs w:val="21"/>
        </w:rPr>
      </w:pPr>
      <w:r>
        <w:rPr>
          <w:rFonts w:hint="eastAsia"/>
          <w:szCs w:val="21"/>
        </w:rPr>
        <w:t xml:space="preserve">                p-&gt;weight = A[i][j];</w:t>
      </w:r>
    </w:p>
    <w:p w:rsidR="00334D75" w:rsidRDefault="00334D75" w:rsidP="00334D75">
      <w:pPr>
        <w:spacing w:before="156"/>
        <w:jc w:val="left"/>
        <w:rPr>
          <w:szCs w:val="21"/>
        </w:rPr>
      </w:pPr>
      <w:r>
        <w:rPr>
          <w:rFonts w:hint="eastAsia"/>
          <w:szCs w:val="21"/>
        </w:rPr>
        <w:t xml:space="preserve">                p-&gt;nextarc = G-&gt;adjlist[i].firstarc;</w:t>
      </w:r>
    </w:p>
    <w:p w:rsidR="00334D75" w:rsidRDefault="00334D75" w:rsidP="00334D75">
      <w:pPr>
        <w:spacing w:before="156"/>
        <w:jc w:val="left"/>
        <w:rPr>
          <w:szCs w:val="21"/>
        </w:rPr>
      </w:pPr>
      <w:r>
        <w:rPr>
          <w:rFonts w:hint="eastAsia"/>
          <w:szCs w:val="21"/>
        </w:rPr>
        <w:t xml:space="preserve">                G-&gt;adjlist[i].firstarc = p;</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G-&gt;n = n;</w:t>
      </w:r>
    </w:p>
    <w:p w:rsidR="00334D75" w:rsidRDefault="00334D75" w:rsidP="00334D75">
      <w:pPr>
        <w:spacing w:before="156"/>
        <w:jc w:val="left"/>
        <w:rPr>
          <w:szCs w:val="21"/>
        </w:rPr>
      </w:pPr>
      <w:r>
        <w:rPr>
          <w:rFonts w:hint="eastAsia"/>
          <w:szCs w:val="21"/>
        </w:rPr>
        <w:t xml:space="preserve">    G-&gt;e = e;</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void DispAdj(AdjGraph* G)</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 xml:space="preserve">    ArcNode* p;</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 xml:space="preserve">    for (int i = 0; i &lt; G-&gt;n; i++)</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p = G-&gt;adjlist[i].firstarc;</w:t>
      </w:r>
    </w:p>
    <w:p w:rsidR="00334D75" w:rsidRDefault="00334D75" w:rsidP="00334D75">
      <w:pPr>
        <w:spacing w:before="156"/>
        <w:jc w:val="left"/>
        <w:rPr>
          <w:szCs w:val="21"/>
        </w:rPr>
      </w:pPr>
      <w:r>
        <w:rPr>
          <w:rFonts w:hint="eastAsia"/>
          <w:szCs w:val="21"/>
        </w:rPr>
        <w:t xml:space="preserve">        printf("%d: ", i);</w:t>
      </w:r>
    </w:p>
    <w:p w:rsidR="00334D75" w:rsidRDefault="00334D75" w:rsidP="00334D75">
      <w:pPr>
        <w:spacing w:before="156"/>
        <w:jc w:val="left"/>
        <w:rPr>
          <w:szCs w:val="21"/>
        </w:rPr>
      </w:pPr>
      <w:r>
        <w:rPr>
          <w:rFonts w:hint="eastAsia"/>
          <w:szCs w:val="21"/>
        </w:rPr>
        <w:t xml:space="preserve">        while (p != NULL)</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printf("%3d[%d]-&gt;", p-&gt;adjvex, p-&gt;weight);</w:t>
      </w:r>
    </w:p>
    <w:p w:rsidR="00334D75" w:rsidRDefault="00334D75" w:rsidP="00334D75">
      <w:pPr>
        <w:spacing w:before="156"/>
        <w:jc w:val="left"/>
        <w:rPr>
          <w:szCs w:val="21"/>
        </w:rPr>
      </w:pPr>
      <w:r>
        <w:rPr>
          <w:rFonts w:hint="eastAsia"/>
          <w:szCs w:val="21"/>
        </w:rPr>
        <w:t xml:space="preserve">            p = p-&gt;nextarc;</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printf("</w:t>
      </w:r>
      <w:r>
        <w:rPr>
          <w:rFonts w:hint="eastAsia"/>
          <w:szCs w:val="21"/>
        </w:rPr>
        <w:t>∧</w:t>
      </w:r>
      <w:r>
        <w:rPr>
          <w:rFonts w:hint="eastAsia"/>
          <w:szCs w:val="21"/>
        </w:rPr>
        <w:t>\n");</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lastRenderedPageBreak/>
        <w:t>void DestroyAdj(AdjGraph*&amp; G)</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 xml:space="preserve">    ArcNode* pre, * p;</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 xml:space="preserve">    for (int i = 0; i &lt; G-&gt;n; i++)</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pre = G-&gt;adjlist[i].firstarc;</w:t>
      </w:r>
    </w:p>
    <w:p w:rsidR="00334D75" w:rsidRDefault="00334D75" w:rsidP="00334D75">
      <w:pPr>
        <w:spacing w:before="156"/>
        <w:jc w:val="left"/>
        <w:rPr>
          <w:szCs w:val="21"/>
        </w:rPr>
      </w:pPr>
      <w:r>
        <w:rPr>
          <w:rFonts w:hint="eastAsia"/>
          <w:szCs w:val="21"/>
        </w:rPr>
        <w:t xml:space="preserve">        if (pre != NULL)</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p = pre-&gt;nextarc;</w:t>
      </w:r>
    </w:p>
    <w:p w:rsidR="00334D75" w:rsidRDefault="00334D75" w:rsidP="00334D75">
      <w:pPr>
        <w:spacing w:before="156"/>
        <w:jc w:val="left"/>
        <w:rPr>
          <w:szCs w:val="21"/>
        </w:rPr>
      </w:pPr>
      <w:r>
        <w:rPr>
          <w:rFonts w:hint="eastAsia"/>
          <w:szCs w:val="21"/>
        </w:rPr>
        <w:t xml:space="preserve">            while (p != NULL)</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free(pre);</w:t>
      </w:r>
    </w:p>
    <w:p w:rsidR="00334D75" w:rsidRDefault="00334D75" w:rsidP="00334D75">
      <w:pPr>
        <w:spacing w:before="156"/>
        <w:jc w:val="left"/>
        <w:rPr>
          <w:szCs w:val="21"/>
        </w:rPr>
      </w:pPr>
      <w:r>
        <w:rPr>
          <w:rFonts w:hint="eastAsia"/>
          <w:szCs w:val="21"/>
        </w:rPr>
        <w:t xml:space="preserve">                pre = p;</w:t>
      </w:r>
    </w:p>
    <w:p w:rsidR="00334D75" w:rsidRDefault="00334D75" w:rsidP="00334D75">
      <w:pPr>
        <w:spacing w:before="156"/>
        <w:jc w:val="left"/>
        <w:rPr>
          <w:szCs w:val="21"/>
        </w:rPr>
      </w:pPr>
      <w:r>
        <w:rPr>
          <w:rFonts w:hint="eastAsia"/>
          <w:szCs w:val="21"/>
        </w:rPr>
        <w:t xml:space="preserve">                p = p-&gt;nextarc;</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free(pre);</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free(G);</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#define MAX_SIZE    100</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int visited[100] = { 0 };</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void DFSTree(AdjGraph* G, int v)</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 xml:space="preserve">    ArcNode* p;</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lastRenderedPageBreak/>
        <w:t xml:space="preserve">    visited[v] = 1;</w:t>
      </w:r>
    </w:p>
    <w:p w:rsidR="00334D75" w:rsidRDefault="00334D75" w:rsidP="00334D75">
      <w:pPr>
        <w:spacing w:before="156"/>
        <w:jc w:val="left"/>
        <w:rPr>
          <w:szCs w:val="21"/>
        </w:rPr>
      </w:pPr>
      <w:r>
        <w:rPr>
          <w:rFonts w:hint="eastAsia"/>
          <w:szCs w:val="21"/>
        </w:rPr>
        <w:t xml:space="preserve">    p = G-&gt;adjlist[v].firstarc;</w:t>
      </w:r>
    </w:p>
    <w:p w:rsidR="00334D75" w:rsidRDefault="00334D75" w:rsidP="00334D75">
      <w:pPr>
        <w:spacing w:before="156"/>
        <w:jc w:val="left"/>
        <w:rPr>
          <w:szCs w:val="21"/>
        </w:rPr>
      </w:pPr>
      <w:r>
        <w:rPr>
          <w:rFonts w:hint="eastAsia"/>
          <w:szCs w:val="21"/>
        </w:rPr>
        <w:t xml:space="preserve">    while (p != NULL)</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if (visited[p-&gt;adjvex] == 0)</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printf("(%d,%d) ", v, p-&gt;adjvex);</w:t>
      </w:r>
    </w:p>
    <w:p w:rsidR="00334D75" w:rsidRDefault="00334D75" w:rsidP="00334D75">
      <w:pPr>
        <w:spacing w:before="156"/>
        <w:jc w:val="left"/>
        <w:rPr>
          <w:szCs w:val="21"/>
        </w:rPr>
      </w:pPr>
      <w:r>
        <w:rPr>
          <w:rFonts w:hint="eastAsia"/>
          <w:szCs w:val="21"/>
        </w:rPr>
        <w:t xml:space="preserve">            DFSTree(G, p-&gt;adjvex);</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p = p-&gt;nextarc;</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void BFSTree(AdjGraph* G, int v)</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 xml:space="preserve">    int que[100];</w:t>
      </w:r>
    </w:p>
    <w:p w:rsidR="00334D75" w:rsidRDefault="00334D75" w:rsidP="00334D75">
      <w:pPr>
        <w:spacing w:before="156"/>
        <w:jc w:val="left"/>
        <w:rPr>
          <w:szCs w:val="21"/>
        </w:rPr>
      </w:pPr>
      <w:r>
        <w:rPr>
          <w:rFonts w:hint="eastAsia"/>
          <w:szCs w:val="21"/>
        </w:rPr>
        <w:t xml:space="preserve">    int que_front = 0, que_rear = 0;</w:t>
      </w:r>
    </w:p>
    <w:p w:rsidR="00334D75" w:rsidRDefault="00334D75" w:rsidP="00334D75">
      <w:pPr>
        <w:spacing w:before="156"/>
        <w:jc w:val="left"/>
        <w:rPr>
          <w:szCs w:val="21"/>
        </w:rPr>
      </w:pPr>
      <w:r>
        <w:rPr>
          <w:rFonts w:hint="eastAsia"/>
          <w:szCs w:val="21"/>
        </w:rPr>
        <w:t xml:space="preserve">    ArcNode* p;</w:t>
      </w:r>
    </w:p>
    <w:p w:rsidR="00334D75" w:rsidRDefault="00334D75" w:rsidP="00334D75">
      <w:pPr>
        <w:spacing w:before="156"/>
        <w:jc w:val="left"/>
        <w:rPr>
          <w:szCs w:val="21"/>
        </w:rPr>
      </w:pPr>
      <w:r>
        <w:rPr>
          <w:rFonts w:hint="eastAsia"/>
          <w:szCs w:val="21"/>
        </w:rPr>
        <w:t xml:space="preserve">    int visited[100];</w:t>
      </w:r>
    </w:p>
    <w:p w:rsidR="00334D75" w:rsidRDefault="00334D75" w:rsidP="00334D75">
      <w:pPr>
        <w:spacing w:before="156"/>
        <w:jc w:val="left"/>
        <w:rPr>
          <w:szCs w:val="21"/>
        </w:rPr>
      </w:pPr>
      <w:r>
        <w:rPr>
          <w:rFonts w:hint="eastAsia"/>
          <w:szCs w:val="21"/>
        </w:rPr>
        <w:t xml:space="preserve">    int i;</w:t>
      </w:r>
    </w:p>
    <w:p w:rsidR="00334D75" w:rsidRDefault="00334D75" w:rsidP="00334D75">
      <w:pPr>
        <w:spacing w:before="156"/>
        <w:jc w:val="left"/>
        <w:rPr>
          <w:szCs w:val="21"/>
        </w:rPr>
      </w:pPr>
      <w:r>
        <w:rPr>
          <w:rFonts w:hint="eastAsia"/>
          <w:szCs w:val="21"/>
        </w:rPr>
        <w:t xml:space="preserve">    int adjvex;</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 xml:space="preserve">    for (i = 0; i &lt; G-&gt;n; i++)</w:t>
      </w:r>
    </w:p>
    <w:p w:rsidR="00334D75" w:rsidRDefault="00334D75" w:rsidP="00334D75">
      <w:pPr>
        <w:spacing w:before="156"/>
        <w:jc w:val="left"/>
        <w:rPr>
          <w:szCs w:val="21"/>
        </w:rPr>
      </w:pPr>
      <w:r>
        <w:rPr>
          <w:rFonts w:hint="eastAsia"/>
          <w:szCs w:val="21"/>
        </w:rPr>
        <w:t xml:space="preserve">        visited[i] = 0;</w:t>
      </w:r>
    </w:p>
    <w:p w:rsidR="00334D75" w:rsidRDefault="00334D75" w:rsidP="00334D75">
      <w:pPr>
        <w:spacing w:before="156"/>
        <w:jc w:val="left"/>
        <w:rPr>
          <w:szCs w:val="21"/>
        </w:rPr>
      </w:pPr>
      <w:r>
        <w:rPr>
          <w:rFonts w:hint="eastAsia"/>
          <w:szCs w:val="21"/>
        </w:rPr>
        <w:t xml:space="preserve">    visited[v] = 1;</w:t>
      </w:r>
    </w:p>
    <w:p w:rsidR="00334D75" w:rsidRDefault="00334D75" w:rsidP="00334D75">
      <w:pPr>
        <w:spacing w:before="156"/>
        <w:jc w:val="left"/>
        <w:rPr>
          <w:szCs w:val="21"/>
        </w:rPr>
      </w:pPr>
      <w:r>
        <w:rPr>
          <w:rFonts w:hint="eastAsia"/>
          <w:szCs w:val="21"/>
        </w:rPr>
        <w:t xml:space="preserve">    que_rear++;</w:t>
      </w:r>
    </w:p>
    <w:p w:rsidR="00334D75" w:rsidRDefault="00334D75" w:rsidP="00334D75">
      <w:pPr>
        <w:spacing w:before="156"/>
        <w:jc w:val="left"/>
        <w:rPr>
          <w:szCs w:val="21"/>
        </w:rPr>
      </w:pPr>
      <w:r>
        <w:rPr>
          <w:rFonts w:hint="eastAsia"/>
          <w:szCs w:val="21"/>
        </w:rPr>
        <w:t xml:space="preserve">    que[que_rear] = v;</w:t>
      </w:r>
    </w:p>
    <w:p w:rsidR="00334D75" w:rsidRDefault="00334D75" w:rsidP="00334D75">
      <w:pPr>
        <w:spacing w:before="156"/>
        <w:jc w:val="left"/>
        <w:rPr>
          <w:szCs w:val="21"/>
        </w:rPr>
      </w:pPr>
      <w:r>
        <w:rPr>
          <w:rFonts w:hint="eastAsia"/>
          <w:szCs w:val="21"/>
        </w:rPr>
        <w:t xml:space="preserve">    while (que_front != que_rear)</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lastRenderedPageBreak/>
        <w:t xml:space="preserve">        que_front = (que_front + 1) % 100;</w:t>
      </w:r>
    </w:p>
    <w:p w:rsidR="00334D75" w:rsidRDefault="00334D75" w:rsidP="00334D75">
      <w:pPr>
        <w:spacing w:before="156"/>
        <w:jc w:val="left"/>
        <w:rPr>
          <w:szCs w:val="21"/>
        </w:rPr>
      </w:pPr>
      <w:r>
        <w:rPr>
          <w:rFonts w:hint="eastAsia"/>
          <w:szCs w:val="21"/>
        </w:rPr>
        <w:t xml:space="preserve">        adjvex = que[que_front];</w:t>
      </w:r>
    </w:p>
    <w:p w:rsidR="00334D75" w:rsidRDefault="00334D75" w:rsidP="00334D75">
      <w:pPr>
        <w:spacing w:before="156"/>
        <w:jc w:val="left"/>
        <w:rPr>
          <w:szCs w:val="21"/>
        </w:rPr>
      </w:pPr>
      <w:r>
        <w:rPr>
          <w:rFonts w:hint="eastAsia"/>
          <w:szCs w:val="21"/>
        </w:rPr>
        <w:t xml:space="preserve">        p = G-&gt;adjlist[adjvex].firstarc;</w:t>
      </w:r>
    </w:p>
    <w:p w:rsidR="00334D75" w:rsidRDefault="00334D75" w:rsidP="00334D75">
      <w:pPr>
        <w:spacing w:before="156"/>
        <w:jc w:val="left"/>
        <w:rPr>
          <w:szCs w:val="21"/>
        </w:rPr>
      </w:pPr>
      <w:r>
        <w:rPr>
          <w:rFonts w:hint="eastAsia"/>
          <w:szCs w:val="21"/>
        </w:rPr>
        <w:t xml:space="preserve">        while (p != NULL)</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if (visited[p-&gt;adjvex] == 0)</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printf("(%d,%d) ", adjvex, p-&gt;adjvex);</w:t>
      </w:r>
    </w:p>
    <w:p w:rsidR="00334D75" w:rsidRDefault="00334D75" w:rsidP="00334D75">
      <w:pPr>
        <w:spacing w:before="156"/>
        <w:jc w:val="left"/>
        <w:rPr>
          <w:szCs w:val="21"/>
        </w:rPr>
      </w:pPr>
      <w:r>
        <w:rPr>
          <w:rFonts w:hint="eastAsia"/>
          <w:szCs w:val="21"/>
        </w:rPr>
        <w:t xml:space="preserve">                visited[p-&gt;adjvex] = 1;</w:t>
      </w:r>
    </w:p>
    <w:p w:rsidR="00334D75" w:rsidRDefault="00334D75" w:rsidP="00334D75">
      <w:pPr>
        <w:spacing w:before="156"/>
        <w:jc w:val="left"/>
        <w:rPr>
          <w:szCs w:val="21"/>
        </w:rPr>
      </w:pPr>
      <w:r>
        <w:rPr>
          <w:rFonts w:hint="eastAsia"/>
          <w:szCs w:val="21"/>
        </w:rPr>
        <w:t xml:space="preserve">                que_rear = (que_rear + 1) % 100;</w:t>
      </w:r>
    </w:p>
    <w:p w:rsidR="00334D75" w:rsidRDefault="00334D75" w:rsidP="00334D75">
      <w:pPr>
        <w:spacing w:before="156"/>
        <w:jc w:val="left"/>
        <w:rPr>
          <w:szCs w:val="21"/>
        </w:rPr>
      </w:pPr>
      <w:r>
        <w:rPr>
          <w:rFonts w:hint="eastAsia"/>
          <w:szCs w:val="21"/>
        </w:rPr>
        <w:t xml:space="preserve">                que[que_rear] = p-&gt;adjvex;</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p = p-&gt;nextarc;</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printf("\n");</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int main(void)</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 xml:space="preserve">    AdjGraph* G;</w:t>
      </w:r>
    </w:p>
    <w:p w:rsidR="00334D75" w:rsidRDefault="00334D75" w:rsidP="00334D75">
      <w:pPr>
        <w:spacing w:before="156"/>
        <w:jc w:val="left"/>
        <w:rPr>
          <w:szCs w:val="21"/>
        </w:rPr>
      </w:pPr>
      <w:r>
        <w:rPr>
          <w:rFonts w:hint="eastAsia"/>
          <w:szCs w:val="21"/>
        </w:rPr>
        <w:t xml:space="preserve">    int n = 11;</w:t>
      </w:r>
    </w:p>
    <w:p w:rsidR="00334D75" w:rsidRDefault="00334D75" w:rsidP="00334D75">
      <w:pPr>
        <w:spacing w:before="156"/>
        <w:jc w:val="left"/>
        <w:rPr>
          <w:szCs w:val="21"/>
        </w:rPr>
      </w:pPr>
      <w:r>
        <w:rPr>
          <w:rFonts w:hint="eastAsia"/>
          <w:szCs w:val="21"/>
        </w:rPr>
        <w:t xml:space="preserve">    int e = 13;</w:t>
      </w:r>
    </w:p>
    <w:p w:rsidR="00334D75" w:rsidRDefault="00334D75" w:rsidP="00334D75">
      <w:pPr>
        <w:spacing w:before="156"/>
        <w:jc w:val="left"/>
        <w:rPr>
          <w:szCs w:val="21"/>
        </w:rPr>
      </w:pPr>
      <w:r>
        <w:rPr>
          <w:rFonts w:hint="eastAsia"/>
          <w:szCs w:val="21"/>
        </w:rPr>
        <w:t xml:space="preserve">    int A[100][100];</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 xml:space="preserve">    for (int i = 0; i &lt; n; i++)</w:t>
      </w:r>
    </w:p>
    <w:p w:rsidR="00334D75" w:rsidRDefault="00334D75" w:rsidP="00334D75">
      <w:pPr>
        <w:spacing w:before="156"/>
        <w:jc w:val="left"/>
        <w:rPr>
          <w:szCs w:val="21"/>
        </w:rPr>
      </w:pPr>
      <w:r>
        <w:rPr>
          <w:rFonts w:hint="eastAsia"/>
          <w:szCs w:val="21"/>
        </w:rPr>
        <w:t xml:space="preserve">        for (int j = 0; j &lt; n; j++)</w:t>
      </w:r>
    </w:p>
    <w:p w:rsidR="00334D75" w:rsidRDefault="00334D75" w:rsidP="00334D75">
      <w:pPr>
        <w:spacing w:before="156"/>
        <w:jc w:val="left"/>
        <w:rPr>
          <w:szCs w:val="21"/>
        </w:rPr>
      </w:pPr>
      <w:r>
        <w:rPr>
          <w:rFonts w:hint="eastAsia"/>
          <w:szCs w:val="21"/>
        </w:rPr>
        <w:t xml:space="preserve">            A[i][j] = 0;</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 xml:space="preserve">    A[0][1] = 1;</w:t>
      </w:r>
    </w:p>
    <w:p w:rsidR="00334D75" w:rsidRDefault="00334D75" w:rsidP="00334D75">
      <w:pPr>
        <w:spacing w:before="156"/>
        <w:jc w:val="left"/>
        <w:rPr>
          <w:szCs w:val="21"/>
        </w:rPr>
      </w:pPr>
      <w:r>
        <w:rPr>
          <w:rFonts w:hint="eastAsia"/>
          <w:szCs w:val="21"/>
        </w:rPr>
        <w:lastRenderedPageBreak/>
        <w:t xml:space="preserve">    A[0][2] = 1;</w:t>
      </w:r>
    </w:p>
    <w:p w:rsidR="00334D75" w:rsidRDefault="00334D75" w:rsidP="00334D75">
      <w:pPr>
        <w:spacing w:before="156"/>
        <w:jc w:val="left"/>
        <w:rPr>
          <w:szCs w:val="21"/>
        </w:rPr>
      </w:pPr>
      <w:r>
        <w:rPr>
          <w:rFonts w:hint="eastAsia"/>
          <w:szCs w:val="21"/>
        </w:rPr>
        <w:t xml:space="preserve">    A[0][3] = 1;</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 xml:space="preserve">    A[1][0] = 1;</w:t>
      </w:r>
    </w:p>
    <w:p w:rsidR="00334D75" w:rsidRDefault="00334D75" w:rsidP="00334D75">
      <w:pPr>
        <w:spacing w:before="156"/>
        <w:jc w:val="left"/>
        <w:rPr>
          <w:szCs w:val="21"/>
        </w:rPr>
      </w:pPr>
      <w:r>
        <w:rPr>
          <w:rFonts w:hint="eastAsia"/>
          <w:szCs w:val="21"/>
        </w:rPr>
        <w:t xml:space="preserve">    A[1][4] = 1;</w:t>
      </w:r>
    </w:p>
    <w:p w:rsidR="00334D75" w:rsidRDefault="00334D75" w:rsidP="00334D75">
      <w:pPr>
        <w:spacing w:before="156"/>
        <w:jc w:val="left"/>
        <w:rPr>
          <w:szCs w:val="21"/>
        </w:rPr>
      </w:pPr>
      <w:r>
        <w:rPr>
          <w:rFonts w:hint="eastAsia"/>
          <w:szCs w:val="21"/>
        </w:rPr>
        <w:t xml:space="preserve">    A[1][5] = 1;</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 xml:space="preserve">    A[2][0] = 1;</w:t>
      </w:r>
    </w:p>
    <w:p w:rsidR="00334D75" w:rsidRDefault="00334D75" w:rsidP="00334D75">
      <w:pPr>
        <w:spacing w:before="156"/>
        <w:jc w:val="left"/>
        <w:rPr>
          <w:szCs w:val="21"/>
        </w:rPr>
      </w:pPr>
      <w:r>
        <w:rPr>
          <w:rFonts w:hint="eastAsia"/>
          <w:szCs w:val="21"/>
        </w:rPr>
        <w:t xml:space="preserve">    A[2][3] = 1;</w:t>
      </w:r>
    </w:p>
    <w:p w:rsidR="00334D75" w:rsidRDefault="00334D75" w:rsidP="00334D75">
      <w:pPr>
        <w:spacing w:before="156"/>
        <w:jc w:val="left"/>
        <w:rPr>
          <w:szCs w:val="21"/>
        </w:rPr>
      </w:pPr>
      <w:r>
        <w:rPr>
          <w:rFonts w:hint="eastAsia"/>
          <w:szCs w:val="21"/>
        </w:rPr>
        <w:t xml:space="preserve">    A[2][5] = 1;</w:t>
      </w:r>
    </w:p>
    <w:p w:rsidR="00334D75" w:rsidRDefault="00334D75" w:rsidP="00334D75">
      <w:pPr>
        <w:spacing w:before="156"/>
        <w:jc w:val="left"/>
        <w:rPr>
          <w:szCs w:val="21"/>
        </w:rPr>
      </w:pPr>
      <w:r>
        <w:rPr>
          <w:rFonts w:hint="eastAsia"/>
          <w:szCs w:val="21"/>
        </w:rPr>
        <w:t xml:space="preserve">    A[2][6] = 1;</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 xml:space="preserve">    A[3][0] = 1;</w:t>
      </w:r>
    </w:p>
    <w:p w:rsidR="00334D75" w:rsidRDefault="00334D75" w:rsidP="00334D75">
      <w:pPr>
        <w:spacing w:before="156"/>
        <w:jc w:val="left"/>
        <w:rPr>
          <w:szCs w:val="21"/>
        </w:rPr>
      </w:pPr>
      <w:r>
        <w:rPr>
          <w:rFonts w:hint="eastAsia"/>
          <w:szCs w:val="21"/>
        </w:rPr>
        <w:t xml:space="preserve">    A[3][2] = 1;</w:t>
      </w:r>
    </w:p>
    <w:p w:rsidR="00334D75" w:rsidRDefault="00334D75" w:rsidP="00334D75">
      <w:pPr>
        <w:spacing w:before="156"/>
        <w:jc w:val="left"/>
        <w:rPr>
          <w:szCs w:val="21"/>
        </w:rPr>
      </w:pPr>
      <w:r>
        <w:rPr>
          <w:rFonts w:hint="eastAsia"/>
          <w:szCs w:val="21"/>
        </w:rPr>
        <w:t xml:space="preserve">    A[3][7] = 1;</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 xml:space="preserve">    A[4][1] = 1;</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 xml:space="preserve">    A[5][1] = 1;</w:t>
      </w:r>
    </w:p>
    <w:p w:rsidR="00334D75" w:rsidRDefault="00334D75" w:rsidP="00334D75">
      <w:pPr>
        <w:spacing w:before="156"/>
        <w:jc w:val="left"/>
        <w:rPr>
          <w:szCs w:val="21"/>
        </w:rPr>
      </w:pPr>
      <w:r>
        <w:rPr>
          <w:rFonts w:hint="eastAsia"/>
          <w:szCs w:val="21"/>
        </w:rPr>
        <w:t xml:space="preserve">    A[5][2] = 1;</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 xml:space="preserve">    A[6][2] = 1;</w:t>
      </w:r>
    </w:p>
    <w:p w:rsidR="00334D75" w:rsidRDefault="00334D75" w:rsidP="00334D75">
      <w:pPr>
        <w:spacing w:before="156"/>
        <w:jc w:val="left"/>
        <w:rPr>
          <w:szCs w:val="21"/>
        </w:rPr>
      </w:pPr>
      <w:r>
        <w:rPr>
          <w:rFonts w:hint="eastAsia"/>
          <w:szCs w:val="21"/>
        </w:rPr>
        <w:t xml:space="preserve">    A[6][7] = 1;</w:t>
      </w:r>
    </w:p>
    <w:p w:rsidR="00334D75" w:rsidRDefault="00334D75" w:rsidP="00334D75">
      <w:pPr>
        <w:spacing w:before="156"/>
        <w:jc w:val="left"/>
        <w:rPr>
          <w:szCs w:val="21"/>
        </w:rPr>
      </w:pPr>
      <w:r>
        <w:rPr>
          <w:rFonts w:hint="eastAsia"/>
          <w:szCs w:val="21"/>
        </w:rPr>
        <w:t xml:space="preserve">    A[6][8] = 1;</w:t>
      </w:r>
    </w:p>
    <w:p w:rsidR="00334D75" w:rsidRDefault="00334D75" w:rsidP="00334D75">
      <w:pPr>
        <w:spacing w:before="156"/>
        <w:jc w:val="left"/>
        <w:rPr>
          <w:szCs w:val="21"/>
        </w:rPr>
      </w:pPr>
      <w:r>
        <w:rPr>
          <w:rFonts w:hint="eastAsia"/>
          <w:szCs w:val="21"/>
        </w:rPr>
        <w:t xml:space="preserve">    A[6][9] = 1;</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 xml:space="preserve">    A[7][3] = 1;</w:t>
      </w:r>
    </w:p>
    <w:p w:rsidR="00334D75" w:rsidRDefault="00334D75" w:rsidP="00334D75">
      <w:pPr>
        <w:spacing w:before="156"/>
        <w:jc w:val="left"/>
        <w:rPr>
          <w:szCs w:val="21"/>
        </w:rPr>
      </w:pPr>
      <w:r>
        <w:rPr>
          <w:rFonts w:hint="eastAsia"/>
          <w:szCs w:val="21"/>
        </w:rPr>
        <w:t xml:space="preserve">    A[7][6] = 1;</w:t>
      </w:r>
    </w:p>
    <w:p w:rsidR="00334D75" w:rsidRDefault="00334D75" w:rsidP="00334D75">
      <w:pPr>
        <w:spacing w:before="156"/>
        <w:jc w:val="left"/>
        <w:rPr>
          <w:szCs w:val="21"/>
        </w:rPr>
      </w:pPr>
      <w:r>
        <w:rPr>
          <w:rFonts w:hint="eastAsia"/>
          <w:szCs w:val="21"/>
        </w:rPr>
        <w:t xml:space="preserve">    A[7][10] = 1;</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lastRenderedPageBreak/>
        <w:t xml:space="preserve">    A[8][6] = 1;</w:t>
      </w:r>
    </w:p>
    <w:p w:rsidR="00334D75" w:rsidRDefault="00334D75" w:rsidP="00334D75">
      <w:pPr>
        <w:spacing w:before="156"/>
        <w:jc w:val="left"/>
        <w:rPr>
          <w:szCs w:val="21"/>
        </w:rPr>
      </w:pPr>
      <w:r>
        <w:rPr>
          <w:rFonts w:hint="eastAsia"/>
          <w:szCs w:val="21"/>
        </w:rPr>
        <w:t xml:space="preserve">    A[9][6] = 1;</w:t>
      </w:r>
    </w:p>
    <w:p w:rsidR="00334D75" w:rsidRDefault="00334D75" w:rsidP="00334D75">
      <w:pPr>
        <w:spacing w:before="156"/>
        <w:jc w:val="left"/>
        <w:rPr>
          <w:szCs w:val="21"/>
        </w:rPr>
      </w:pPr>
      <w:r>
        <w:rPr>
          <w:rFonts w:hint="eastAsia"/>
          <w:szCs w:val="21"/>
        </w:rPr>
        <w:t xml:space="preserve">    A[10][7] = 1;</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 xml:space="preserve">    CreateAdj(G, A, n, e);</w:t>
      </w:r>
    </w:p>
    <w:p w:rsidR="00334D75" w:rsidRDefault="00334D75" w:rsidP="00334D75">
      <w:pPr>
        <w:spacing w:before="156"/>
        <w:jc w:val="left"/>
        <w:rPr>
          <w:szCs w:val="21"/>
        </w:rPr>
      </w:pPr>
      <w:r>
        <w:rPr>
          <w:rFonts w:hint="eastAsia"/>
          <w:szCs w:val="21"/>
        </w:rPr>
        <w:t xml:space="preserve">    printf("</w:t>
      </w:r>
      <w:r>
        <w:rPr>
          <w:rFonts w:hint="eastAsia"/>
          <w:szCs w:val="21"/>
        </w:rPr>
        <w:t>图</w:t>
      </w:r>
      <w:r>
        <w:rPr>
          <w:rFonts w:hint="eastAsia"/>
          <w:szCs w:val="21"/>
        </w:rPr>
        <w:t>G</w:t>
      </w:r>
      <w:r>
        <w:rPr>
          <w:rFonts w:hint="eastAsia"/>
          <w:szCs w:val="21"/>
        </w:rPr>
        <w:t>的邻接表</w:t>
      </w:r>
      <w:r>
        <w:rPr>
          <w:rFonts w:hint="eastAsia"/>
          <w:szCs w:val="21"/>
        </w:rPr>
        <w:t>:\n");</w:t>
      </w:r>
    </w:p>
    <w:p w:rsidR="00334D75" w:rsidRDefault="00334D75" w:rsidP="00334D75">
      <w:pPr>
        <w:spacing w:before="156"/>
        <w:jc w:val="left"/>
        <w:rPr>
          <w:szCs w:val="21"/>
        </w:rPr>
      </w:pPr>
      <w:r>
        <w:rPr>
          <w:rFonts w:hint="eastAsia"/>
          <w:szCs w:val="21"/>
        </w:rPr>
        <w:t xml:space="preserve">    DispAdj(G);</w:t>
      </w:r>
    </w:p>
    <w:p w:rsidR="00334D75" w:rsidRDefault="00334D75" w:rsidP="00334D75">
      <w:pPr>
        <w:spacing w:before="156"/>
        <w:jc w:val="left"/>
        <w:rPr>
          <w:szCs w:val="21"/>
        </w:rPr>
      </w:pPr>
      <w:r>
        <w:rPr>
          <w:rFonts w:hint="eastAsia"/>
          <w:szCs w:val="21"/>
        </w:rPr>
        <w:t xml:space="preserve">    int v = 3;</w:t>
      </w:r>
    </w:p>
    <w:p w:rsidR="00334D75" w:rsidRDefault="00334D75" w:rsidP="00334D75">
      <w:pPr>
        <w:spacing w:before="156"/>
        <w:jc w:val="left"/>
        <w:rPr>
          <w:szCs w:val="21"/>
        </w:rPr>
      </w:pPr>
      <w:r>
        <w:rPr>
          <w:rFonts w:hint="eastAsia"/>
          <w:szCs w:val="21"/>
        </w:rPr>
        <w:t xml:space="preserve">    printf("</w:t>
      </w:r>
      <w:r>
        <w:rPr>
          <w:rFonts w:hint="eastAsia"/>
          <w:szCs w:val="21"/>
        </w:rPr>
        <w:t>深度优先生成树</w:t>
      </w:r>
      <w:r>
        <w:rPr>
          <w:rFonts w:hint="eastAsia"/>
          <w:szCs w:val="21"/>
        </w:rPr>
        <w:t>:\n");</w:t>
      </w:r>
    </w:p>
    <w:p w:rsidR="00334D75" w:rsidRDefault="00334D75" w:rsidP="00334D75">
      <w:pPr>
        <w:spacing w:before="156"/>
        <w:jc w:val="left"/>
        <w:rPr>
          <w:szCs w:val="21"/>
        </w:rPr>
      </w:pPr>
      <w:r>
        <w:rPr>
          <w:rFonts w:hint="eastAsia"/>
          <w:szCs w:val="21"/>
        </w:rPr>
        <w:t xml:space="preserve">    DFSTree(G, v);</w:t>
      </w:r>
    </w:p>
    <w:p w:rsidR="00334D75" w:rsidRDefault="00334D75" w:rsidP="00334D75">
      <w:pPr>
        <w:spacing w:before="156"/>
        <w:jc w:val="left"/>
        <w:rPr>
          <w:szCs w:val="21"/>
        </w:rPr>
      </w:pPr>
      <w:r>
        <w:rPr>
          <w:rFonts w:hint="eastAsia"/>
          <w:szCs w:val="21"/>
        </w:rPr>
        <w:t xml:space="preserve">    printf("\n");</w:t>
      </w:r>
    </w:p>
    <w:p w:rsidR="00334D75" w:rsidRDefault="00334D75" w:rsidP="00334D75">
      <w:pPr>
        <w:spacing w:before="156"/>
        <w:jc w:val="left"/>
        <w:rPr>
          <w:szCs w:val="21"/>
        </w:rPr>
      </w:pPr>
      <w:r>
        <w:rPr>
          <w:rFonts w:hint="eastAsia"/>
          <w:szCs w:val="21"/>
        </w:rPr>
        <w:t xml:space="preserve">    printf("</w:t>
      </w:r>
      <w:r>
        <w:rPr>
          <w:rFonts w:hint="eastAsia"/>
          <w:szCs w:val="21"/>
        </w:rPr>
        <w:t>广度优先生成树</w:t>
      </w:r>
      <w:r>
        <w:rPr>
          <w:rFonts w:hint="eastAsia"/>
          <w:szCs w:val="21"/>
        </w:rPr>
        <w:t>:\n");</w:t>
      </w:r>
    </w:p>
    <w:p w:rsidR="00334D75" w:rsidRDefault="00334D75" w:rsidP="00334D75">
      <w:pPr>
        <w:spacing w:before="156"/>
        <w:jc w:val="left"/>
        <w:rPr>
          <w:szCs w:val="21"/>
        </w:rPr>
      </w:pPr>
      <w:r>
        <w:rPr>
          <w:rFonts w:hint="eastAsia"/>
          <w:szCs w:val="21"/>
        </w:rPr>
        <w:t xml:space="preserve">    BFSTree(G, v);</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 xml:space="preserve">    printf("</w:t>
      </w:r>
      <w:r>
        <w:rPr>
          <w:rFonts w:hint="eastAsia"/>
          <w:szCs w:val="21"/>
        </w:rPr>
        <w:t>销毁图的邻接表</w:t>
      </w:r>
      <w:r>
        <w:rPr>
          <w:rFonts w:hint="eastAsia"/>
          <w:szCs w:val="21"/>
        </w:rPr>
        <w:t>\n");</w:t>
      </w:r>
    </w:p>
    <w:p w:rsidR="00334D75" w:rsidRDefault="00334D75" w:rsidP="00334D75">
      <w:pPr>
        <w:spacing w:before="156"/>
        <w:jc w:val="left"/>
        <w:rPr>
          <w:szCs w:val="21"/>
        </w:rPr>
      </w:pPr>
      <w:r>
        <w:rPr>
          <w:rFonts w:hint="eastAsia"/>
          <w:szCs w:val="21"/>
        </w:rPr>
        <w:t xml:space="preserve">    DestroyAdj(G);</w:t>
      </w:r>
    </w:p>
    <w:p w:rsidR="00334D75" w:rsidRDefault="00334D75" w:rsidP="00334D75">
      <w:pPr>
        <w:spacing w:before="156"/>
        <w:jc w:val="left"/>
        <w:rPr>
          <w:szCs w:val="21"/>
        </w:rPr>
      </w:pPr>
    </w:p>
    <w:p w:rsidR="00334D75" w:rsidRDefault="00334D75" w:rsidP="00334D75">
      <w:pPr>
        <w:spacing w:before="156"/>
        <w:jc w:val="left"/>
        <w:rPr>
          <w:szCs w:val="21"/>
        </w:rPr>
      </w:pPr>
      <w:r>
        <w:rPr>
          <w:rFonts w:hint="eastAsia"/>
          <w:szCs w:val="21"/>
        </w:rPr>
        <w:t xml:space="preserve">    return 0;</w:t>
      </w:r>
    </w:p>
    <w:p w:rsidR="00334D75" w:rsidRDefault="00334D75" w:rsidP="00334D75">
      <w:pPr>
        <w:spacing w:before="156"/>
        <w:jc w:val="left"/>
        <w:rPr>
          <w:szCs w:val="21"/>
        </w:rPr>
      </w:pPr>
      <w:r>
        <w:rPr>
          <w:rFonts w:hint="eastAsia"/>
          <w:szCs w:val="21"/>
        </w:rPr>
        <w:t>}</w:t>
      </w:r>
    </w:p>
    <w:p w:rsidR="00334D75" w:rsidRDefault="00334D75" w:rsidP="00334D75">
      <w:pPr>
        <w:pStyle w:val="affe"/>
        <w:numPr>
          <w:ilvl w:val="0"/>
          <w:numId w:val="25"/>
        </w:numPr>
        <w:spacing w:before="156"/>
        <w:ind w:firstLineChars="0"/>
        <w:jc w:val="left"/>
        <w:rPr>
          <w:szCs w:val="21"/>
        </w:rPr>
      </w:pPr>
      <w:r>
        <w:rPr>
          <w:rFonts w:hint="eastAsia"/>
          <w:szCs w:val="21"/>
        </w:rPr>
        <w:t>运行结果和分析</w:t>
      </w:r>
    </w:p>
    <w:p w:rsidR="00334D75" w:rsidRDefault="00334D75" w:rsidP="00334D75">
      <w:pPr>
        <w:spacing w:before="156"/>
        <w:jc w:val="left"/>
      </w:pPr>
      <w:r>
        <w:rPr>
          <w:noProof/>
        </w:rPr>
        <w:drawing>
          <wp:inline distT="0" distB="0" distL="0" distR="0">
            <wp:extent cx="5267325" cy="2628900"/>
            <wp:effectExtent l="19050" t="0" r="9525" b="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noChangeArrowheads="1"/>
                    </pic:cNvPicPr>
                  </pic:nvPicPr>
                  <pic:blipFill>
                    <a:blip r:embed="rId17"/>
                    <a:srcRect/>
                    <a:stretch>
                      <a:fillRect/>
                    </a:stretch>
                  </pic:blipFill>
                  <pic:spPr>
                    <a:xfrm>
                      <a:off x="0" y="0"/>
                      <a:ext cx="5267325" cy="2628900"/>
                    </a:xfrm>
                    <a:prstGeom prst="rect">
                      <a:avLst/>
                    </a:prstGeom>
                    <a:noFill/>
                    <a:ln w="9525">
                      <a:noFill/>
                      <a:miter lim="800000"/>
                      <a:headEnd/>
                      <a:tailEnd/>
                    </a:ln>
                  </pic:spPr>
                </pic:pic>
              </a:graphicData>
            </a:graphic>
          </wp:inline>
        </w:drawing>
      </w:r>
    </w:p>
    <w:p w:rsidR="00334D75" w:rsidRDefault="00334D75" w:rsidP="00334D75">
      <w:pPr>
        <w:spacing w:before="156"/>
        <w:jc w:val="left"/>
      </w:pPr>
    </w:p>
    <w:p w:rsidR="00334D75" w:rsidRDefault="00334D75" w:rsidP="00334D75">
      <w:pPr>
        <w:spacing w:before="156"/>
        <w:ind w:firstLine="420"/>
        <w:jc w:val="left"/>
        <w:rPr>
          <w:szCs w:val="21"/>
        </w:rPr>
      </w:pPr>
      <w:r>
        <w:rPr>
          <w:rFonts w:hint="eastAsia"/>
          <w:szCs w:val="21"/>
        </w:rPr>
        <w:t>4</w:t>
      </w:r>
      <w:r>
        <w:rPr>
          <w:rFonts w:hint="eastAsia"/>
          <w:szCs w:val="21"/>
        </w:rPr>
        <w:t>）实验小结</w:t>
      </w:r>
    </w:p>
    <w:p w:rsidR="00334D75" w:rsidRDefault="00334D75" w:rsidP="00334D75">
      <w:pPr>
        <w:spacing w:before="156"/>
        <w:ind w:firstLine="420"/>
        <w:jc w:val="left"/>
        <w:rPr>
          <w:rFonts w:eastAsia="宋体"/>
          <w:szCs w:val="21"/>
        </w:rPr>
      </w:pPr>
      <w:r>
        <w:rPr>
          <w:rFonts w:hint="eastAsia"/>
          <w:szCs w:val="21"/>
        </w:rPr>
        <w:t>树是一个重点，也是一个难点，虽然深度优先和广度优先生成最小生成树的理解上不难，但实际操作逻辑方面还是有些繁琐；树是图的一个延伸，也比图更加奇妙。</w:t>
      </w:r>
    </w:p>
    <w:p w:rsidR="00334D75" w:rsidRDefault="00334D75" w:rsidP="00334D75">
      <w:pPr>
        <w:pStyle w:val="36"/>
        <w:spacing w:before="240" w:line="400" w:lineRule="exact"/>
        <w:ind w:leftChars="0" w:left="0"/>
        <w:jc w:val="center"/>
        <w:outlineLvl w:val="2"/>
        <w:rPr>
          <w:b/>
          <w:sz w:val="24"/>
          <w:szCs w:val="21"/>
        </w:rPr>
      </w:pPr>
      <w:r>
        <w:rPr>
          <w:rFonts w:hint="eastAsia"/>
          <w:b/>
          <w:sz w:val="24"/>
          <w:szCs w:val="21"/>
        </w:rPr>
        <w:t>实验项目八：非线性结构综合应用</w:t>
      </w:r>
      <w:r>
        <w:rPr>
          <w:rFonts w:hint="eastAsia"/>
          <w:b/>
          <w:sz w:val="24"/>
          <w:szCs w:val="21"/>
        </w:rPr>
        <w:t>3-</w:t>
      </w:r>
      <w:r>
        <w:rPr>
          <w:rFonts w:hint="eastAsia"/>
          <w:b/>
          <w:sz w:val="24"/>
          <w:szCs w:val="21"/>
        </w:rPr>
        <w:t>图的应用</w:t>
      </w:r>
      <w:r>
        <w:rPr>
          <w:rFonts w:hint="eastAsia"/>
          <w:b/>
          <w:sz w:val="24"/>
          <w:szCs w:val="21"/>
        </w:rPr>
        <w:t>2</w:t>
      </w:r>
    </w:p>
    <w:p w:rsidR="00334D75" w:rsidRDefault="00334D75" w:rsidP="00334D75">
      <w:pPr>
        <w:pStyle w:val="36"/>
        <w:spacing w:after="0" w:line="400" w:lineRule="exact"/>
        <w:ind w:leftChars="0" w:left="0"/>
        <w:rPr>
          <w:b/>
          <w:sz w:val="24"/>
          <w:szCs w:val="21"/>
        </w:rPr>
      </w:pPr>
      <w:r>
        <w:rPr>
          <w:b/>
          <w:sz w:val="24"/>
          <w:szCs w:val="21"/>
        </w:rPr>
        <w:t>1</w:t>
      </w:r>
      <w:r>
        <w:rPr>
          <w:rFonts w:hint="eastAsia"/>
          <w:b/>
          <w:sz w:val="24"/>
          <w:szCs w:val="21"/>
        </w:rPr>
        <w:t>．实验目的</w:t>
      </w:r>
    </w:p>
    <w:p w:rsidR="00334D75" w:rsidRDefault="00334D75" w:rsidP="00334D75">
      <w:pPr>
        <w:pStyle w:val="36"/>
        <w:spacing w:line="400" w:lineRule="exact"/>
        <w:rPr>
          <w:sz w:val="21"/>
          <w:szCs w:val="21"/>
        </w:rPr>
      </w:pPr>
      <w:r>
        <w:rPr>
          <w:rFonts w:hint="eastAsia"/>
          <w:sz w:val="21"/>
          <w:szCs w:val="21"/>
        </w:rPr>
        <w:t>（</w:t>
      </w:r>
      <w:r>
        <w:rPr>
          <w:rFonts w:hint="eastAsia"/>
          <w:sz w:val="21"/>
          <w:szCs w:val="21"/>
        </w:rPr>
        <w:t>1</w:t>
      </w:r>
      <w:r>
        <w:rPr>
          <w:rFonts w:hint="eastAsia"/>
          <w:sz w:val="21"/>
          <w:szCs w:val="21"/>
        </w:rPr>
        <w:t>）掌握图的特点及其存储方法。掌握图的常见算法和程序实现。</w:t>
      </w:r>
    </w:p>
    <w:p w:rsidR="00334D75" w:rsidRDefault="00334D75" w:rsidP="00334D75">
      <w:pPr>
        <w:pStyle w:val="36"/>
        <w:spacing w:line="400" w:lineRule="exact"/>
        <w:rPr>
          <w:sz w:val="21"/>
          <w:szCs w:val="21"/>
        </w:rPr>
      </w:pPr>
      <w:r>
        <w:rPr>
          <w:rFonts w:hint="eastAsia"/>
          <w:sz w:val="21"/>
          <w:szCs w:val="21"/>
        </w:rPr>
        <w:t>（</w:t>
      </w:r>
      <w:r>
        <w:rPr>
          <w:rFonts w:hint="eastAsia"/>
          <w:sz w:val="21"/>
          <w:szCs w:val="21"/>
        </w:rPr>
        <w:t>2</w:t>
      </w:r>
      <w:r>
        <w:rPr>
          <w:rFonts w:hint="eastAsia"/>
          <w:sz w:val="21"/>
          <w:szCs w:val="21"/>
        </w:rPr>
        <w:t>）</w:t>
      </w:r>
      <w:r>
        <w:rPr>
          <w:rFonts w:hint="eastAsia"/>
          <w:sz w:val="21"/>
          <w:szCs w:val="21"/>
        </w:rPr>
        <w:t xml:space="preserve"> </w:t>
      </w:r>
      <w:r>
        <w:rPr>
          <w:rFonts w:hint="eastAsia"/>
          <w:sz w:val="21"/>
          <w:szCs w:val="21"/>
        </w:rPr>
        <w:t>本实验支撑教学目标</w:t>
      </w:r>
      <w:r>
        <w:rPr>
          <w:rFonts w:hint="eastAsia"/>
          <w:sz w:val="21"/>
          <w:szCs w:val="21"/>
        </w:rPr>
        <w:t>2</w:t>
      </w:r>
      <w:r>
        <w:rPr>
          <w:rFonts w:hint="eastAsia"/>
          <w:sz w:val="21"/>
          <w:szCs w:val="21"/>
        </w:rPr>
        <w:t>。</w:t>
      </w:r>
    </w:p>
    <w:p w:rsidR="00334D75" w:rsidRDefault="00334D75" w:rsidP="00334D75">
      <w:pPr>
        <w:pStyle w:val="36"/>
        <w:spacing w:after="0" w:line="400" w:lineRule="exact"/>
        <w:ind w:leftChars="0" w:left="0"/>
        <w:rPr>
          <w:b/>
          <w:sz w:val="24"/>
          <w:szCs w:val="21"/>
        </w:rPr>
      </w:pPr>
      <w:r>
        <w:rPr>
          <w:rFonts w:hint="eastAsia"/>
          <w:b/>
          <w:sz w:val="24"/>
          <w:szCs w:val="21"/>
        </w:rPr>
        <w:t>2</w:t>
      </w:r>
      <w:r>
        <w:rPr>
          <w:rFonts w:hint="eastAsia"/>
          <w:b/>
          <w:sz w:val="24"/>
          <w:szCs w:val="21"/>
        </w:rPr>
        <w:t>．实验设备与环境</w:t>
      </w:r>
    </w:p>
    <w:p w:rsidR="00334D75" w:rsidRDefault="00334D75" w:rsidP="00334D75">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1</w:t>
      </w:r>
      <w:r>
        <w:rPr>
          <w:rFonts w:hint="eastAsia"/>
          <w:sz w:val="21"/>
          <w:szCs w:val="21"/>
        </w:rPr>
        <w:t>）</w:t>
      </w:r>
      <w:r>
        <w:rPr>
          <w:rFonts w:hint="eastAsia"/>
          <w:sz w:val="21"/>
          <w:szCs w:val="21"/>
        </w:rPr>
        <w:t>Windows</w:t>
      </w:r>
      <w:r>
        <w:rPr>
          <w:rFonts w:hint="eastAsia"/>
          <w:sz w:val="21"/>
          <w:szCs w:val="21"/>
        </w:rPr>
        <w:t>系列操作系统，</w:t>
      </w:r>
      <w:r>
        <w:rPr>
          <w:rFonts w:hint="eastAsia"/>
          <w:sz w:val="21"/>
          <w:szCs w:val="21"/>
        </w:rPr>
        <w:t>Visual Studio 20XX</w:t>
      </w:r>
      <w:r>
        <w:rPr>
          <w:rFonts w:hint="eastAsia"/>
          <w:sz w:val="21"/>
          <w:szCs w:val="21"/>
        </w:rPr>
        <w:t>开发环境。</w:t>
      </w:r>
    </w:p>
    <w:p w:rsidR="00334D75" w:rsidRDefault="00334D75" w:rsidP="00334D75">
      <w:pPr>
        <w:pStyle w:val="36"/>
        <w:spacing w:after="0" w:line="400" w:lineRule="exact"/>
        <w:ind w:leftChars="0" w:left="0"/>
        <w:rPr>
          <w:b/>
          <w:sz w:val="24"/>
          <w:szCs w:val="21"/>
        </w:rPr>
      </w:pPr>
      <w:r>
        <w:rPr>
          <w:rFonts w:hint="eastAsia"/>
          <w:b/>
          <w:sz w:val="24"/>
          <w:szCs w:val="21"/>
        </w:rPr>
        <w:t>3</w:t>
      </w:r>
      <w:r>
        <w:rPr>
          <w:rFonts w:hint="eastAsia"/>
          <w:b/>
          <w:sz w:val="24"/>
          <w:szCs w:val="21"/>
        </w:rPr>
        <w:t>．实验要求</w:t>
      </w:r>
    </w:p>
    <w:p w:rsidR="00334D75" w:rsidRDefault="00334D75" w:rsidP="00334D75">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1</w:t>
      </w:r>
      <w:r>
        <w:rPr>
          <w:rFonts w:hint="eastAsia"/>
          <w:sz w:val="21"/>
          <w:szCs w:val="21"/>
        </w:rPr>
        <w:t>）问题分析并给出设计思路；</w:t>
      </w:r>
    </w:p>
    <w:p w:rsidR="00334D75" w:rsidRDefault="00334D75" w:rsidP="00334D75">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2</w:t>
      </w:r>
      <w:r>
        <w:rPr>
          <w:rFonts w:hint="eastAsia"/>
          <w:sz w:val="21"/>
          <w:szCs w:val="21"/>
        </w:rPr>
        <w:t>）编码实现；</w:t>
      </w:r>
    </w:p>
    <w:p w:rsidR="00334D75" w:rsidRDefault="00334D75" w:rsidP="00334D75">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3</w:t>
      </w:r>
      <w:r>
        <w:rPr>
          <w:rFonts w:hint="eastAsia"/>
          <w:sz w:val="21"/>
          <w:szCs w:val="21"/>
        </w:rPr>
        <w:t>）运行结果及分析；</w:t>
      </w:r>
    </w:p>
    <w:p w:rsidR="00334D75" w:rsidRDefault="00334D75" w:rsidP="00334D75">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4</w:t>
      </w:r>
      <w:r>
        <w:rPr>
          <w:rFonts w:hint="eastAsia"/>
          <w:sz w:val="21"/>
          <w:szCs w:val="21"/>
        </w:rPr>
        <w:t>）实验小结；</w:t>
      </w:r>
    </w:p>
    <w:p w:rsidR="00334D75" w:rsidRDefault="00334D75" w:rsidP="00334D75">
      <w:pPr>
        <w:pStyle w:val="36"/>
        <w:spacing w:after="0" w:line="400" w:lineRule="exact"/>
        <w:ind w:leftChars="0" w:left="0"/>
        <w:rPr>
          <w:b/>
          <w:sz w:val="24"/>
          <w:szCs w:val="21"/>
        </w:rPr>
      </w:pPr>
      <w:r>
        <w:rPr>
          <w:rFonts w:hint="eastAsia"/>
          <w:b/>
          <w:sz w:val="24"/>
          <w:szCs w:val="21"/>
        </w:rPr>
        <w:t>4</w:t>
      </w:r>
      <w:r>
        <w:rPr>
          <w:rFonts w:hint="eastAsia"/>
          <w:b/>
          <w:sz w:val="24"/>
          <w:szCs w:val="21"/>
        </w:rPr>
        <w:t>．实验步骤和内容</w:t>
      </w:r>
    </w:p>
    <w:p w:rsidR="00334D75" w:rsidRDefault="00334D75" w:rsidP="00334D75">
      <w:pPr>
        <w:pStyle w:val="af6"/>
        <w:spacing w:line="340" w:lineRule="exact"/>
        <w:ind w:firstLine="420"/>
        <w:rPr>
          <w:rFonts w:ascii="Times New Roman"/>
        </w:rPr>
      </w:pPr>
      <w:r>
        <w:rPr>
          <w:rFonts w:ascii="Times New Roman" w:hAnsi="宋体"/>
          <w:b/>
          <w:bCs/>
        </w:rPr>
        <w:t>实验</w:t>
      </w:r>
      <w:r>
        <w:rPr>
          <w:rFonts w:ascii="Times New Roman" w:hAnsi="宋体" w:hint="eastAsia"/>
          <w:b/>
          <w:bCs/>
        </w:rPr>
        <w:t>题目</w:t>
      </w:r>
      <w:r>
        <w:rPr>
          <w:rFonts w:ascii="Times New Roman"/>
          <w:b/>
          <w:bCs/>
        </w:rPr>
        <w:t xml:space="preserve">: </w:t>
      </w:r>
      <w:r>
        <w:rPr>
          <w:rStyle w:val="style21"/>
          <w:rFonts w:ascii="Times New Roman" w:hAnsi="宋体"/>
        </w:rPr>
        <w:t>拓扑排序</w:t>
      </w:r>
      <w:r>
        <w:rPr>
          <w:rFonts w:ascii="Times New Roman" w:hAnsi="宋体"/>
        </w:rPr>
        <w:t>。</w:t>
      </w:r>
      <w:r>
        <w:rPr>
          <w:rFonts w:hAnsi="宋体"/>
        </w:rPr>
        <w:t>任意给定一个有向图，设计一个算法，对它进行拓扑排序。拓扑排序算法思想：</w:t>
      </w:r>
      <w:r>
        <w:t>a.</w:t>
      </w:r>
      <w:r>
        <w:rPr>
          <w:rFonts w:hAnsi="宋体"/>
        </w:rPr>
        <w:t>在有向图中任选一个没有前趋的顶点输出；</w:t>
      </w:r>
      <w:r>
        <w:t>b.</w:t>
      </w:r>
      <w:r>
        <w:rPr>
          <w:rFonts w:hAnsi="宋体"/>
        </w:rPr>
        <w:t>从图中删除该顶点和所有以它为尾的弧；</w:t>
      </w:r>
      <w:r>
        <w:t>c.</w:t>
      </w:r>
      <w:r>
        <w:rPr>
          <w:rFonts w:hAnsi="宋体"/>
        </w:rPr>
        <w:t>重复上述</w:t>
      </w:r>
      <w:r>
        <w:t>a</w:t>
      </w:r>
      <w:r>
        <w:rPr>
          <w:rFonts w:hAnsi="宋体"/>
        </w:rPr>
        <w:t>、</w:t>
      </w:r>
      <w:r>
        <w:t>b</w:t>
      </w:r>
      <w:r>
        <w:rPr>
          <w:rFonts w:hAnsi="宋体"/>
        </w:rPr>
        <w:t>，直到全部顶点都已输出，此时，顶点输出序列即为一个拓朴有序序列；或者直到图中没有无前趋的顶点为止，此情形表明有向图中存在环</w:t>
      </w:r>
      <w:r>
        <w:rPr>
          <w:rFonts w:ascii="Times New Roman" w:hAnsi="宋体"/>
        </w:rPr>
        <w:t>。</w:t>
      </w:r>
      <w:r>
        <w:rPr>
          <w:rFonts w:ascii="Times New Roman" w:hAnsi="宋体" w:hint="eastAsia"/>
        </w:rPr>
        <w:t xml:space="preserve"> </w:t>
      </w:r>
    </w:p>
    <w:p w:rsidR="00334D75" w:rsidRDefault="00334D75" w:rsidP="00334D75">
      <w:pPr>
        <w:ind w:firstLineChars="200" w:firstLine="422"/>
        <w:rPr>
          <w:szCs w:val="21"/>
        </w:rPr>
      </w:pPr>
      <w:r>
        <w:rPr>
          <w:rFonts w:hAnsi="宋体"/>
          <w:b/>
          <w:bCs/>
          <w:szCs w:val="21"/>
        </w:rPr>
        <w:t>实验说明：</w:t>
      </w:r>
      <w:r>
        <w:rPr>
          <w:rStyle w:val="style21"/>
          <w:rFonts w:hAnsi="宋体"/>
        </w:rPr>
        <w:t>拓扑排序</w:t>
      </w:r>
      <w:r>
        <w:rPr>
          <w:rFonts w:hAnsi="宋体"/>
          <w:szCs w:val="21"/>
        </w:rPr>
        <w:t>算法伪代码如下：</w:t>
      </w:r>
    </w:p>
    <w:p w:rsidR="00334D75" w:rsidRDefault="00525C6A" w:rsidP="00334D75">
      <w:pPr>
        <w:ind w:leftChars="1049" w:left="2203"/>
        <w:rPr>
          <w:szCs w:val="21"/>
        </w:rPr>
      </w:pPr>
      <w:r>
        <w:rPr>
          <w:szCs w:val="21"/>
        </w:rPr>
        <w:pict>
          <v:shape id="文本框 105" o:spid="_x0000_s1193" type="#_x0000_t202" style="position:absolute;left:0;text-align:left;margin-left:21.7pt;margin-top:6.35pt;width:340.6pt;height:126.7pt;z-index:251677696">
            <v:textbox>
              <w:txbxContent>
                <w:p w:rsidR="00334D75" w:rsidRDefault="00334D75" w:rsidP="00334D75">
                  <w:pPr>
                    <w:ind w:left="420"/>
                    <w:rPr>
                      <w:sz w:val="18"/>
                    </w:rPr>
                  </w:pPr>
                  <w:r>
                    <w:rPr>
                      <w:rFonts w:hint="eastAsia"/>
                      <w:sz w:val="18"/>
                    </w:rPr>
                    <w:t xml:space="preserve">1. </w:t>
                  </w:r>
                  <w:r>
                    <w:rPr>
                      <w:rFonts w:hint="eastAsia"/>
                      <w:sz w:val="18"/>
                    </w:rPr>
                    <w:t>栈</w:t>
                  </w:r>
                  <w:r>
                    <w:rPr>
                      <w:rFonts w:hint="eastAsia"/>
                      <w:sz w:val="18"/>
                    </w:rPr>
                    <w:t>S</w:t>
                  </w:r>
                  <w:r>
                    <w:rPr>
                      <w:rFonts w:hint="eastAsia"/>
                      <w:sz w:val="18"/>
                    </w:rPr>
                    <w:t>初始化；累加器</w:t>
                  </w:r>
                  <w:r>
                    <w:rPr>
                      <w:rFonts w:hint="eastAsia"/>
                      <w:sz w:val="18"/>
                    </w:rPr>
                    <w:t>count</w:t>
                  </w:r>
                  <w:r>
                    <w:rPr>
                      <w:rFonts w:hint="eastAsia"/>
                      <w:sz w:val="18"/>
                    </w:rPr>
                    <w:t>初始化；</w:t>
                  </w:r>
                </w:p>
                <w:p w:rsidR="00334D75" w:rsidRDefault="00334D75" w:rsidP="00334D75">
                  <w:pPr>
                    <w:ind w:left="420"/>
                    <w:rPr>
                      <w:sz w:val="18"/>
                    </w:rPr>
                  </w:pPr>
                  <w:r>
                    <w:rPr>
                      <w:rFonts w:hint="eastAsia"/>
                      <w:sz w:val="18"/>
                    </w:rPr>
                    <w:t xml:space="preserve">2. </w:t>
                  </w:r>
                  <w:r>
                    <w:rPr>
                      <w:rFonts w:hint="eastAsia"/>
                      <w:sz w:val="18"/>
                    </w:rPr>
                    <w:t>扫描顶点表，将没有前驱（即入度为</w:t>
                  </w:r>
                  <w:r>
                    <w:rPr>
                      <w:rFonts w:hint="eastAsia"/>
                      <w:sz w:val="18"/>
                    </w:rPr>
                    <w:t>0</w:t>
                  </w:r>
                  <w:r>
                    <w:rPr>
                      <w:rFonts w:hint="eastAsia"/>
                      <w:sz w:val="18"/>
                    </w:rPr>
                    <w:t>）的顶点压栈；</w:t>
                  </w:r>
                </w:p>
                <w:p w:rsidR="00334D75" w:rsidRDefault="00334D75" w:rsidP="00334D75">
                  <w:pPr>
                    <w:ind w:firstLine="420"/>
                    <w:rPr>
                      <w:sz w:val="18"/>
                    </w:rPr>
                  </w:pPr>
                  <w:r>
                    <w:rPr>
                      <w:rFonts w:hint="eastAsia"/>
                      <w:sz w:val="18"/>
                    </w:rPr>
                    <w:t xml:space="preserve">3. </w:t>
                  </w:r>
                  <w:r>
                    <w:rPr>
                      <w:rFonts w:hint="eastAsia"/>
                      <w:sz w:val="18"/>
                    </w:rPr>
                    <w:t>当栈</w:t>
                  </w:r>
                  <w:r>
                    <w:rPr>
                      <w:rFonts w:hint="eastAsia"/>
                      <w:sz w:val="18"/>
                    </w:rPr>
                    <w:t>S</w:t>
                  </w:r>
                  <w:r>
                    <w:rPr>
                      <w:rFonts w:hint="eastAsia"/>
                      <w:sz w:val="18"/>
                    </w:rPr>
                    <w:t>非空时循环</w:t>
                  </w:r>
                </w:p>
                <w:p w:rsidR="00334D75" w:rsidRDefault="00334D75" w:rsidP="00334D75">
                  <w:pPr>
                    <w:ind w:firstLine="420"/>
                    <w:rPr>
                      <w:sz w:val="18"/>
                    </w:rPr>
                  </w:pPr>
                  <w:r>
                    <w:rPr>
                      <w:rFonts w:hint="eastAsia"/>
                      <w:sz w:val="18"/>
                    </w:rPr>
                    <w:t xml:space="preserve">    3.1 v</w:t>
                  </w:r>
                  <w:r>
                    <w:rPr>
                      <w:rFonts w:hint="eastAsia"/>
                      <w:sz w:val="18"/>
                      <w:vertAlign w:val="subscript"/>
                    </w:rPr>
                    <w:t>j</w:t>
                  </w:r>
                  <w:r>
                    <w:rPr>
                      <w:rFonts w:hint="eastAsia"/>
                      <w:sz w:val="18"/>
                    </w:rPr>
                    <w:t>=</w:t>
                  </w:r>
                  <w:r>
                    <w:rPr>
                      <w:rFonts w:hint="eastAsia"/>
                      <w:sz w:val="18"/>
                    </w:rPr>
                    <w:t>退出栈顶元素；输出</w:t>
                  </w:r>
                  <w:r>
                    <w:rPr>
                      <w:rFonts w:hint="eastAsia"/>
                      <w:sz w:val="18"/>
                    </w:rPr>
                    <w:t>v</w:t>
                  </w:r>
                  <w:r>
                    <w:rPr>
                      <w:rFonts w:hint="eastAsia"/>
                      <w:sz w:val="18"/>
                      <w:vertAlign w:val="subscript"/>
                    </w:rPr>
                    <w:t>j</w:t>
                  </w:r>
                  <w:r>
                    <w:rPr>
                      <w:rFonts w:hint="eastAsia"/>
                      <w:sz w:val="18"/>
                    </w:rPr>
                    <w:t>；累加器加</w:t>
                  </w:r>
                  <w:r>
                    <w:rPr>
                      <w:rFonts w:hint="eastAsia"/>
                      <w:sz w:val="18"/>
                    </w:rPr>
                    <w:t>1</w:t>
                  </w:r>
                  <w:r>
                    <w:rPr>
                      <w:rFonts w:hint="eastAsia"/>
                      <w:sz w:val="18"/>
                    </w:rPr>
                    <w:t>；</w:t>
                  </w:r>
                </w:p>
                <w:p w:rsidR="00334D75" w:rsidRDefault="00334D75" w:rsidP="00334D75">
                  <w:pPr>
                    <w:ind w:firstLineChars="404" w:firstLine="727"/>
                    <w:rPr>
                      <w:sz w:val="18"/>
                    </w:rPr>
                  </w:pPr>
                  <w:r>
                    <w:rPr>
                      <w:rFonts w:hint="eastAsia"/>
                      <w:sz w:val="18"/>
                    </w:rPr>
                    <w:t xml:space="preserve">3.2 </w:t>
                  </w:r>
                  <w:r>
                    <w:rPr>
                      <w:rFonts w:hint="eastAsia"/>
                      <w:sz w:val="18"/>
                    </w:rPr>
                    <w:t>将顶点</w:t>
                  </w:r>
                  <w:r>
                    <w:rPr>
                      <w:rFonts w:hint="eastAsia"/>
                      <w:sz w:val="18"/>
                    </w:rPr>
                    <w:t>v</w:t>
                  </w:r>
                  <w:r>
                    <w:rPr>
                      <w:rFonts w:hint="eastAsia"/>
                      <w:sz w:val="18"/>
                      <w:vertAlign w:val="subscript"/>
                    </w:rPr>
                    <w:t>j</w:t>
                  </w:r>
                  <w:r>
                    <w:rPr>
                      <w:rFonts w:hint="eastAsia"/>
                      <w:sz w:val="18"/>
                    </w:rPr>
                    <w:t>的各个邻接点的入度减</w:t>
                  </w:r>
                  <w:r>
                    <w:rPr>
                      <w:rFonts w:hint="eastAsia"/>
                      <w:sz w:val="18"/>
                    </w:rPr>
                    <w:t>1</w:t>
                  </w:r>
                  <w:r>
                    <w:rPr>
                      <w:rFonts w:hint="eastAsia"/>
                      <w:sz w:val="18"/>
                    </w:rPr>
                    <w:t>；</w:t>
                  </w:r>
                </w:p>
                <w:p w:rsidR="00334D75" w:rsidRDefault="00334D75" w:rsidP="00334D75">
                  <w:pPr>
                    <w:ind w:firstLineChars="404" w:firstLine="727"/>
                    <w:rPr>
                      <w:sz w:val="18"/>
                    </w:rPr>
                  </w:pPr>
                  <w:r>
                    <w:rPr>
                      <w:rFonts w:hint="eastAsia"/>
                      <w:sz w:val="18"/>
                    </w:rPr>
                    <w:t xml:space="preserve">3.3 </w:t>
                  </w:r>
                  <w:r>
                    <w:rPr>
                      <w:rFonts w:hint="eastAsia"/>
                      <w:sz w:val="18"/>
                    </w:rPr>
                    <w:t>将新的入度为</w:t>
                  </w:r>
                  <w:r>
                    <w:rPr>
                      <w:rFonts w:hint="eastAsia"/>
                      <w:sz w:val="18"/>
                    </w:rPr>
                    <w:t>0</w:t>
                  </w:r>
                  <w:r>
                    <w:rPr>
                      <w:rFonts w:hint="eastAsia"/>
                      <w:sz w:val="18"/>
                    </w:rPr>
                    <w:t>的顶点入栈；</w:t>
                  </w:r>
                </w:p>
                <w:p w:rsidR="00334D75" w:rsidRDefault="00334D75" w:rsidP="00334D75">
                  <w:pPr>
                    <w:ind w:firstLineChars="200" w:firstLine="360"/>
                    <w:rPr>
                      <w:sz w:val="18"/>
                    </w:rPr>
                  </w:pPr>
                  <w:r>
                    <w:rPr>
                      <w:rFonts w:hint="eastAsia"/>
                      <w:sz w:val="18"/>
                    </w:rPr>
                    <w:t xml:space="preserve">4. if </w:t>
                  </w:r>
                  <w:r>
                    <w:rPr>
                      <w:rFonts w:ascii="宋体" w:hAnsi="宋体" w:hint="eastAsia"/>
                      <w:sz w:val="18"/>
                    </w:rPr>
                    <w:t>(</w:t>
                  </w:r>
                  <w:r>
                    <w:rPr>
                      <w:rFonts w:hint="eastAsia"/>
                      <w:sz w:val="18"/>
                    </w:rPr>
                    <w:t>count&lt;vertexNum</w:t>
                  </w:r>
                  <w:r>
                    <w:rPr>
                      <w:rFonts w:ascii="宋体" w:hAnsi="宋体" w:hint="eastAsia"/>
                      <w:sz w:val="18"/>
                    </w:rPr>
                    <w:t>)</w:t>
                  </w:r>
                  <w:r>
                    <w:rPr>
                      <w:rFonts w:hint="eastAsia"/>
                      <w:sz w:val="18"/>
                    </w:rPr>
                    <w:t xml:space="preserve"> </w:t>
                  </w:r>
                  <w:r>
                    <w:rPr>
                      <w:rFonts w:hint="eastAsia"/>
                      <w:sz w:val="18"/>
                    </w:rPr>
                    <w:t>输出有回路信息；</w:t>
                  </w:r>
                </w:p>
                <w:p w:rsidR="00334D75" w:rsidRDefault="00334D75" w:rsidP="00334D75">
                  <w:pPr>
                    <w:rPr>
                      <w:sz w:val="18"/>
                    </w:rPr>
                  </w:pPr>
                </w:p>
                <w:p w:rsidR="00334D75" w:rsidRDefault="00334D75" w:rsidP="00334D75">
                  <w:pPr>
                    <w:rPr>
                      <w:sz w:val="18"/>
                    </w:rPr>
                  </w:pPr>
                </w:p>
              </w:txbxContent>
            </v:textbox>
            <w10:wrap type="square"/>
          </v:shape>
        </w:pict>
      </w:r>
    </w:p>
    <w:p w:rsidR="00334D75" w:rsidRDefault="00334D75" w:rsidP="00334D75">
      <w:pPr>
        <w:ind w:left="720"/>
        <w:rPr>
          <w:szCs w:val="21"/>
        </w:rPr>
      </w:pPr>
    </w:p>
    <w:p w:rsidR="00334D75" w:rsidRDefault="00334D75" w:rsidP="00334D75">
      <w:pPr>
        <w:ind w:left="720"/>
        <w:rPr>
          <w:szCs w:val="21"/>
        </w:rPr>
      </w:pPr>
    </w:p>
    <w:p w:rsidR="00334D75" w:rsidRDefault="00334D75" w:rsidP="00334D75">
      <w:pPr>
        <w:ind w:left="720"/>
        <w:rPr>
          <w:szCs w:val="21"/>
        </w:rPr>
      </w:pPr>
    </w:p>
    <w:p w:rsidR="00334D75" w:rsidRDefault="00334D75" w:rsidP="00334D75">
      <w:pPr>
        <w:ind w:left="720"/>
        <w:rPr>
          <w:szCs w:val="21"/>
        </w:rPr>
      </w:pPr>
    </w:p>
    <w:p w:rsidR="00334D75" w:rsidRDefault="00334D75" w:rsidP="00334D75">
      <w:pPr>
        <w:ind w:left="720"/>
        <w:rPr>
          <w:szCs w:val="21"/>
        </w:rPr>
      </w:pPr>
    </w:p>
    <w:p w:rsidR="00334D75" w:rsidRDefault="00334D75" w:rsidP="00334D75">
      <w:pPr>
        <w:ind w:left="720"/>
        <w:rPr>
          <w:szCs w:val="21"/>
        </w:rPr>
      </w:pPr>
    </w:p>
    <w:p w:rsidR="00334D75" w:rsidRDefault="00334D75" w:rsidP="00334D75">
      <w:pPr>
        <w:ind w:left="720"/>
        <w:rPr>
          <w:szCs w:val="21"/>
        </w:rPr>
      </w:pPr>
    </w:p>
    <w:p w:rsidR="00334D75" w:rsidRDefault="00334D75" w:rsidP="00334D75">
      <w:pPr>
        <w:pStyle w:val="36"/>
        <w:spacing w:after="0" w:line="400" w:lineRule="exact"/>
        <w:ind w:leftChars="0" w:left="0"/>
        <w:rPr>
          <w:sz w:val="21"/>
          <w:szCs w:val="21"/>
          <w:lang w:val="en-US"/>
        </w:rPr>
      </w:pPr>
    </w:p>
    <w:p w:rsidR="00334D75" w:rsidRDefault="00334D75" w:rsidP="00334D75">
      <w:pPr>
        <w:pStyle w:val="36"/>
        <w:spacing w:after="0" w:line="400" w:lineRule="exact"/>
        <w:ind w:leftChars="0" w:left="0"/>
        <w:rPr>
          <w:b/>
          <w:sz w:val="24"/>
          <w:szCs w:val="21"/>
        </w:rPr>
      </w:pPr>
      <w:r>
        <w:rPr>
          <w:rFonts w:hint="eastAsia"/>
          <w:b/>
          <w:sz w:val="24"/>
          <w:szCs w:val="21"/>
        </w:rPr>
        <w:t>5</w:t>
      </w:r>
      <w:r>
        <w:rPr>
          <w:rFonts w:hint="eastAsia"/>
          <w:b/>
          <w:sz w:val="24"/>
          <w:szCs w:val="21"/>
        </w:rPr>
        <w:t>．实验成果及成绩评定标准</w:t>
      </w:r>
    </w:p>
    <w:p w:rsidR="00334D75" w:rsidRDefault="00334D75" w:rsidP="00334D75">
      <w:pPr>
        <w:pStyle w:val="36"/>
        <w:spacing w:line="400" w:lineRule="exact"/>
        <w:rPr>
          <w:sz w:val="21"/>
          <w:szCs w:val="21"/>
        </w:rPr>
      </w:pPr>
      <w:r>
        <w:rPr>
          <w:rFonts w:hint="eastAsia"/>
          <w:sz w:val="21"/>
          <w:szCs w:val="21"/>
        </w:rPr>
        <w:t>（</w:t>
      </w:r>
      <w:r>
        <w:rPr>
          <w:rFonts w:hint="eastAsia"/>
          <w:sz w:val="21"/>
          <w:szCs w:val="21"/>
        </w:rPr>
        <w:t>1</w:t>
      </w:r>
      <w:r>
        <w:rPr>
          <w:rFonts w:hint="eastAsia"/>
          <w:sz w:val="21"/>
          <w:szCs w:val="21"/>
        </w:rPr>
        <w:t>）能够使用图基本运算实现图的拓扑排序；</w:t>
      </w:r>
    </w:p>
    <w:p w:rsidR="00334D75" w:rsidRDefault="00334D75" w:rsidP="00334D75">
      <w:pPr>
        <w:pStyle w:val="36"/>
        <w:spacing w:line="400" w:lineRule="exact"/>
        <w:rPr>
          <w:sz w:val="21"/>
          <w:szCs w:val="21"/>
        </w:rPr>
      </w:pPr>
      <w:r>
        <w:rPr>
          <w:rFonts w:hint="eastAsia"/>
          <w:sz w:val="21"/>
          <w:szCs w:val="21"/>
        </w:rPr>
        <w:t>（</w:t>
      </w:r>
      <w:r>
        <w:rPr>
          <w:rFonts w:hint="eastAsia"/>
          <w:sz w:val="21"/>
          <w:szCs w:val="21"/>
        </w:rPr>
        <w:t>2</w:t>
      </w:r>
      <w:r>
        <w:rPr>
          <w:rFonts w:hint="eastAsia"/>
          <w:sz w:val="21"/>
          <w:szCs w:val="21"/>
        </w:rPr>
        <w:t>）问题设计与分析；程序编码和运行结果；实验小结；报告格式。</w:t>
      </w:r>
    </w:p>
    <w:p w:rsidR="00334D75" w:rsidRDefault="00334D75" w:rsidP="00334D75">
      <w:pPr>
        <w:pStyle w:val="36"/>
        <w:numPr>
          <w:ilvl w:val="0"/>
          <w:numId w:val="26"/>
        </w:numPr>
        <w:spacing w:after="0" w:line="400" w:lineRule="exact"/>
        <w:ind w:leftChars="0"/>
        <w:rPr>
          <w:b/>
          <w:sz w:val="24"/>
          <w:szCs w:val="21"/>
        </w:rPr>
      </w:pPr>
      <w:r>
        <w:rPr>
          <w:rFonts w:hint="eastAsia"/>
          <w:b/>
          <w:sz w:val="24"/>
          <w:szCs w:val="21"/>
        </w:rPr>
        <w:t>实验示例</w:t>
      </w:r>
    </w:p>
    <w:p w:rsidR="00334D75" w:rsidRDefault="00334D75" w:rsidP="00334D75">
      <w:pPr>
        <w:spacing w:before="156"/>
        <w:ind w:left="420"/>
        <w:jc w:val="left"/>
        <w:rPr>
          <w:szCs w:val="21"/>
        </w:rPr>
      </w:pPr>
      <w:r>
        <w:rPr>
          <w:rFonts w:hint="eastAsia"/>
          <w:szCs w:val="21"/>
        </w:rPr>
        <w:t>1</w:t>
      </w:r>
      <w:r>
        <w:rPr>
          <w:rFonts w:hint="eastAsia"/>
          <w:szCs w:val="21"/>
        </w:rPr>
        <w:t>）问题设计分析</w:t>
      </w:r>
    </w:p>
    <w:p w:rsidR="00334D75" w:rsidRDefault="00334D75" w:rsidP="00334D75">
      <w:pPr>
        <w:spacing w:before="156"/>
        <w:ind w:firstLine="420"/>
        <w:jc w:val="left"/>
        <w:rPr>
          <w:szCs w:val="21"/>
        </w:rPr>
      </w:pPr>
      <w:r>
        <w:rPr>
          <w:rFonts w:hint="eastAsia"/>
          <w:szCs w:val="21"/>
        </w:rPr>
        <w:lastRenderedPageBreak/>
        <w:t>为实现对无权值有向图进行拓扑排序，输出拓扑序列</w:t>
      </w:r>
      <w:r>
        <w:rPr>
          <w:rFonts w:hint="eastAsia"/>
          <w:szCs w:val="21"/>
        </w:rPr>
        <w:t>,</w:t>
      </w:r>
      <w:r>
        <w:rPr>
          <w:rFonts w:hint="eastAsia"/>
          <w:szCs w:val="21"/>
        </w:rPr>
        <w:t>先考虑如何存储这个有向图。拓扑排序的过程中要求找到入度为</w:t>
      </w:r>
      <w:r>
        <w:rPr>
          <w:rFonts w:hint="eastAsia"/>
          <w:szCs w:val="21"/>
        </w:rPr>
        <w:t>0</w:t>
      </w:r>
      <w:r>
        <w:rPr>
          <w:rFonts w:hint="eastAsia"/>
          <w:szCs w:val="21"/>
        </w:rPr>
        <w:t>的顶点，所以要采用邻接表来存储有向图</w:t>
      </w:r>
      <w:r>
        <w:rPr>
          <w:rFonts w:hint="eastAsia"/>
          <w:szCs w:val="21"/>
        </w:rPr>
        <w:t>,</w:t>
      </w:r>
      <w:r>
        <w:rPr>
          <w:rFonts w:hint="eastAsia"/>
          <w:szCs w:val="21"/>
        </w:rPr>
        <w:t>而要得到邻接表，则先要定义有向图的邻接矩阵结构，再把邻接矩阵转化成邻接表。</w:t>
      </w:r>
    </w:p>
    <w:p w:rsidR="00334D75" w:rsidRDefault="00334D75" w:rsidP="00334D75">
      <w:pPr>
        <w:spacing w:before="156"/>
        <w:ind w:firstLine="420"/>
        <w:jc w:val="left"/>
        <w:rPr>
          <w:szCs w:val="21"/>
        </w:rPr>
      </w:pPr>
      <w:r>
        <w:rPr>
          <w:rFonts w:hint="eastAsia"/>
          <w:szCs w:val="21"/>
        </w:rPr>
        <w:t>在具体实现拓扑排序的函数中，根据规则，当某个顶点的入度为</w:t>
      </w:r>
      <w:r>
        <w:rPr>
          <w:rFonts w:hint="eastAsia"/>
          <w:szCs w:val="21"/>
        </w:rPr>
        <w:t>0 (</w:t>
      </w:r>
      <w:r>
        <w:rPr>
          <w:rFonts w:hint="eastAsia"/>
          <w:szCs w:val="21"/>
        </w:rPr>
        <w:t>没有前驱项点</w:t>
      </w:r>
      <w:r>
        <w:rPr>
          <w:rFonts w:hint="eastAsia"/>
          <w:szCs w:val="21"/>
        </w:rPr>
        <w:t>)</w:t>
      </w:r>
      <w:r>
        <w:rPr>
          <w:rFonts w:hint="eastAsia"/>
          <w:szCs w:val="21"/>
        </w:rPr>
        <w:t>时，就将此顶点输出，同时将该顶点的所有后继顶点的入度减</w:t>
      </w:r>
      <w:r>
        <w:rPr>
          <w:rFonts w:hint="eastAsia"/>
          <w:szCs w:val="21"/>
        </w:rPr>
        <w:t>1,</w:t>
      </w:r>
      <w:r>
        <w:rPr>
          <w:rFonts w:hint="eastAsia"/>
          <w:szCs w:val="21"/>
        </w:rPr>
        <w:t>为了避免重复检测入度为</w:t>
      </w:r>
      <w:r>
        <w:rPr>
          <w:rFonts w:hint="eastAsia"/>
          <w:szCs w:val="21"/>
        </w:rPr>
        <w:t>0</w:t>
      </w:r>
      <w:r>
        <w:rPr>
          <w:rFonts w:hint="eastAsia"/>
          <w:szCs w:val="21"/>
        </w:rPr>
        <w:t>的项点，设立</w:t>
      </w:r>
      <w:r>
        <w:rPr>
          <w:rFonts w:hint="eastAsia"/>
          <w:szCs w:val="21"/>
        </w:rPr>
        <w:t>-</w:t>
      </w:r>
      <w:r>
        <w:rPr>
          <w:rFonts w:hint="eastAsia"/>
          <w:szCs w:val="21"/>
        </w:rPr>
        <w:t>个栈</w:t>
      </w:r>
      <w:r>
        <w:rPr>
          <w:rFonts w:hint="eastAsia"/>
          <w:szCs w:val="21"/>
        </w:rPr>
        <w:t>St,</w:t>
      </w:r>
      <w:r>
        <w:rPr>
          <w:rFonts w:hint="eastAsia"/>
          <w:szCs w:val="21"/>
        </w:rPr>
        <w:t>以存放入度为</w:t>
      </w:r>
      <w:r>
        <w:rPr>
          <w:rFonts w:hint="eastAsia"/>
          <w:szCs w:val="21"/>
        </w:rPr>
        <w:t>0</w:t>
      </w:r>
      <w:r>
        <w:rPr>
          <w:rFonts w:hint="eastAsia"/>
          <w:szCs w:val="21"/>
        </w:rPr>
        <w:t>的顶点。</w:t>
      </w:r>
    </w:p>
    <w:p w:rsidR="00334D75" w:rsidRDefault="00334D75" w:rsidP="00334D75">
      <w:pPr>
        <w:spacing w:before="156"/>
        <w:ind w:firstLine="420"/>
        <w:jc w:val="left"/>
        <w:rPr>
          <w:szCs w:val="21"/>
        </w:rPr>
      </w:pPr>
      <w:r>
        <w:rPr>
          <w:rFonts w:hint="eastAsia"/>
          <w:szCs w:val="21"/>
        </w:rPr>
        <w:t>2</w:t>
      </w:r>
      <w:r>
        <w:rPr>
          <w:rFonts w:hint="eastAsia"/>
          <w:szCs w:val="21"/>
        </w:rPr>
        <w:t>）程序编码</w:t>
      </w:r>
    </w:p>
    <w:p w:rsidR="00334D75" w:rsidRDefault="00334D75" w:rsidP="00334D75">
      <w:pPr>
        <w:spacing w:before="156"/>
        <w:jc w:val="left"/>
        <w:rPr>
          <w:szCs w:val="21"/>
        </w:rPr>
      </w:pPr>
      <w:r>
        <w:rPr>
          <w:rFonts w:hint="eastAsia"/>
          <w:szCs w:val="21"/>
        </w:rPr>
        <w:t>#include&lt;iostream&gt;</w:t>
      </w:r>
    </w:p>
    <w:p w:rsidR="00334D75" w:rsidRDefault="00334D75" w:rsidP="00334D75">
      <w:pPr>
        <w:spacing w:before="156"/>
        <w:jc w:val="left"/>
        <w:rPr>
          <w:szCs w:val="21"/>
        </w:rPr>
      </w:pPr>
      <w:r>
        <w:rPr>
          <w:rFonts w:hint="eastAsia"/>
          <w:szCs w:val="21"/>
        </w:rPr>
        <w:t>#include&lt;cstdlib&gt;</w:t>
      </w:r>
    </w:p>
    <w:p w:rsidR="00334D75" w:rsidRDefault="00334D75" w:rsidP="00334D75">
      <w:pPr>
        <w:spacing w:before="156"/>
        <w:jc w:val="left"/>
        <w:rPr>
          <w:szCs w:val="21"/>
        </w:rPr>
      </w:pPr>
      <w:r>
        <w:rPr>
          <w:rFonts w:hint="eastAsia"/>
          <w:szCs w:val="21"/>
        </w:rPr>
        <w:t>using namespace std;</w:t>
      </w:r>
    </w:p>
    <w:p w:rsidR="00334D75" w:rsidRDefault="00334D75" w:rsidP="00334D75">
      <w:pPr>
        <w:spacing w:before="156"/>
        <w:jc w:val="left"/>
        <w:rPr>
          <w:szCs w:val="21"/>
        </w:rPr>
      </w:pPr>
      <w:r>
        <w:rPr>
          <w:rFonts w:hint="eastAsia"/>
          <w:szCs w:val="21"/>
        </w:rPr>
        <w:t>#define MAXV 10</w:t>
      </w:r>
    </w:p>
    <w:p w:rsidR="00334D75" w:rsidRDefault="00334D75" w:rsidP="00334D75">
      <w:pPr>
        <w:spacing w:before="156"/>
        <w:jc w:val="left"/>
        <w:rPr>
          <w:szCs w:val="21"/>
        </w:rPr>
      </w:pPr>
      <w:r>
        <w:rPr>
          <w:rFonts w:hint="eastAsia"/>
          <w:szCs w:val="21"/>
        </w:rPr>
        <w:t>typedef struct</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 xml:space="preserve">    int edges[MAXV][MAXV];</w:t>
      </w:r>
    </w:p>
    <w:p w:rsidR="00334D75" w:rsidRDefault="00334D75" w:rsidP="00334D75">
      <w:pPr>
        <w:spacing w:before="156"/>
        <w:jc w:val="left"/>
        <w:rPr>
          <w:szCs w:val="21"/>
        </w:rPr>
      </w:pPr>
      <w:r>
        <w:rPr>
          <w:rFonts w:hint="eastAsia"/>
          <w:szCs w:val="21"/>
        </w:rPr>
        <w:t xml:space="preserve">    int n;</w:t>
      </w:r>
    </w:p>
    <w:p w:rsidR="00334D75" w:rsidRDefault="00334D75" w:rsidP="00334D75">
      <w:pPr>
        <w:spacing w:before="156"/>
        <w:jc w:val="left"/>
        <w:rPr>
          <w:szCs w:val="21"/>
        </w:rPr>
      </w:pPr>
      <w:r>
        <w:rPr>
          <w:rFonts w:hint="eastAsia"/>
          <w:szCs w:val="21"/>
        </w:rPr>
        <w:t>}MGraph;</w:t>
      </w:r>
    </w:p>
    <w:p w:rsidR="00334D75" w:rsidRDefault="00334D75" w:rsidP="00334D75">
      <w:pPr>
        <w:spacing w:before="156"/>
        <w:jc w:val="left"/>
        <w:rPr>
          <w:szCs w:val="21"/>
        </w:rPr>
      </w:pPr>
      <w:r>
        <w:rPr>
          <w:rFonts w:hint="eastAsia"/>
          <w:szCs w:val="21"/>
        </w:rPr>
        <w:t>typedef struct ANode</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int adjvex;</w:t>
      </w:r>
    </w:p>
    <w:p w:rsidR="00334D75" w:rsidRDefault="00334D75" w:rsidP="00334D75">
      <w:pPr>
        <w:spacing w:before="156"/>
        <w:jc w:val="left"/>
        <w:rPr>
          <w:szCs w:val="21"/>
        </w:rPr>
      </w:pPr>
      <w:r>
        <w:rPr>
          <w:rFonts w:hint="eastAsia"/>
          <w:szCs w:val="21"/>
        </w:rPr>
        <w:t>struct ANode* nextarc;</w:t>
      </w:r>
    </w:p>
    <w:p w:rsidR="00334D75" w:rsidRDefault="00334D75" w:rsidP="00334D75">
      <w:pPr>
        <w:spacing w:before="156"/>
        <w:jc w:val="left"/>
        <w:rPr>
          <w:szCs w:val="21"/>
        </w:rPr>
      </w:pPr>
      <w:r>
        <w:rPr>
          <w:rFonts w:hint="eastAsia"/>
          <w:szCs w:val="21"/>
        </w:rPr>
        <w:t>}ArcNode;</w:t>
      </w:r>
    </w:p>
    <w:p w:rsidR="00334D75" w:rsidRDefault="00334D75" w:rsidP="00334D75">
      <w:pPr>
        <w:spacing w:before="156"/>
        <w:jc w:val="left"/>
        <w:rPr>
          <w:szCs w:val="21"/>
        </w:rPr>
      </w:pPr>
      <w:r>
        <w:rPr>
          <w:rFonts w:hint="eastAsia"/>
          <w:szCs w:val="21"/>
        </w:rPr>
        <w:t>typedef struct</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int no;</w:t>
      </w:r>
    </w:p>
    <w:p w:rsidR="00334D75" w:rsidRDefault="00334D75" w:rsidP="00334D75">
      <w:pPr>
        <w:spacing w:before="156"/>
        <w:jc w:val="left"/>
        <w:rPr>
          <w:szCs w:val="21"/>
        </w:rPr>
      </w:pPr>
      <w:r>
        <w:rPr>
          <w:rFonts w:hint="eastAsia"/>
          <w:szCs w:val="21"/>
        </w:rPr>
        <w:t>int count;</w:t>
      </w:r>
    </w:p>
    <w:p w:rsidR="00334D75" w:rsidRDefault="00334D75" w:rsidP="00334D75">
      <w:pPr>
        <w:spacing w:before="156"/>
        <w:jc w:val="left"/>
        <w:rPr>
          <w:szCs w:val="21"/>
        </w:rPr>
      </w:pPr>
      <w:r>
        <w:rPr>
          <w:rFonts w:hint="eastAsia"/>
          <w:szCs w:val="21"/>
        </w:rPr>
        <w:t>ArcNode* firstarc;</w:t>
      </w:r>
    </w:p>
    <w:p w:rsidR="00334D75" w:rsidRDefault="00334D75" w:rsidP="00334D75">
      <w:pPr>
        <w:spacing w:before="156"/>
        <w:jc w:val="left"/>
        <w:rPr>
          <w:szCs w:val="21"/>
        </w:rPr>
      </w:pPr>
      <w:r>
        <w:rPr>
          <w:rFonts w:hint="eastAsia"/>
          <w:szCs w:val="21"/>
        </w:rPr>
        <w:t>}VNode,AdjList[MAXV];</w:t>
      </w:r>
    </w:p>
    <w:p w:rsidR="00334D75" w:rsidRDefault="00334D75" w:rsidP="00334D75">
      <w:pPr>
        <w:spacing w:before="156"/>
        <w:jc w:val="left"/>
        <w:rPr>
          <w:szCs w:val="21"/>
        </w:rPr>
      </w:pPr>
      <w:r>
        <w:rPr>
          <w:rFonts w:hint="eastAsia"/>
          <w:szCs w:val="21"/>
        </w:rPr>
        <w:t>typedef struct</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AdjList adjlist;</w:t>
      </w:r>
    </w:p>
    <w:p w:rsidR="00334D75" w:rsidRDefault="00334D75" w:rsidP="00334D75">
      <w:pPr>
        <w:spacing w:before="156"/>
        <w:jc w:val="left"/>
        <w:rPr>
          <w:szCs w:val="21"/>
        </w:rPr>
      </w:pPr>
      <w:r>
        <w:rPr>
          <w:rFonts w:hint="eastAsia"/>
          <w:szCs w:val="21"/>
        </w:rPr>
        <w:t>int n;</w:t>
      </w:r>
    </w:p>
    <w:p w:rsidR="00334D75" w:rsidRDefault="00334D75" w:rsidP="00334D75">
      <w:pPr>
        <w:spacing w:before="156"/>
        <w:jc w:val="left"/>
        <w:rPr>
          <w:szCs w:val="21"/>
        </w:rPr>
      </w:pPr>
      <w:r>
        <w:rPr>
          <w:rFonts w:hint="eastAsia"/>
          <w:szCs w:val="21"/>
        </w:rPr>
        <w:lastRenderedPageBreak/>
        <w:t>}ALGraph;</w:t>
      </w:r>
    </w:p>
    <w:p w:rsidR="00334D75" w:rsidRDefault="00334D75" w:rsidP="00334D75">
      <w:pPr>
        <w:spacing w:before="156"/>
        <w:jc w:val="left"/>
        <w:rPr>
          <w:szCs w:val="21"/>
        </w:rPr>
      </w:pPr>
      <w:r>
        <w:rPr>
          <w:rFonts w:hint="eastAsia"/>
          <w:szCs w:val="21"/>
        </w:rPr>
        <w:t>void MatTolist(MGraph g,ALGraph*&amp; G)</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int i,j,n = g.n;</w:t>
      </w:r>
    </w:p>
    <w:p w:rsidR="00334D75" w:rsidRDefault="00334D75" w:rsidP="00334D75">
      <w:pPr>
        <w:spacing w:before="156"/>
        <w:jc w:val="left"/>
        <w:rPr>
          <w:szCs w:val="21"/>
        </w:rPr>
      </w:pPr>
      <w:r>
        <w:rPr>
          <w:rFonts w:hint="eastAsia"/>
          <w:szCs w:val="21"/>
        </w:rPr>
        <w:t>ArcNode* p;</w:t>
      </w:r>
    </w:p>
    <w:p w:rsidR="00334D75" w:rsidRDefault="00334D75" w:rsidP="00334D75">
      <w:pPr>
        <w:spacing w:before="156"/>
        <w:jc w:val="left"/>
        <w:rPr>
          <w:szCs w:val="21"/>
        </w:rPr>
      </w:pPr>
      <w:r>
        <w:rPr>
          <w:rFonts w:hint="eastAsia"/>
          <w:szCs w:val="21"/>
        </w:rPr>
        <w:t>G = (ALGraph*)malloc(sizeof(ALGraph));</w:t>
      </w:r>
    </w:p>
    <w:p w:rsidR="00334D75" w:rsidRDefault="00334D75" w:rsidP="00334D75">
      <w:pPr>
        <w:spacing w:before="156"/>
        <w:jc w:val="left"/>
        <w:rPr>
          <w:szCs w:val="21"/>
        </w:rPr>
      </w:pPr>
      <w:r>
        <w:rPr>
          <w:rFonts w:hint="eastAsia"/>
          <w:szCs w:val="21"/>
        </w:rPr>
        <w:t>for (i = 0; i &lt; n; i++)</w:t>
      </w:r>
    </w:p>
    <w:p w:rsidR="00334D75" w:rsidRDefault="00334D75" w:rsidP="00334D75">
      <w:pPr>
        <w:spacing w:before="156"/>
        <w:jc w:val="left"/>
        <w:rPr>
          <w:szCs w:val="21"/>
        </w:rPr>
      </w:pPr>
      <w:r>
        <w:rPr>
          <w:rFonts w:hint="eastAsia"/>
          <w:szCs w:val="21"/>
        </w:rPr>
        <w:t xml:space="preserve">    G-&gt;adjlist[i].firstarc = NULL;</w:t>
      </w:r>
    </w:p>
    <w:p w:rsidR="00334D75" w:rsidRDefault="00334D75" w:rsidP="00334D75">
      <w:pPr>
        <w:spacing w:before="156"/>
        <w:jc w:val="left"/>
        <w:rPr>
          <w:szCs w:val="21"/>
        </w:rPr>
      </w:pPr>
      <w:r>
        <w:rPr>
          <w:rFonts w:hint="eastAsia"/>
          <w:szCs w:val="21"/>
        </w:rPr>
        <w:t>for (i = 0; i &lt; n; i++)</w:t>
      </w:r>
    </w:p>
    <w:p w:rsidR="00334D75" w:rsidRDefault="00334D75" w:rsidP="00334D75">
      <w:pPr>
        <w:spacing w:before="156"/>
        <w:jc w:val="left"/>
        <w:rPr>
          <w:szCs w:val="21"/>
        </w:rPr>
      </w:pPr>
      <w:r>
        <w:rPr>
          <w:rFonts w:hint="eastAsia"/>
          <w:szCs w:val="21"/>
        </w:rPr>
        <w:t xml:space="preserve">    for (j = n - 1; j &gt;= 0; j -- )</w:t>
      </w:r>
    </w:p>
    <w:p w:rsidR="00334D75" w:rsidRDefault="00334D75" w:rsidP="00334D75">
      <w:pPr>
        <w:spacing w:before="156"/>
        <w:jc w:val="left"/>
        <w:rPr>
          <w:szCs w:val="21"/>
        </w:rPr>
      </w:pPr>
      <w:r>
        <w:rPr>
          <w:rFonts w:hint="eastAsia"/>
          <w:szCs w:val="21"/>
        </w:rPr>
        <w:t xml:space="preserve">        if (g.edges[i][j] != 0)</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p = (ArcNode*)malloc(sizeof(ArcNode));</w:t>
      </w:r>
    </w:p>
    <w:p w:rsidR="00334D75" w:rsidRDefault="00334D75" w:rsidP="00334D75">
      <w:pPr>
        <w:spacing w:before="156"/>
        <w:jc w:val="left"/>
        <w:rPr>
          <w:szCs w:val="21"/>
        </w:rPr>
      </w:pPr>
      <w:r>
        <w:rPr>
          <w:rFonts w:hint="eastAsia"/>
          <w:szCs w:val="21"/>
        </w:rPr>
        <w:t xml:space="preserve">            p-&gt;adjvex = j;</w:t>
      </w:r>
    </w:p>
    <w:p w:rsidR="00334D75" w:rsidRDefault="00334D75" w:rsidP="00334D75">
      <w:pPr>
        <w:spacing w:before="156"/>
        <w:jc w:val="left"/>
        <w:rPr>
          <w:szCs w:val="21"/>
        </w:rPr>
      </w:pPr>
      <w:r>
        <w:rPr>
          <w:rFonts w:hint="eastAsia"/>
          <w:szCs w:val="21"/>
        </w:rPr>
        <w:t xml:space="preserve">            p-&gt;nextarc = G-&gt;adjlist[i].firstarc;</w:t>
      </w:r>
    </w:p>
    <w:p w:rsidR="00334D75" w:rsidRDefault="00334D75" w:rsidP="00334D75">
      <w:pPr>
        <w:spacing w:before="156"/>
        <w:jc w:val="left"/>
        <w:rPr>
          <w:szCs w:val="21"/>
        </w:rPr>
      </w:pPr>
      <w:r>
        <w:rPr>
          <w:rFonts w:hint="eastAsia"/>
          <w:szCs w:val="21"/>
        </w:rPr>
        <w:t xml:space="preserve">            G-&gt;adjlist[i].firstarc = p;</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G-&gt;n = n;</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void TopSort(ALGraph* G)</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 xml:space="preserve">    int i, j, flag = 0, a[MAXV];</w:t>
      </w:r>
    </w:p>
    <w:p w:rsidR="00334D75" w:rsidRDefault="00334D75" w:rsidP="00334D75">
      <w:pPr>
        <w:spacing w:before="156"/>
        <w:jc w:val="left"/>
        <w:rPr>
          <w:szCs w:val="21"/>
        </w:rPr>
      </w:pPr>
      <w:r>
        <w:rPr>
          <w:rFonts w:hint="eastAsia"/>
          <w:szCs w:val="21"/>
        </w:rPr>
        <w:t xml:space="preserve">    int St[MAXV], top = -1;</w:t>
      </w:r>
    </w:p>
    <w:p w:rsidR="00334D75" w:rsidRDefault="00334D75" w:rsidP="00334D75">
      <w:pPr>
        <w:spacing w:before="156"/>
        <w:jc w:val="left"/>
        <w:rPr>
          <w:szCs w:val="21"/>
        </w:rPr>
      </w:pPr>
      <w:r>
        <w:rPr>
          <w:rFonts w:hint="eastAsia"/>
          <w:szCs w:val="21"/>
        </w:rPr>
        <w:t xml:space="preserve">    ArcNode* p;</w:t>
      </w:r>
    </w:p>
    <w:p w:rsidR="00334D75" w:rsidRDefault="00334D75" w:rsidP="00334D75">
      <w:pPr>
        <w:spacing w:before="156"/>
        <w:jc w:val="left"/>
        <w:rPr>
          <w:szCs w:val="21"/>
        </w:rPr>
      </w:pPr>
      <w:r>
        <w:rPr>
          <w:rFonts w:hint="eastAsia"/>
          <w:szCs w:val="21"/>
        </w:rPr>
        <w:t xml:space="preserve">    for (i = 0; i &lt; G-&gt;n; i++)</w:t>
      </w:r>
    </w:p>
    <w:p w:rsidR="00334D75" w:rsidRDefault="00334D75" w:rsidP="00334D75">
      <w:pPr>
        <w:spacing w:before="156"/>
        <w:jc w:val="left"/>
        <w:rPr>
          <w:szCs w:val="21"/>
        </w:rPr>
      </w:pPr>
      <w:r>
        <w:rPr>
          <w:rFonts w:hint="eastAsia"/>
          <w:szCs w:val="21"/>
        </w:rPr>
        <w:t xml:space="preserve">        G-&gt;adjlist[i].count = 0;</w:t>
      </w:r>
    </w:p>
    <w:p w:rsidR="00334D75" w:rsidRDefault="00334D75" w:rsidP="00334D75">
      <w:pPr>
        <w:spacing w:before="156"/>
        <w:jc w:val="left"/>
        <w:rPr>
          <w:szCs w:val="21"/>
        </w:rPr>
      </w:pPr>
      <w:r>
        <w:rPr>
          <w:rFonts w:hint="eastAsia"/>
          <w:szCs w:val="21"/>
        </w:rPr>
        <w:t xml:space="preserve">    for (i = 0; i &lt; G-&gt;n; i++)</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p = G-&gt;adjlist[i].firstarc;</w:t>
      </w:r>
    </w:p>
    <w:p w:rsidR="00334D75" w:rsidRDefault="00334D75" w:rsidP="00334D75">
      <w:pPr>
        <w:spacing w:before="156"/>
        <w:jc w:val="left"/>
        <w:rPr>
          <w:szCs w:val="21"/>
        </w:rPr>
      </w:pPr>
      <w:r>
        <w:rPr>
          <w:rFonts w:hint="eastAsia"/>
          <w:szCs w:val="21"/>
        </w:rPr>
        <w:t xml:space="preserve">        while (p != NULL)</w:t>
      </w:r>
    </w:p>
    <w:p w:rsidR="00334D75" w:rsidRDefault="00334D75" w:rsidP="00334D75">
      <w:pPr>
        <w:spacing w:before="156"/>
        <w:jc w:val="left"/>
        <w:rPr>
          <w:szCs w:val="21"/>
        </w:rPr>
      </w:pPr>
      <w:r>
        <w:rPr>
          <w:rFonts w:hint="eastAsia"/>
          <w:szCs w:val="21"/>
        </w:rPr>
        <w:lastRenderedPageBreak/>
        <w:t xml:space="preserve">        {</w:t>
      </w:r>
    </w:p>
    <w:p w:rsidR="00334D75" w:rsidRDefault="00334D75" w:rsidP="00334D75">
      <w:pPr>
        <w:spacing w:before="156"/>
        <w:jc w:val="left"/>
        <w:rPr>
          <w:szCs w:val="21"/>
        </w:rPr>
      </w:pPr>
      <w:r>
        <w:rPr>
          <w:rFonts w:hint="eastAsia"/>
          <w:szCs w:val="21"/>
        </w:rPr>
        <w:t xml:space="preserve">            G-&gt;adjlist[p-&gt;adjvex].count++;</w:t>
      </w:r>
    </w:p>
    <w:p w:rsidR="00334D75" w:rsidRDefault="00334D75" w:rsidP="00334D75">
      <w:pPr>
        <w:spacing w:before="156"/>
        <w:jc w:val="left"/>
        <w:rPr>
          <w:szCs w:val="21"/>
        </w:rPr>
      </w:pPr>
      <w:r>
        <w:rPr>
          <w:rFonts w:hint="eastAsia"/>
          <w:szCs w:val="21"/>
        </w:rPr>
        <w:t xml:space="preserve">            p = p-&gt;nextarc;</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for (i = 0; i &lt; G-&gt;n; i++)</w:t>
      </w:r>
    </w:p>
    <w:p w:rsidR="00334D75" w:rsidRDefault="00334D75" w:rsidP="00334D75">
      <w:pPr>
        <w:spacing w:before="156"/>
        <w:jc w:val="left"/>
        <w:rPr>
          <w:szCs w:val="21"/>
        </w:rPr>
      </w:pPr>
      <w:r>
        <w:rPr>
          <w:rFonts w:hint="eastAsia"/>
          <w:szCs w:val="21"/>
        </w:rPr>
        <w:t xml:space="preserve">        if (G-&gt;adjlist[i].count == 0)</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top++; St[top] = i;</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while (top &gt; -1)</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i = St[top];</w:t>
      </w:r>
    </w:p>
    <w:p w:rsidR="00334D75" w:rsidRDefault="00334D75" w:rsidP="00334D75">
      <w:pPr>
        <w:spacing w:before="156"/>
        <w:jc w:val="left"/>
        <w:rPr>
          <w:szCs w:val="21"/>
        </w:rPr>
      </w:pPr>
      <w:r>
        <w:rPr>
          <w:rFonts w:hint="eastAsia"/>
          <w:szCs w:val="21"/>
        </w:rPr>
        <w:t xml:space="preserve">        top--;</w:t>
      </w:r>
    </w:p>
    <w:p w:rsidR="00334D75" w:rsidRDefault="00334D75" w:rsidP="00334D75">
      <w:pPr>
        <w:spacing w:before="156"/>
        <w:jc w:val="left"/>
        <w:rPr>
          <w:szCs w:val="21"/>
        </w:rPr>
      </w:pPr>
      <w:r>
        <w:rPr>
          <w:rFonts w:hint="eastAsia"/>
          <w:szCs w:val="21"/>
        </w:rPr>
        <w:t xml:space="preserve">        a[flag++] = i;</w:t>
      </w:r>
    </w:p>
    <w:p w:rsidR="00334D75" w:rsidRDefault="00334D75" w:rsidP="00334D75">
      <w:pPr>
        <w:spacing w:before="156"/>
        <w:jc w:val="left"/>
        <w:rPr>
          <w:szCs w:val="21"/>
        </w:rPr>
      </w:pPr>
      <w:r>
        <w:rPr>
          <w:rFonts w:hint="eastAsia"/>
          <w:szCs w:val="21"/>
        </w:rPr>
        <w:t xml:space="preserve">        p = G-&gt;adjlist[i].firstarc;</w:t>
      </w:r>
    </w:p>
    <w:p w:rsidR="00334D75" w:rsidRDefault="00334D75" w:rsidP="00334D75">
      <w:pPr>
        <w:spacing w:before="156"/>
        <w:jc w:val="left"/>
        <w:rPr>
          <w:szCs w:val="21"/>
        </w:rPr>
      </w:pPr>
      <w:r>
        <w:rPr>
          <w:rFonts w:hint="eastAsia"/>
          <w:szCs w:val="21"/>
        </w:rPr>
        <w:t xml:space="preserve">        while (p != NULL)</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j = p-&gt;adjvex;</w:t>
      </w:r>
    </w:p>
    <w:p w:rsidR="00334D75" w:rsidRDefault="00334D75" w:rsidP="00334D75">
      <w:pPr>
        <w:spacing w:before="156"/>
        <w:jc w:val="left"/>
        <w:rPr>
          <w:szCs w:val="21"/>
        </w:rPr>
      </w:pPr>
      <w:r>
        <w:rPr>
          <w:rFonts w:hint="eastAsia"/>
          <w:szCs w:val="21"/>
        </w:rPr>
        <w:t xml:space="preserve">            G-&gt;adjlist[j].count--;</w:t>
      </w:r>
    </w:p>
    <w:p w:rsidR="00334D75" w:rsidRDefault="00334D75" w:rsidP="00334D75">
      <w:pPr>
        <w:spacing w:before="156"/>
        <w:jc w:val="left"/>
        <w:rPr>
          <w:szCs w:val="21"/>
        </w:rPr>
      </w:pPr>
      <w:r>
        <w:rPr>
          <w:rFonts w:hint="eastAsia"/>
          <w:szCs w:val="21"/>
        </w:rPr>
        <w:t xml:space="preserve">            if (G-&gt;adjlist[j].count == 0)</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top++; St[top] = j;</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p = p-&gt;nextarc;</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 xml:space="preserve">    if (flag &lt; G-&gt;n)</w:t>
      </w:r>
    </w:p>
    <w:p w:rsidR="00334D75" w:rsidRDefault="00334D75" w:rsidP="00334D75">
      <w:pPr>
        <w:spacing w:before="156"/>
        <w:jc w:val="left"/>
        <w:rPr>
          <w:szCs w:val="21"/>
        </w:rPr>
      </w:pPr>
      <w:r>
        <w:rPr>
          <w:rFonts w:hint="eastAsia"/>
          <w:szCs w:val="21"/>
        </w:rPr>
        <w:t xml:space="preserve">        cout &lt;&lt; "</w:t>
      </w:r>
      <w:r>
        <w:rPr>
          <w:rFonts w:hint="eastAsia"/>
          <w:szCs w:val="21"/>
        </w:rPr>
        <w:t>该图存在回路，不存在拓扑序列</w:t>
      </w:r>
      <w:r>
        <w:rPr>
          <w:rFonts w:hint="eastAsia"/>
          <w:szCs w:val="21"/>
        </w:rPr>
        <w:t>!n";</w:t>
      </w:r>
    </w:p>
    <w:p w:rsidR="00334D75" w:rsidRDefault="00334D75" w:rsidP="00334D75">
      <w:pPr>
        <w:spacing w:before="156"/>
        <w:jc w:val="left"/>
        <w:rPr>
          <w:szCs w:val="21"/>
        </w:rPr>
      </w:pPr>
      <w:r>
        <w:rPr>
          <w:rFonts w:hint="eastAsia"/>
          <w:szCs w:val="21"/>
        </w:rPr>
        <w:t xml:space="preserve">    else</w:t>
      </w:r>
    </w:p>
    <w:p w:rsidR="00334D75" w:rsidRDefault="00334D75" w:rsidP="00334D75">
      <w:pPr>
        <w:spacing w:before="156"/>
        <w:jc w:val="left"/>
        <w:rPr>
          <w:szCs w:val="21"/>
        </w:rPr>
      </w:pPr>
      <w:r>
        <w:rPr>
          <w:rFonts w:hint="eastAsia"/>
          <w:szCs w:val="21"/>
        </w:rPr>
        <w:lastRenderedPageBreak/>
        <w:t xml:space="preserve">    {</w:t>
      </w:r>
    </w:p>
    <w:p w:rsidR="00334D75" w:rsidRDefault="00334D75" w:rsidP="00334D75">
      <w:pPr>
        <w:spacing w:before="156"/>
        <w:jc w:val="left"/>
        <w:rPr>
          <w:szCs w:val="21"/>
        </w:rPr>
      </w:pPr>
      <w:r>
        <w:rPr>
          <w:rFonts w:hint="eastAsia"/>
          <w:szCs w:val="21"/>
        </w:rPr>
        <w:t xml:space="preserve">        printf("</w:t>
      </w:r>
      <w:r>
        <w:rPr>
          <w:rFonts w:hint="eastAsia"/>
          <w:szCs w:val="21"/>
        </w:rPr>
        <w:t>该图的一</w:t>
      </w:r>
      <w:r>
        <w:rPr>
          <w:rFonts w:hint="eastAsia"/>
          <w:szCs w:val="21"/>
        </w:rPr>
        <w:t>-</w:t>
      </w:r>
      <w:r>
        <w:rPr>
          <w:rFonts w:hint="eastAsia"/>
          <w:szCs w:val="21"/>
        </w:rPr>
        <w:t>个拓扑序列为</w:t>
      </w:r>
      <w:r>
        <w:rPr>
          <w:rFonts w:hint="eastAsia"/>
          <w:szCs w:val="21"/>
        </w:rPr>
        <w:t>:");</w:t>
      </w:r>
    </w:p>
    <w:p w:rsidR="00334D75" w:rsidRDefault="00334D75" w:rsidP="00334D75">
      <w:pPr>
        <w:spacing w:before="156"/>
        <w:jc w:val="left"/>
        <w:rPr>
          <w:szCs w:val="21"/>
        </w:rPr>
      </w:pPr>
      <w:r>
        <w:rPr>
          <w:rFonts w:hint="eastAsia"/>
          <w:szCs w:val="21"/>
        </w:rPr>
        <w:t xml:space="preserve">        for (i = 0; i &lt; flag; i++)</w:t>
      </w:r>
    </w:p>
    <w:p w:rsidR="00334D75" w:rsidRDefault="00334D75" w:rsidP="00334D75">
      <w:pPr>
        <w:spacing w:before="156"/>
        <w:jc w:val="left"/>
        <w:rPr>
          <w:szCs w:val="21"/>
        </w:rPr>
      </w:pPr>
      <w:r>
        <w:rPr>
          <w:rFonts w:hint="eastAsia"/>
          <w:szCs w:val="21"/>
        </w:rPr>
        <w:t xml:space="preserve">            cout&lt;&lt; a[i];</w:t>
      </w:r>
    </w:p>
    <w:p w:rsidR="00334D75" w:rsidRDefault="00334D75" w:rsidP="00334D75">
      <w:pPr>
        <w:spacing w:before="156"/>
        <w:jc w:val="left"/>
        <w:rPr>
          <w:szCs w:val="21"/>
        </w:rPr>
      </w:pPr>
      <w:r>
        <w:rPr>
          <w:rFonts w:hint="eastAsia"/>
          <w:szCs w:val="21"/>
        </w:rPr>
        <w:t xml:space="preserve">        cout&lt;&lt;"\n";</w:t>
      </w:r>
    </w:p>
    <w:p w:rsidR="00334D75" w:rsidRDefault="00334D75" w:rsidP="00334D75">
      <w:pPr>
        <w:spacing w:before="156"/>
        <w:jc w:val="left"/>
        <w:rPr>
          <w:szCs w:val="21"/>
        </w:rPr>
      </w:pPr>
      <w:r>
        <w:rPr>
          <w:rFonts w:hint="eastAsia"/>
          <w:szCs w:val="21"/>
        </w:rPr>
        <w:t xml:space="preserve">    }</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void main()</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 xml:space="preserve">    int i, j;</w:t>
      </w:r>
    </w:p>
    <w:p w:rsidR="00334D75" w:rsidRDefault="00334D75" w:rsidP="00334D75">
      <w:pPr>
        <w:spacing w:before="156"/>
        <w:jc w:val="left"/>
        <w:rPr>
          <w:szCs w:val="21"/>
        </w:rPr>
      </w:pPr>
      <w:r>
        <w:rPr>
          <w:rFonts w:hint="eastAsia"/>
          <w:szCs w:val="21"/>
        </w:rPr>
        <w:t xml:space="preserve">    MGraph g;</w:t>
      </w:r>
    </w:p>
    <w:p w:rsidR="00334D75" w:rsidRDefault="00334D75" w:rsidP="00334D75">
      <w:pPr>
        <w:spacing w:before="156"/>
        <w:jc w:val="left"/>
        <w:rPr>
          <w:szCs w:val="21"/>
        </w:rPr>
      </w:pPr>
      <w:r>
        <w:rPr>
          <w:rFonts w:hint="eastAsia"/>
          <w:szCs w:val="21"/>
        </w:rPr>
        <w:t xml:space="preserve">    ALGraph* G;</w:t>
      </w:r>
    </w:p>
    <w:p w:rsidR="00334D75" w:rsidRDefault="00334D75" w:rsidP="00334D75">
      <w:pPr>
        <w:spacing w:before="156"/>
        <w:jc w:val="left"/>
        <w:rPr>
          <w:szCs w:val="21"/>
        </w:rPr>
      </w:pPr>
      <w:r>
        <w:rPr>
          <w:rFonts w:hint="eastAsia"/>
          <w:szCs w:val="21"/>
        </w:rPr>
        <w:t xml:space="preserve">        G = (ALGraph*)malloc(sizeof(ALGraph));</w:t>
      </w:r>
    </w:p>
    <w:p w:rsidR="00334D75" w:rsidRDefault="00334D75" w:rsidP="00334D75">
      <w:pPr>
        <w:spacing w:before="156"/>
        <w:jc w:val="left"/>
        <w:rPr>
          <w:szCs w:val="21"/>
        </w:rPr>
      </w:pPr>
      <w:r>
        <w:rPr>
          <w:rFonts w:hint="eastAsia"/>
          <w:szCs w:val="21"/>
        </w:rPr>
        <w:t xml:space="preserve">    cout&lt;&lt;"</w:t>
      </w:r>
      <w:r>
        <w:rPr>
          <w:rFonts w:hint="eastAsia"/>
          <w:szCs w:val="21"/>
        </w:rPr>
        <w:t>请输入图的顶点数</w:t>
      </w:r>
      <w:r>
        <w:rPr>
          <w:rFonts w:hint="eastAsia"/>
          <w:szCs w:val="21"/>
        </w:rPr>
        <w:t>:";</w:t>
      </w:r>
    </w:p>
    <w:p w:rsidR="00334D75" w:rsidRDefault="00334D75" w:rsidP="00334D75">
      <w:pPr>
        <w:spacing w:before="156"/>
        <w:jc w:val="left"/>
        <w:rPr>
          <w:szCs w:val="21"/>
        </w:rPr>
      </w:pPr>
      <w:r>
        <w:rPr>
          <w:rFonts w:hint="eastAsia"/>
          <w:szCs w:val="21"/>
        </w:rPr>
        <w:t xml:space="preserve">        cin&gt;&gt;g.n;</w:t>
      </w:r>
    </w:p>
    <w:p w:rsidR="00334D75" w:rsidRDefault="00334D75" w:rsidP="00334D75">
      <w:pPr>
        <w:spacing w:before="156"/>
        <w:jc w:val="left"/>
        <w:rPr>
          <w:szCs w:val="21"/>
        </w:rPr>
      </w:pPr>
      <w:r>
        <w:rPr>
          <w:rFonts w:hint="eastAsia"/>
          <w:szCs w:val="21"/>
        </w:rPr>
        <w:t xml:space="preserve">    cout&lt;&lt;"</w:t>
      </w:r>
      <w:r>
        <w:rPr>
          <w:rFonts w:hint="eastAsia"/>
          <w:szCs w:val="21"/>
        </w:rPr>
        <w:t>请输入图的邻接矩阵</w:t>
      </w:r>
      <w:r>
        <w:rPr>
          <w:rFonts w:hint="eastAsia"/>
          <w:szCs w:val="21"/>
        </w:rPr>
        <w:t>:\n";</w:t>
      </w:r>
    </w:p>
    <w:p w:rsidR="00334D75" w:rsidRDefault="00334D75" w:rsidP="00334D75">
      <w:pPr>
        <w:spacing w:before="156"/>
        <w:jc w:val="left"/>
        <w:rPr>
          <w:szCs w:val="21"/>
        </w:rPr>
      </w:pPr>
      <w:r>
        <w:rPr>
          <w:rFonts w:hint="eastAsia"/>
          <w:szCs w:val="21"/>
        </w:rPr>
        <w:t xml:space="preserve">        for (i = 0; i &lt; g.n; i++)</w:t>
      </w:r>
    </w:p>
    <w:p w:rsidR="00334D75" w:rsidRDefault="00334D75" w:rsidP="00334D75">
      <w:pPr>
        <w:spacing w:before="156"/>
        <w:jc w:val="left"/>
        <w:rPr>
          <w:szCs w:val="21"/>
        </w:rPr>
      </w:pPr>
      <w:r>
        <w:rPr>
          <w:rFonts w:hint="eastAsia"/>
          <w:szCs w:val="21"/>
        </w:rPr>
        <w:t xml:space="preserve">            for (j = 0; j &lt; g.n; j++)</w:t>
      </w:r>
    </w:p>
    <w:p w:rsidR="00334D75" w:rsidRDefault="00334D75" w:rsidP="00334D75">
      <w:pPr>
        <w:spacing w:before="156"/>
        <w:jc w:val="left"/>
        <w:rPr>
          <w:szCs w:val="21"/>
        </w:rPr>
      </w:pPr>
      <w:r>
        <w:rPr>
          <w:rFonts w:hint="eastAsia"/>
          <w:szCs w:val="21"/>
        </w:rPr>
        <w:t xml:space="preserve">                cin&gt;&gt;g.edges[i][j];</w:t>
      </w:r>
    </w:p>
    <w:p w:rsidR="00334D75" w:rsidRDefault="00334D75" w:rsidP="00334D75">
      <w:pPr>
        <w:spacing w:before="156"/>
        <w:jc w:val="left"/>
        <w:rPr>
          <w:szCs w:val="21"/>
        </w:rPr>
      </w:pPr>
      <w:r>
        <w:rPr>
          <w:rFonts w:hint="eastAsia"/>
          <w:szCs w:val="21"/>
        </w:rPr>
        <w:t xml:space="preserve">    MatTolist(g,G);</w:t>
      </w:r>
    </w:p>
    <w:p w:rsidR="00334D75" w:rsidRDefault="00334D75" w:rsidP="00334D75">
      <w:pPr>
        <w:spacing w:before="156"/>
        <w:jc w:val="left"/>
        <w:rPr>
          <w:szCs w:val="21"/>
        </w:rPr>
      </w:pPr>
      <w:r>
        <w:rPr>
          <w:rFonts w:hint="eastAsia"/>
          <w:szCs w:val="21"/>
        </w:rPr>
        <w:t xml:space="preserve">    TopSort(G);</w:t>
      </w:r>
    </w:p>
    <w:p w:rsidR="00334D75" w:rsidRDefault="00334D75" w:rsidP="00334D75">
      <w:pPr>
        <w:spacing w:before="156"/>
        <w:jc w:val="left"/>
        <w:rPr>
          <w:szCs w:val="21"/>
        </w:rPr>
      </w:pPr>
      <w:r>
        <w:rPr>
          <w:rFonts w:hint="eastAsia"/>
          <w:szCs w:val="21"/>
        </w:rPr>
        <w:t>}</w:t>
      </w:r>
    </w:p>
    <w:p w:rsidR="00334D75" w:rsidRDefault="00334D75" w:rsidP="00334D75">
      <w:pPr>
        <w:spacing w:before="156"/>
        <w:jc w:val="left"/>
        <w:rPr>
          <w:szCs w:val="21"/>
        </w:rPr>
      </w:pPr>
      <w:r>
        <w:rPr>
          <w:rFonts w:hint="eastAsia"/>
          <w:szCs w:val="21"/>
        </w:rPr>
        <w:t>3</w:t>
      </w:r>
      <w:r>
        <w:rPr>
          <w:rFonts w:hint="eastAsia"/>
          <w:szCs w:val="21"/>
        </w:rPr>
        <w:t>）运行结果和分析</w:t>
      </w:r>
    </w:p>
    <w:p w:rsidR="00334D75" w:rsidRDefault="00334D75" w:rsidP="00334D75">
      <w:pPr>
        <w:spacing w:before="156"/>
        <w:ind w:firstLine="420"/>
        <w:jc w:val="left"/>
        <w:rPr>
          <w:szCs w:val="21"/>
        </w:rPr>
      </w:pPr>
      <w:r>
        <w:rPr>
          <w:rFonts w:hint="eastAsia"/>
          <w:szCs w:val="21"/>
        </w:rPr>
        <w:t>当存在拓扑回路时：</w:t>
      </w:r>
    </w:p>
    <w:p w:rsidR="00334D75" w:rsidRDefault="00334D75" w:rsidP="00334D75">
      <w:pPr>
        <w:spacing w:before="156"/>
        <w:jc w:val="center"/>
      </w:pPr>
      <w:r>
        <w:rPr>
          <w:noProof/>
        </w:rPr>
        <w:lastRenderedPageBreak/>
        <w:drawing>
          <wp:inline distT="0" distB="0" distL="0" distR="0">
            <wp:extent cx="4124325" cy="2762250"/>
            <wp:effectExtent l="19050" t="0" r="9525"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noChangeArrowheads="1"/>
                    </pic:cNvPicPr>
                  </pic:nvPicPr>
                  <pic:blipFill>
                    <a:blip r:embed="rId18"/>
                    <a:srcRect/>
                    <a:stretch>
                      <a:fillRect/>
                    </a:stretch>
                  </pic:blipFill>
                  <pic:spPr>
                    <a:xfrm>
                      <a:off x="0" y="0"/>
                      <a:ext cx="4124325" cy="2762250"/>
                    </a:xfrm>
                    <a:prstGeom prst="rect">
                      <a:avLst/>
                    </a:prstGeom>
                    <a:noFill/>
                    <a:ln w="9525">
                      <a:noFill/>
                      <a:miter lim="800000"/>
                      <a:headEnd/>
                      <a:tailEnd/>
                    </a:ln>
                  </pic:spPr>
                </pic:pic>
              </a:graphicData>
            </a:graphic>
          </wp:inline>
        </w:drawing>
      </w:r>
    </w:p>
    <w:p w:rsidR="00334D75" w:rsidRDefault="00334D75" w:rsidP="00334D75">
      <w:pPr>
        <w:spacing w:before="156"/>
        <w:ind w:firstLine="420"/>
        <w:jc w:val="left"/>
      </w:pPr>
      <w:r>
        <w:rPr>
          <w:rFonts w:hint="eastAsia"/>
        </w:rPr>
        <w:t>当不存在拓扑回路时：</w:t>
      </w:r>
    </w:p>
    <w:p w:rsidR="00334D75" w:rsidRDefault="00334D75" w:rsidP="00334D75">
      <w:pPr>
        <w:spacing w:before="156"/>
        <w:jc w:val="center"/>
      </w:pPr>
      <w:r>
        <w:rPr>
          <w:noProof/>
        </w:rPr>
        <w:drawing>
          <wp:inline distT="0" distB="0" distL="0" distR="0">
            <wp:extent cx="5267325" cy="2181225"/>
            <wp:effectExtent l="19050" t="0" r="9525" b="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noChangeArrowheads="1"/>
                    </pic:cNvPicPr>
                  </pic:nvPicPr>
                  <pic:blipFill>
                    <a:blip r:embed="rId19"/>
                    <a:srcRect/>
                    <a:stretch>
                      <a:fillRect/>
                    </a:stretch>
                  </pic:blipFill>
                  <pic:spPr>
                    <a:xfrm>
                      <a:off x="0" y="0"/>
                      <a:ext cx="5267325" cy="2181225"/>
                    </a:xfrm>
                    <a:prstGeom prst="rect">
                      <a:avLst/>
                    </a:prstGeom>
                    <a:noFill/>
                    <a:ln w="9525">
                      <a:noFill/>
                      <a:miter lim="800000"/>
                      <a:headEnd/>
                      <a:tailEnd/>
                    </a:ln>
                  </pic:spPr>
                </pic:pic>
              </a:graphicData>
            </a:graphic>
          </wp:inline>
        </w:drawing>
      </w:r>
    </w:p>
    <w:p w:rsidR="00334D75" w:rsidRDefault="00334D75" w:rsidP="00334D75">
      <w:pPr>
        <w:spacing w:before="156"/>
        <w:ind w:firstLine="320"/>
        <w:jc w:val="left"/>
        <w:rPr>
          <w:szCs w:val="21"/>
        </w:rPr>
      </w:pPr>
      <w:r>
        <w:rPr>
          <w:rFonts w:hint="eastAsia"/>
          <w:szCs w:val="21"/>
        </w:rPr>
        <w:t>4</w:t>
      </w:r>
      <w:r>
        <w:rPr>
          <w:rFonts w:hint="eastAsia"/>
          <w:szCs w:val="21"/>
        </w:rPr>
        <w:t>）实验小结</w:t>
      </w:r>
    </w:p>
    <w:p w:rsidR="00334D75" w:rsidRDefault="00334D75" w:rsidP="00334D75">
      <w:pPr>
        <w:pStyle w:val="36"/>
        <w:spacing w:after="0" w:line="400" w:lineRule="exact"/>
        <w:ind w:leftChars="0" w:left="0" w:firstLineChars="200" w:firstLine="420"/>
        <w:rPr>
          <w:sz w:val="21"/>
          <w:szCs w:val="21"/>
        </w:rPr>
      </w:pPr>
      <w:r>
        <w:rPr>
          <w:rFonts w:hint="eastAsia"/>
          <w:sz w:val="21"/>
          <w:szCs w:val="21"/>
          <w:lang w:val="en-US"/>
        </w:rPr>
        <w:t>这次实验是对有向图邻接矩阵的一次运用；让我学会了他和邻接表之间的相互妆花，也学会了有向图的拓扑排序算法；也将栈与之结合起来；是对栈的一次稳固。</w:t>
      </w:r>
    </w:p>
    <w:p w:rsidR="00A81CDC" w:rsidRDefault="00A44EF7">
      <w:pPr>
        <w:pStyle w:val="36"/>
        <w:spacing w:before="240" w:line="400" w:lineRule="exact"/>
        <w:ind w:leftChars="0" w:left="0"/>
        <w:jc w:val="center"/>
        <w:outlineLvl w:val="2"/>
        <w:rPr>
          <w:b/>
          <w:sz w:val="24"/>
          <w:szCs w:val="21"/>
        </w:rPr>
      </w:pPr>
      <w:r>
        <w:rPr>
          <w:rFonts w:hint="eastAsia"/>
          <w:b/>
          <w:sz w:val="24"/>
          <w:szCs w:val="21"/>
        </w:rPr>
        <w:t>实验项目</w:t>
      </w:r>
      <w:r w:rsidR="00334D75">
        <w:rPr>
          <w:rFonts w:hint="eastAsia"/>
          <w:b/>
          <w:sz w:val="24"/>
          <w:szCs w:val="21"/>
        </w:rPr>
        <w:t>九</w:t>
      </w:r>
      <w:r>
        <w:rPr>
          <w:rFonts w:hint="eastAsia"/>
          <w:b/>
          <w:sz w:val="24"/>
          <w:szCs w:val="21"/>
        </w:rPr>
        <w:t>：</w:t>
      </w:r>
      <w:r w:rsidR="00B519C6">
        <w:rPr>
          <w:rFonts w:hint="eastAsia"/>
          <w:b/>
          <w:sz w:val="24"/>
          <w:szCs w:val="21"/>
        </w:rPr>
        <w:t>查找技术综合应用</w:t>
      </w:r>
    </w:p>
    <w:p w:rsidR="00A81CDC" w:rsidRDefault="00A44EF7">
      <w:pPr>
        <w:pStyle w:val="36"/>
        <w:spacing w:after="0" w:line="400" w:lineRule="exact"/>
        <w:ind w:leftChars="0" w:left="0"/>
        <w:rPr>
          <w:b/>
          <w:sz w:val="24"/>
          <w:szCs w:val="21"/>
        </w:rPr>
      </w:pPr>
      <w:r>
        <w:rPr>
          <w:b/>
          <w:sz w:val="24"/>
          <w:szCs w:val="21"/>
        </w:rPr>
        <w:t>1</w:t>
      </w:r>
      <w:r>
        <w:rPr>
          <w:rFonts w:hint="eastAsia"/>
          <w:b/>
          <w:sz w:val="24"/>
          <w:szCs w:val="21"/>
        </w:rPr>
        <w:t>．实验目的</w:t>
      </w:r>
    </w:p>
    <w:p w:rsidR="00A81CDC" w:rsidRDefault="00A44EF7">
      <w:pPr>
        <w:pStyle w:val="36"/>
        <w:spacing w:line="400" w:lineRule="exact"/>
        <w:rPr>
          <w:sz w:val="21"/>
          <w:szCs w:val="21"/>
        </w:rPr>
      </w:pPr>
      <w:r>
        <w:rPr>
          <w:rFonts w:hint="eastAsia"/>
          <w:sz w:val="21"/>
          <w:szCs w:val="21"/>
        </w:rPr>
        <w:t>（</w:t>
      </w:r>
      <w:r>
        <w:rPr>
          <w:rFonts w:hint="eastAsia"/>
          <w:sz w:val="21"/>
          <w:szCs w:val="21"/>
        </w:rPr>
        <w:t>1</w:t>
      </w:r>
      <w:r>
        <w:rPr>
          <w:rFonts w:hint="eastAsia"/>
          <w:sz w:val="21"/>
          <w:szCs w:val="21"/>
        </w:rPr>
        <w:t>）熟练掌握查找的常用算法。应用查找算法解决比较简单的实际问题。</w:t>
      </w:r>
    </w:p>
    <w:p w:rsidR="00A81CDC" w:rsidRDefault="00A44EF7">
      <w:pPr>
        <w:pStyle w:val="36"/>
        <w:spacing w:line="400" w:lineRule="exact"/>
        <w:rPr>
          <w:sz w:val="21"/>
          <w:szCs w:val="21"/>
        </w:rPr>
      </w:pPr>
      <w:r>
        <w:rPr>
          <w:rFonts w:hint="eastAsia"/>
          <w:sz w:val="21"/>
          <w:szCs w:val="21"/>
        </w:rPr>
        <w:t>（</w:t>
      </w:r>
      <w:r>
        <w:rPr>
          <w:rFonts w:hint="eastAsia"/>
          <w:sz w:val="21"/>
          <w:szCs w:val="21"/>
        </w:rPr>
        <w:t>2</w:t>
      </w:r>
      <w:r>
        <w:rPr>
          <w:rFonts w:hint="eastAsia"/>
          <w:sz w:val="21"/>
          <w:szCs w:val="21"/>
        </w:rPr>
        <w:t>）本实验支撑教学目标</w:t>
      </w:r>
      <w:r>
        <w:rPr>
          <w:rFonts w:hint="eastAsia"/>
          <w:sz w:val="21"/>
          <w:szCs w:val="21"/>
        </w:rPr>
        <w:t>3</w:t>
      </w:r>
      <w:r>
        <w:rPr>
          <w:rFonts w:hint="eastAsia"/>
          <w:sz w:val="21"/>
          <w:szCs w:val="21"/>
        </w:rPr>
        <w:t>。</w:t>
      </w:r>
    </w:p>
    <w:p w:rsidR="00A81CDC" w:rsidRDefault="00A44EF7">
      <w:pPr>
        <w:pStyle w:val="36"/>
        <w:spacing w:after="0" w:line="400" w:lineRule="exact"/>
        <w:ind w:leftChars="0" w:left="0"/>
        <w:rPr>
          <w:b/>
          <w:sz w:val="24"/>
          <w:szCs w:val="21"/>
        </w:rPr>
      </w:pPr>
      <w:r>
        <w:rPr>
          <w:rFonts w:hint="eastAsia"/>
          <w:b/>
          <w:sz w:val="24"/>
          <w:szCs w:val="21"/>
        </w:rPr>
        <w:t>2</w:t>
      </w:r>
      <w:r>
        <w:rPr>
          <w:rFonts w:hint="eastAsia"/>
          <w:b/>
          <w:sz w:val="24"/>
          <w:szCs w:val="21"/>
        </w:rPr>
        <w:t>．实验设备与环境</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1</w:t>
      </w:r>
      <w:r>
        <w:rPr>
          <w:rFonts w:hint="eastAsia"/>
          <w:sz w:val="21"/>
          <w:szCs w:val="21"/>
        </w:rPr>
        <w:t>）</w:t>
      </w:r>
      <w:r>
        <w:rPr>
          <w:rFonts w:hint="eastAsia"/>
          <w:sz w:val="21"/>
          <w:szCs w:val="21"/>
        </w:rPr>
        <w:t>Windows</w:t>
      </w:r>
      <w:r>
        <w:rPr>
          <w:rFonts w:hint="eastAsia"/>
          <w:sz w:val="21"/>
          <w:szCs w:val="21"/>
        </w:rPr>
        <w:t>系列操作系统，</w:t>
      </w:r>
      <w:r>
        <w:rPr>
          <w:rFonts w:hint="eastAsia"/>
          <w:sz w:val="21"/>
          <w:szCs w:val="21"/>
        </w:rPr>
        <w:t>Visual Studio 20XX</w:t>
      </w:r>
      <w:r>
        <w:rPr>
          <w:rFonts w:hint="eastAsia"/>
          <w:sz w:val="21"/>
          <w:szCs w:val="21"/>
        </w:rPr>
        <w:t>开发环境。</w:t>
      </w:r>
    </w:p>
    <w:p w:rsidR="00A81CDC" w:rsidRDefault="00A44EF7">
      <w:pPr>
        <w:pStyle w:val="36"/>
        <w:spacing w:after="0" w:line="400" w:lineRule="exact"/>
        <w:ind w:leftChars="0" w:left="0"/>
        <w:rPr>
          <w:b/>
          <w:sz w:val="24"/>
          <w:szCs w:val="21"/>
        </w:rPr>
      </w:pPr>
      <w:r>
        <w:rPr>
          <w:rFonts w:hint="eastAsia"/>
          <w:b/>
          <w:sz w:val="24"/>
          <w:szCs w:val="21"/>
        </w:rPr>
        <w:t>3</w:t>
      </w:r>
      <w:r>
        <w:rPr>
          <w:rFonts w:hint="eastAsia"/>
          <w:b/>
          <w:sz w:val="24"/>
          <w:szCs w:val="21"/>
        </w:rPr>
        <w:t>．实验要求</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1</w:t>
      </w:r>
      <w:r>
        <w:rPr>
          <w:rFonts w:hint="eastAsia"/>
          <w:sz w:val="21"/>
          <w:szCs w:val="21"/>
        </w:rPr>
        <w:t>）问题分析并给出设计思路；</w:t>
      </w:r>
    </w:p>
    <w:p w:rsidR="00A81CDC" w:rsidRDefault="00A44EF7">
      <w:pPr>
        <w:pStyle w:val="36"/>
        <w:spacing w:after="0" w:line="400" w:lineRule="exact"/>
        <w:ind w:leftChars="0" w:left="0" w:firstLineChars="200" w:firstLine="420"/>
        <w:rPr>
          <w:sz w:val="21"/>
          <w:szCs w:val="21"/>
        </w:rPr>
      </w:pPr>
      <w:r>
        <w:rPr>
          <w:rFonts w:hint="eastAsia"/>
          <w:sz w:val="21"/>
          <w:szCs w:val="21"/>
        </w:rPr>
        <w:lastRenderedPageBreak/>
        <w:t>（</w:t>
      </w:r>
      <w:r>
        <w:rPr>
          <w:rFonts w:hint="eastAsia"/>
          <w:sz w:val="21"/>
          <w:szCs w:val="21"/>
        </w:rPr>
        <w:t>2</w:t>
      </w:r>
      <w:r>
        <w:rPr>
          <w:rFonts w:hint="eastAsia"/>
          <w:sz w:val="21"/>
          <w:szCs w:val="21"/>
        </w:rPr>
        <w:t>）编码实现；</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3</w:t>
      </w:r>
      <w:r>
        <w:rPr>
          <w:rFonts w:hint="eastAsia"/>
          <w:sz w:val="21"/>
          <w:szCs w:val="21"/>
        </w:rPr>
        <w:t>）运行结果及分析；</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4</w:t>
      </w:r>
      <w:r>
        <w:rPr>
          <w:rFonts w:hint="eastAsia"/>
          <w:sz w:val="21"/>
          <w:szCs w:val="21"/>
        </w:rPr>
        <w:t>）实验小结；</w:t>
      </w:r>
    </w:p>
    <w:p w:rsidR="00A81CDC" w:rsidRDefault="00A44EF7">
      <w:pPr>
        <w:pStyle w:val="36"/>
        <w:spacing w:after="0" w:line="400" w:lineRule="exact"/>
        <w:ind w:leftChars="0" w:left="0"/>
        <w:rPr>
          <w:b/>
          <w:sz w:val="24"/>
          <w:szCs w:val="21"/>
        </w:rPr>
      </w:pPr>
      <w:r>
        <w:rPr>
          <w:rFonts w:hint="eastAsia"/>
          <w:b/>
          <w:sz w:val="24"/>
          <w:szCs w:val="21"/>
        </w:rPr>
        <w:t>4</w:t>
      </w:r>
      <w:r>
        <w:rPr>
          <w:rFonts w:hint="eastAsia"/>
          <w:b/>
          <w:sz w:val="24"/>
          <w:szCs w:val="21"/>
        </w:rPr>
        <w:t>．实验步骤和内容</w:t>
      </w:r>
    </w:p>
    <w:p w:rsidR="00A81CDC" w:rsidRDefault="00A44EF7">
      <w:pPr>
        <w:pStyle w:val="af6"/>
        <w:spacing w:line="340" w:lineRule="exact"/>
        <w:ind w:firstLineChars="200" w:firstLine="422"/>
        <w:rPr>
          <w:rFonts w:ascii="Times New Roman"/>
        </w:rPr>
      </w:pPr>
      <w:r>
        <w:rPr>
          <w:rFonts w:ascii="Times New Roman" w:hAnsi="宋体"/>
          <w:b/>
          <w:bCs/>
        </w:rPr>
        <w:t>实验</w:t>
      </w:r>
      <w:r>
        <w:rPr>
          <w:rFonts w:ascii="Times New Roman" w:hAnsi="宋体" w:hint="eastAsia"/>
          <w:b/>
          <w:bCs/>
        </w:rPr>
        <w:t>题目</w:t>
      </w:r>
      <w:r>
        <w:rPr>
          <w:rFonts w:ascii="Times New Roman"/>
          <w:b/>
          <w:bCs/>
        </w:rPr>
        <w:t xml:space="preserve">: </w:t>
      </w:r>
      <w:r>
        <w:rPr>
          <w:rStyle w:val="style21"/>
          <w:rFonts w:ascii="Times New Roman" w:hAnsi="宋体"/>
        </w:rPr>
        <w:t>二叉排序树</w:t>
      </w:r>
      <w:r>
        <w:rPr>
          <w:rFonts w:ascii="Times New Roman" w:hAnsi="宋体"/>
        </w:rPr>
        <w:t>。</w:t>
      </w:r>
      <w:r>
        <w:rPr>
          <w:rStyle w:val="style21"/>
          <w:rFonts w:ascii="Times New Roman" w:hAnsi="宋体"/>
        </w:rPr>
        <w:t>任意给定一组数据，设计一个算法，建立一棵二叉排序树，对它进行查找、插入、删除等操作。</w:t>
      </w:r>
    </w:p>
    <w:p w:rsidR="00A81CDC" w:rsidRDefault="00A44EF7">
      <w:pPr>
        <w:ind w:firstLineChars="200" w:firstLine="422"/>
        <w:rPr>
          <w:szCs w:val="21"/>
        </w:rPr>
      </w:pPr>
      <w:r>
        <w:rPr>
          <w:rFonts w:hAnsi="宋体"/>
          <w:b/>
          <w:bCs/>
          <w:szCs w:val="21"/>
        </w:rPr>
        <w:t>实验说明：</w:t>
      </w:r>
      <w:r>
        <w:rPr>
          <w:rStyle w:val="style21"/>
          <w:rFonts w:hAnsi="宋体"/>
        </w:rPr>
        <w:t>二叉排序树存储结构</w:t>
      </w:r>
      <w:r>
        <w:rPr>
          <w:rFonts w:hAnsi="宋体"/>
          <w:szCs w:val="21"/>
        </w:rPr>
        <w:t>如下：</w:t>
      </w:r>
    </w:p>
    <w:p w:rsidR="00A81CDC" w:rsidRDefault="00525C6A">
      <w:pPr>
        <w:ind w:leftChars="1049" w:left="2203"/>
        <w:rPr>
          <w:szCs w:val="21"/>
        </w:rPr>
      </w:pPr>
      <w:r>
        <w:rPr>
          <w:szCs w:val="21"/>
        </w:rPr>
        <w:pict>
          <v:shape id="_x0000_s1187" type="#_x0000_t202" style="position:absolute;left:0;text-align:left;margin-left:29.1pt;margin-top:7.05pt;width:361.2pt;height:61.25pt;z-index:251671552">
            <v:textbox>
              <w:txbxContent>
                <w:p w:rsidR="00791EF9" w:rsidRDefault="00791EF9">
                  <w:pPr>
                    <w:rPr>
                      <w:rFonts w:ascii="Times New Roman" w:eastAsia="宋体" w:hAnsi="Times New Roman" w:cs="Times New Roman"/>
                      <w:sz w:val="18"/>
                      <w:szCs w:val="18"/>
                    </w:rPr>
                  </w:pPr>
                  <w:r>
                    <w:rPr>
                      <w:rFonts w:ascii="Times New Roman" w:eastAsia="宋体" w:hAnsi="Times New Roman" w:cs="Times New Roman"/>
                      <w:b/>
                      <w:bCs/>
                      <w:sz w:val="18"/>
                      <w:szCs w:val="18"/>
                    </w:rPr>
                    <w:t>typedef struct</w:t>
                  </w:r>
                  <w:r>
                    <w:rPr>
                      <w:rFonts w:ascii="Times New Roman" w:eastAsia="宋体" w:hAnsi="Times New Roman" w:cs="Times New Roman"/>
                      <w:sz w:val="18"/>
                      <w:szCs w:val="18"/>
                    </w:rPr>
                    <w:t xml:space="preserve"> BiTNode </w:t>
                  </w:r>
                  <w:r>
                    <w:rPr>
                      <w:rFonts w:ascii="Times New Roman" w:eastAsia="宋体" w:hAnsi="Times New Roman" w:cs="Times New Roman"/>
                      <w:b/>
                      <w:bCs/>
                      <w:sz w:val="18"/>
                      <w:szCs w:val="18"/>
                    </w:rPr>
                    <w:t>{</w:t>
                  </w:r>
                  <w:r>
                    <w:rPr>
                      <w:rFonts w:ascii="Times New Roman" w:eastAsia="宋体" w:hAnsi="Times New Roman" w:cs="Times New Roman"/>
                      <w:sz w:val="18"/>
                      <w:szCs w:val="18"/>
                    </w:rPr>
                    <w:t xml:space="preserve"> // </w:t>
                  </w:r>
                  <w:r>
                    <w:rPr>
                      <w:rFonts w:ascii="Times New Roman" w:eastAsia="宋体" w:hAnsi="Times New Roman" w:cs="Times New Roman"/>
                      <w:b/>
                      <w:bCs/>
                      <w:sz w:val="18"/>
                      <w:szCs w:val="18"/>
                    </w:rPr>
                    <w:t>结点结构</w:t>
                  </w:r>
                </w:p>
                <w:p w:rsidR="00791EF9" w:rsidRDefault="00791EF9">
                  <w:pPr>
                    <w:rPr>
                      <w:rFonts w:ascii="Times New Roman" w:eastAsia="宋体" w:hAnsi="Times New Roman" w:cs="Times New Roman"/>
                      <w:sz w:val="18"/>
                      <w:szCs w:val="18"/>
                    </w:rPr>
                  </w:pPr>
                  <w:r>
                    <w:rPr>
                      <w:rFonts w:ascii="Times New Roman" w:eastAsia="宋体" w:hAnsi="Times New Roman" w:cs="Times New Roman"/>
                      <w:sz w:val="18"/>
                      <w:szCs w:val="18"/>
                    </w:rPr>
                    <w:t xml:space="preserve">    </w:t>
                  </w:r>
                  <w:r>
                    <w:rPr>
                      <w:rFonts w:ascii="Times New Roman" w:eastAsia="宋体" w:hAnsi="Times New Roman" w:cs="Times New Roman"/>
                      <w:b/>
                      <w:bCs/>
                      <w:sz w:val="18"/>
                      <w:szCs w:val="18"/>
                    </w:rPr>
                    <w:t>struct</w:t>
                  </w:r>
                  <w:r>
                    <w:rPr>
                      <w:rFonts w:ascii="Times New Roman" w:eastAsia="宋体" w:hAnsi="Times New Roman" w:cs="Times New Roman"/>
                      <w:sz w:val="18"/>
                      <w:szCs w:val="18"/>
                    </w:rPr>
                    <w:t xml:space="preserve"> BiTNode  </w:t>
                  </w:r>
                  <w:r>
                    <w:rPr>
                      <w:rFonts w:ascii="Times New Roman" w:eastAsia="宋体" w:hAnsi="Times New Roman" w:cs="Times New Roman"/>
                      <w:b/>
                      <w:bCs/>
                      <w:sz w:val="18"/>
                      <w:szCs w:val="18"/>
                    </w:rPr>
                    <w:t>*l</w:t>
                  </w:r>
                  <w:r>
                    <w:rPr>
                      <w:rFonts w:ascii="Times New Roman" w:eastAsia="宋体" w:hAnsi="Times New Roman" w:cs="Times New Roman"/>
                      <w:sz w:val="18"/>
                      <w:szCs w:val="18"/>
                    </w:rPr>
                    <w:t xml:space="preserve">child, </w:t>
                  </w:r>
                  <w:r>
                    <w:rPr>
                      <w:rFonts w:ascii="Times New Roman" w:eastAsia="宋体" w:hAnsi="Times New Roman" w:cs="Times New Roman"/>
                      <w:b/>
                      <w:bCs/>
                      <w:sz w:val="18"/>
                      <w:szCs w:val="18"/>
                    </w:rPr>
                    <w:t>*r</w:t>
                  </w:r>
                  <w:r>
                    <w:rPr>
                      <w:rFonts w:ascii="Times New Roman" w:eastAsia="宋体" w:hAnsi="Times New Roman" w:cs="Times New Roman"/>
                      <w:sz w:val="18"/>
                      <w:szCs w:val="18"/>
                    </w:rPr>
                    <w:t xml:space="preserve">child;   // </w:t>
                  </w:r>
                  <w:r>
                    <w:rPr>
                      <w:rFonts w:ascii="Times New Roman" w:eastAsia="宋体" w:hAnsi="Times New Roman" w:cs="Times New Roman"/>
                      <w:sz w:val="18"/>
                      <w:szCs w:val="18"/>
                    </w:rPr>
                    <w:t>左右孩子指针</w:t>
                  </w:r>
                </w:p>
                <w:p w:rsidR="00791EF9" w:rsidRDefault="00791EF9">
                  <w:pPr>
                    <w:rPr>
                      <w:rFonts w:ascii="Times New Roman" w:eastAsia="宋体" w:hAnsi="Times New Roman" w:cs="Times New Roman"/>
                      <w:sz w:val="18"/>
                      <w:szCs w:val="18"/>
                    </w:rPr>
                  </w:pPr>
                  <w:r>
                    <w:rPr>
                      <w:rFonts w:ascii="Times New Roman" w:eastAsia="宋体" w:hAnsi="Times New Roman" w:cs="Times New Roman"/>
                      <w:b/>
                      <w:bCs/>
                      <w:sz w:val="18"/>
                      <w:szCs w:val="18"/>
                    </w:rPr>
                    <w:t>}</w:t>
                  </w:r>
                  <w:r>
                    <w:rPr>
                      <w:rFonts w:ascii="Times New Roman" w:eastAsia="宋体" w:hAnsi="Times New Roman" w:cs="Times New Roman"/>
                      <w:sz w:val="18"/>
                      <w:szCs w:val="18"/>
                    </w:rPr>
                    <w:t xml:space="preserve"> BiTNode, </w:t>
                  </w:r>
                  <w:r>
                    <w:rPr>
                      <w:rFonts w:ascii="Times New Roman" w:eastAsia="宋体" w:hAnsi="Times New Roman" w:cs="Times New Roman"/>
                      <w:b/>
                      <w:bCs/>
                      <w:sz w:val="18"/>
                      <w:szCs w:val="18"/>
                    </w:rPr>
                    <w:t>*</w:t>
                  </w:r>
                  <w:r>
                    <w:rPr>
                      <w:rFonts w:ascii="Times New Roman" w:eastAsia="宋体" w:hAnsi="Times New Roman" w:cs="Times New Roman"/>
                      <w:sz w:val="18"/>
                      <w:szCs w:val="18"/>
                    </w:rPr>
                    <w:t>BiTree;</w:t>
                  </w:r>
                </w:p>
              </w:txbxContent>
            </v:textbox>
            <w10:wrap type="square"/>
          </v:shape>
        </w:pict>
      </w:r>
    </w:p>
    <w:p w:rsidR="00A81CDC" w:rsidRDefault="00A81CDC">
      <w:pPr>
        <w:ind w:left="720"/>
        <w:rPr>
          <w:szCs w:val="21"/>
        </w:rPr>
      </w:pPr>
    </w:p>
    <w:p w:rsidR="00A81CDC" w:rsidRDefault="00A81CDC">
      <w:pPr>
        <w:ind w:left="720"/>
        <w:rPr>
          <w:szCs w:val="21"/>
        </w:rPr>
      </w:pPr>
    </w:p>
    <w:p w:rsidR="00A81CDC" w:rsidRDefault="00A81CDC">
      <w:pPr>
        <w:ind w:left="720"/>
        <w:rPr>
          <w:szCs w:val="21"/>
        </w:rPr>
      </w:pPr>
    </w:p>
    <w:p w:rsidR="00A81CDC" w:rsidRDefault="00A81CDC">
      <w:pPr>
        <w:ind w:left="720"/>
        <w:rPr>
          <w:szCs w:val="21"/>
        </w:rPr>
      </w:pPr>
    </w:p>
    <w:p w:rsidR="00A81CDC" w:rsidRDefault="00A44EF7">
      <w:pPr>
        <w:ind w:left="720"/>
        <w:rPr>
          <w:szCs w:val="21"/>
        </w:rPr>
      </w:pPr>
      <w:r>
        <w:rPr>
          <w:szCs w:val="21"/>
        </w:rPr>
        <w:tab/>
      </w:r>
      <w:r>
        <w:rPr>
          <w:szCs w:val="21"/>
        </w:rPr>
        <w:tab/>
      </w:r>
      <w:r>
        <w:rPr>
          <w:rStyle w:val="style21"/>
          <w:rFonts w:hAnsi="宋体"/>
        </w:rPr>
        <w:t>二叉排序树插入算法伪代码</w:t>
      </w:r>
      <w:r>
        <w:rPr>
          <w:rFonts w:hAnsi="宋体"/>
          <w:szCs w:val="21"/>
        </w:rPr>
        <w:t>如下：</w:t>
      </w:r>
    </w:p>
    <w:p w:rsidR="00A81CDC" w:rsidRDefault="00525C6A">
      <w:pPr>
        <w:ind w:leftChars="1049" w:left="2203"/>
        <w:rPr>
          <w:szCs w:val="21"/>
        </w:rPr>
      </w:pPr>
      <w:r>
        <w:rPr>
          <w:szCs w:val="21"/>
        </w:rPr>
        <w:pict>
          <v:shape id="文本框 106" o:spid="_x0000_s1188" type="#_x0000_t202" style="position:absolute;left:0;text-align:left;margin-left:29.1pt;margin-top:5.65pt;width:363.35pt;height:59.2pt;z-index:251672576">
            <v:textbox>
              <w:txbxContent>
                <w:p w:rsidR="00791EF9" w:rsidRPr="00791EF9" w:rsidRDefault="00791EF9">
                  <w:pPr>
                    <w:tabs>
                      <w:tab w:val="left" w:pos="1575"/>
                    </w:tabs>
                    <w:ind w:left="420"/>
                    <w:rPr>
                      <w:rFonts w:ascii="Times New Roman" w:hAnsi="Times New Roman" w:cs="Times New Roman"/>
                      <w:sz w:val="18"/>
                    </w:rPr>
                  </w:pPr>
                  <w:r w:rsidRPr="00791EF9">
                    <w:rPr>
                      <w:rFonts w:ascii="Times New Roman" w:hAnsi="Times New Roman" w:cs="Times New Roman"/>
                      <w:sz w:val="18"/>
                    </w:rPr>
                    <w:t xml:space="preserve">1. </w:t>
                  </w:r>
                  <w:r w:rsidRPr="00791EF9">
                    <w:rPr>
                      <w:rFonts w:ascii="Times New Roman" w:cs="Times New Roman"/>
                      <w:sz w:val="18"/>
                    </w:rPr>
                    <w:t>若</w:t>
                  </w:r>
                  <w:r w:rsidRPr="00791EF9">
                    <w:rPr>
                      <w:rFonts w:ascii="Times New Roman" w:hAnsi="Times New Roman" w:cs="Times New Roman"/>
                      <w:sz w:val="18"/>
                    </w:rPr>
                    <w:t>root</w:t>
                  </w:r>
                  <w:r w:rsidRPr="00791EF9">
                    <w:rPr>
                      <w:rFonts w:ascii="Times New Roman" w:cs="Times New Roman"/>
                      <w:sz w:val="18"/>
                    </w:rPr>
                    <w:t>是空树，则将结点</w:t>
                  </w:r>
                  <w:r w:rsidRPr="00791EF9">
                    <w:rPr>
                      <w:rFonts w:ascii="Times New Roman" w:hAnsi="Times New Roman" w:cs="Times New Roman"/>
                      <w:sz w:val="18"/>
                    </w:rPr>
                    <w:t>s</w:t>
                  </w:r>
                  <w:r w:rsidRPr="00791EF9">
                    <w:rPr>
                      <w:rFonts w:ascii="Times New Roman" w:cs="Times New Roman"/>
                      <w:sz w:val="18"/>
                    </w:rPr>
                    <w:t>作为根结点插入；否则</w:t>
                  </w:r>
                </w:p>
                <w:p w:rsidR="00791EF9" w:rsidRPr="00791EF9" w:rsidRDefault="00791EF9">
                  <w:pPr>
                    <w:tabs>
                      <w:tab w:val="left" w:pos="1575"/>
                    </w:tabs>
                    <w:ind w:left="420"/>
                    <w:rPr>
                      <w:rFonts w:ascii="Times New Roman" w:hAnsi="Times New Roman" w:cs="Times New Roman"/>
                      <w:sz w:val="18"/>
                    </w:rPr>
                  </w:pPr>
                  <w:r w:rsidRPr="00791EF9">
                    <w:rPr>
                      <w:rFonts w:ascii="Times New Roman" w:hAnsi="Times New Roman" w:cs="Times New Roman"/>
                      <w:sz w:val="18"/>
                    </w:rPr>
                    <w:t xml:space="preserve">2. </w:t>
                  </w:r>
                  <w:r w:rsidRPr="00791EF9">
                    <w:rPr>
                      <w:rFonts w:ascii="Times New Roman" w:cs="Times New Roman"/>
                      <w:sz w:val="18"/>
                    </w:rPr>
                    <w:t>若</w:t>
                  </w:r>
                  <w:r w:rsidRPr="00791EF9">
                    <w:rPr>
                      <w:rFonts w:ascii="Times New Roman" w:hAnsi="Times New Roman" w:cs="Times New Roman"/>
                      <w:sz w:val="18"/>
                    </w:rPr>
                    <w:t>s-&gt;data</w:t>
                  </w:r>
                  <w:r w:rsidRPr="00791EF9">
                    <w:rPr>
                      <w:rFonts w:ascii="Times New Roman" w:cs="Times New Roman"/>
                      <w:sz w:val="18"/>
                    </w:rPr>
                    <w:t>＜</w:t>
                  </w:r>
                  <w:r w:rsidRPr="00791EF9">
                    <w:rPr>
                      <w:rFonts w:ascii="Times New Roman" w:hAnsi="Times New Roman" w:cs="Times New Roman"/>
                      <w:sz w:val="18"/>
                    </w:rPr>
                    <w:t>root-&gt;data</w:t>
                  </w:r>
                  <w:r w:rsidRPr="00791EF9">
                    <w:rPr>
                      <w:rFonts w:ascii="Times New Roman" w:cs="Times New Roman"/>
                      <w:sz w:val="18"/>
                    </w:rPr>
                    <w:t>，则把结点</w:t>
                  </w:r>
                  <w:r w:rsidRPr="00791EF9">
                    <w:rPr>
                      <w:rFonts w:ascii="Times New Roman" w:hAnsi="Times New Roman" w:cs="Times New Roman"/>
                      <w:sz w:val="18"/>
                    </w:rPr>
                    <w:t>s</w:t>
                  </w:r>
                  <w:r w:rsidRPr="00791EF9">
                    <w:rPr>
                      <w:rFonts w:ascii="Times New Roman" w:cs="Times New Roman"/>
                      <w:sz w:val="18"/>
                    </w:rPr>
                    <w:t>插入到</w:t>
                  </w:r>
                  <w:r w:rsidRPr="00791EF9">
                    <w:rPr>
                      <w:rFonts w:ascii="Times New Roman" w:hAnsi="Times New Roman" w:cs="Times New Roman"/>
                      <w:sz w:val="18"/>
                    </w:rPr>
                    <w:t>root</w:t>
                  </w:r>
                  <w:r w:rsidRPr="00791EF9">
                    <w:rPr>
                      <w:rFonts w:ascii="Times New Roman" w:cs="Times New Roman"/>
                      <w:sz w:val="18"/>
                    </w:rPr>
                    <w:t>的左子树中；否则</w:t>
                  </w:r>
                </w:p>
                <w:p w:rsidR="00791EF9" w:rsidRPr="00791EF9" w:rsidRDefault="00791EF9">
                  <w:pPr>
                    <w:ind w:firstLineChars="200" w:firstLine="360"/>
                    <w:rPr>
                      <w:rFonts w:ascii="Times New Roman" w:hAnsi="Times New Roman" w:cs="Times New Roman"/>
                      <w:sz w:val="18"/>
                    </w:rPr>
                  </w:pPr>
                  <w:r w:rsidRPr="00791EF9">
                    <w:rPr>
                      <w:rFonts w:ascii="Times New Roman" w:hAnsi="Times New Roman" w:cs="Times New Roman"/>
                      <w:sz w:val="18"/>
                    </w:rPr>
                    <w:t xml:space="preserve">3. </w:t>
                  </w:r>
                  <w:r w:rsidRPr="00791EF9">
                    <w:rPr>
                      <w:rFonts w:ascii="Times New Roman" w:cs="Times New Roman"/>
                      <w:sz w:val="18"/>
                    </w:rPr>
                    <w:t>把结点</w:t>
                  </w:r>
                  <w:r w:rsidRPr="00791EF9">
                    <w:rPr>
                      <w:rFonts w:ascii="Times New Roman" w:hAnsi="Times New Roman" w:cs="Times New Roman"/>
                      <w:sz w:val="18"/>
                    </w:rPr>
                    <w:t>s</w:t>
                  </w:r>
                  <w:r w:rsidRPr="00791EF9">
                    <w:rPr>
                      <w:rFonts w:ascii="Times New Roman" w:cs="Times New Roman"/>
                      <w:sz w:val="18"/>
                    </w:rPr>
                    <w:t>插入到</w:t>
                  </w:r>
                  <w:r w:rsidRPr="00791EF9">
                    <w:rPr>
                      <w:rFonts w:ascii="Times New Roman" w:hAnsi="Times New Roman" w:cs="Times New Roman"/>
                      <w:sz w:val="18"/>
                    </w:rPr>
                    <w:t>root</w:t>
                  </w:r>
                  <w:r w:rsidRPr="00791EF9">
                    <w:rPr>
                      <w:rFonts w:ascii="Times New Roman" w:cs="Times New Roman"/>
                      <w:sz w:val="18"/>
                    </w:rPr>
                    <w:t>的右子树中。</w:t>
                  </w:r>
                </w:p>
              </w:txbxContent>
            </v:textbox>
            <w10:wrap type="square"/>
          </v:shape>
        </w:pict>
      </w:r>
    </w:p>
    <w:p w:rsidR="00A81CDC" w:rsidRDefault="00A81CDC">
      <w:pPr>
        <w:ind w:left="720"/>
        <w:rPr>
          <w:szCs w:val="21"/>
        </w:rPr>
      </w:pPr>
    </w:p>
    <w:p w:rsidR="00A81CDC" w:rsidRDefault="00A81CDC">
      <w:pPr>
        <w:ind w:left="720"/>
        <w:rPr>
          <w:szCs w:val="21"/>
        </w:rPr>
      </w:pPr>
    </w:p>
    <w:p w:rsidR="00A81CDC" w:rsidRDefault="00A81CDC">
      <w:pPr>
        <w:ind w:left="720"/>
        <w:rPr>
          <w:szCs w:val="21"/>
        </w:rPr>
      </w:pPr>
    </w:p>
    <w:p w:rsidR="00A81CDC" w:rsidRDefault="00A81CDC">
      <w:pPr>
        <w:ind w:left="720"/>
        <w:rPr>
          <w:szCs w:val="21"/>
        </w:rPr>
      </w:pPr>
    </w:p>
    <w:p w:rsidR="00A81CDC" w:rsidRDefault="00A44EF7">
      <w:pPr>
        <w:ind w:left="1140" w:firstLine="120"/>
        <w:rPr>
          <w:szCs w:val="21"/>
        </w:rPr>
      </w:pPr>
      <w:r>
        <w:rPr>
          <w:rStyle w:val="style21"/>
          <w:rFonts w:hAnsi="宋体"/>
        </w:rPr>
        <w:t>二叉排序树中删除一个结点</w:t>
      </w:r>
      <w:r>
        <w:rPr>
          <w:rStyle w:val="style21"/>
        </w:rPr>
        <w:t>f</w:t>
      </w:r>
      <w:r>
        <w:rPr>
          <w:rStyle w:val="style21"/>
          <w:rFonts w:hAnsi="宋体"/>
        </w:rPr>
        <w:t>的左孩子结点</w:t>
      </w:r>
      <w:r>
        <w:rPr>
          <w:rStyle w:val="style21"/>
        </w:rPr>
        <w:t>p</w:t>
      </w:r>
      <w:r>
        <w:rPr>
          <w:rStyle w:val="style21"/>
          <w:rFonts w:hAnsi="宋体"/>
        </w:rPr>
        <w:t>算法伪代码</w:t>
      </w:r>
      <w:r>
        <w:rPr>
          <w:rFonts w:hAnsi="宋体"/>
          <w:szCs w:val="21"/>
        </w:rPr>
        <w:t>如下：</w:t>
      </w:r>
    </w:p>
    <w:p w:rsidR="00A81CDC" w:rsidRDefault="00525C6A">
      <w:pPr>
        <w:ind w:leftChars="1049" w:left="2203"/>
        <w:rPr>
          <w:szCs w:val="21"/>
        </w:rPr>
      </w:pPr>
      <w:r>
        <w:rPr>
          <w:szCs w:val="21"/>
        </w:rPr>
        <w:pict>
          <v:shape id="文本框 107" o:spid="_x0000_s1189" type="#_x0000_t202" style="position:absolute;left:0;text-align:left;margin-left:32.45pt;margin-top:5.65pt;width:364pt;height:149.2pt;z-index:251673600">
            <v:textbox>
              <w:txbxContent>
                <w:p w:rsidR="00791EF9" w:rsidRPr="00791EF9" w:rsidRDefault="00791EF9">
                  <w:pPr>
                    <w:ind w:firstLineChars="200" w:firstLine="360"/>
                    <w:rPr>
                      <w:rFonts w:ascii="Times New Roman" w:hAnsi="Times New Roman" w:cs="Times New Roman"/>
                      <w:sz w:val="18"/>
                    </w:rPr>
                  </w:pPr>
                  <w:r w:rsidRPr="00791EF9">
                    <w:rPr>
                      <w:rFonts w:ascii="Times New Roman" w:hAnsi="Times New Roman" w:cs="Times New Roman"/>
                      <w:sz w:val="18"/>
                    </w:rPr>
                    <w:t xml:space="preserve">1. </w:t>
                  </w:r>
                  <w:r w:rsidRPr="00791EF9">
                    <w:rPr>
                      <w:rFonts w:ascii="Times New Roman" w:cs="Times New Roman"/>
                      <w:sz w:val="18"/>
                    </w:rPr>
                    <w:t>若结点</w:t>
                  </w:r>
                  <w:r w:rsidRPr="00791EF9">
                    <w:rPr>
                      <w:rFonts w:ascii="Times New Roman" w:hAnsi="Times New Roman" w:cs="Times New Roman"/>
                      <w:sz w:val="18"/>
                    </w:rPr>
                    <w:t>p</w:t>
                  </w:r>
                  <w:r w:rsidRPr="00791EF9">
                    <w:rPr>
                      <w:rFonts w:ascii="Times New Roman" w:cs="Times New Roman"/>
                      <w:sz w:val="18"/>
                    </w:rPr>
                    <w:t>是叶子，则直接删除结点</w:t>
                  </w:r>
                  <w:r w:rsidRPr="00791EF9">
                    <w:rPr>
                      <w:rFonts w:ascii="Times New Roman" w:hAnsi="Times New Roman" w:cs="Times New Roman"/>
                      <w:sz w:val="18"/>
                    </w:rPr>
                    <w:t>p</w:t>
                  </w:r>
                  <w:r w:rsidRPr="00791EF9">
                    <w:rPr>
                      <w:rFonts w:ascii="Times New Roman" w:cs="Times New Roman"/>
                      <w:sz w:val="18"/>
                    </w:rPr>
                    <w:t>；</w:t>
                  </w:r>
                </w:p>
                <w:p w:rsidR="00791EF9" w:rsidRPr="00791EF9" w:rsidRDefault="00791EF9">
                  <w:pPr>
                    <w:ind w:firstLineChars="100" w:firstLine="180"/>
                    <w:rPr>
                      <w:rFonts w:ascii="Times New Roman" w:hAnsi="Times New Roman" w:cs="Times New Roman"/>
                      <w:sz w:val="18"/>
                    </w:rPr>
                  </w:pPr>
                  <w:r w:rsidRPr="00791EF9">
                    <w:rPr>
                      <w:rFonts w:ascii="Times New Roman" w:hAnsi="Times New Roman" w:cs="Times New Roman"/>
                      <w:sz w:val="18"/>
                    </w:rPr>
                    <w:t xml:space="preserve">  2. </w:t>
                  </w:r>
                  <w:r w:rsidRPr="00791EF9">
                    <w:rPr>
                      <w:rFonts w:ascii="Times New Roman" w:cs="Times New Roman"/>
                      <w:sz w:val="18"/>
                    </w:rPr>
                    <w:t>若结点</w:t>
                  </w:r>
                  <w:r w:rsidRPr="00791EF9">
                    <w:rPr>
                      <w:rFonts w:ascii="Times New Roman" w:hAnsi="Times New Roman" w:cs="Times New Roman"/>
                      <w:sz w:val="18"/>
                    </w:rPr>
                    <w:t>p</w:t>
                  </w:r>
                  <w:r w:rsidRPr="00791EF9">
                    <w:rPr>
                      <w:rFonts w:ascii="Times New Roman" w:cs="Times New Roman"/>
                      <w:sz w:val="18"/>
                    </w:rPr>
                    <w:t>只有左子树，则只需重接</w:t>
                  </w:r>
                  <w:r w:rsidRPr="00791EF9">
                    <w:rPr>
                      <w:rFonts w:ascii="Times New Roman" w:hAnsi="Times New Roman" w:cs="Times New Roman"/>
                      <w:sz w:val="18"/>
                    </w:rPr>
                    <w:t>p</w:t>
                  </w:r>
                  <w:r w:rsidRPr="00791EF9">
                    <w:rPr>
                      <w:rFonts w:ascii="Times New Roman" w:cs="Times New Roman"/>
                      <w:sz w:val="18"/>
                    </w:rPr>
                    <w:t>的左子树；</w:t>
                  </w:r>
                </w:p>
                <w:p w:rsidR="00791EF9" w:rsidRPr="00791EF9" w:rsidRDefault="00791EF9">
                  <w:pPr>
                    <w:ind w:firstLineChars="85" w:firstLine="153"/>
                    <w:rPr>
                      <w:rFonts w:ascii="Times New Roman" w:hAnsi="Times New Roman" w:cs="Times New Roman"/>
                      <w:sz w:val="18"/>
                    </w:rPr>
                  </w:pPr>
                  <w:r w:rsidRPr="00791EF9">
                    <w:rPr>
                      <w:rFonts w:ascii="Times New Roman" w:hAnsi="Times New Roman" w:cs="Times New Roman"/>
                      <w:sz w:val="18"/>
                    </w:rPr>
                    <w:t xml:space="preserve">     </w:t>
                  </w:r>
                  <w:r w:rsidRPr="00791EF9">
                    <w:rPr>
                      <w:rFonts w:ascii="Times New Roman" w:cs="Times New Roman"/>
                      <w:sz w:val="18"/>
                    </w:rPr>
                    <w:t>若结点</w:t>
                  </w:r>
                  <w:r w:rsidRPr="00791EF9">
                    <w:rPr>
                      <w:rFonts w:ascii="Times New Roman" w:hAnsi="Times New Roman" w:cs="Times New Roman"/>
                      <w:sz w:val="18"/>
                    </w:rPr>
                    <w:t>p</w:t>
                  </w:r>
                  <w:r w:rsidRPr="00791EF9">
                    <w:rPr>
                      <w:rFonts w:ascii="Times New Roman" w:cs="Times New Roman"/>
                      <w:sz w:val="18"/>
                    </w:rPr>
                    <w:t>只有右子树，则只需重接</w:t>
                  </w:r>
                  <w:r w:rsidRPr="00791EF9">
                    <w:rPr>
                      <w:rFonts w:ascii="Times New Roman" w:hAnsi="Times New Roman" w:cs="Times New Roman"/>
                      <w:sz w:val="18"/>
                    </w:rPr>
                    <w:t>p</w:t>
                  </w:r>
                  <w:r w:rsidRPr="00791EF9">
                    <w:rPr>
                      <w:rFonts w:ascii="Times New Roman" w:cs="Times New Roman"/>
                      <w:sz w:val="18"/>
                    </w:rPr>
                    <w:t>的右子树；</w:t>
                  </w:r>
                  <w:r w:rsidRPr="00791EF9">
                    <w:rPr>
                      <w:rFonts w:ascii="Times New Roman" w:hAnsi="Times New Roman" w:cs="Times New Roman"/>
                      <w:sz w:val="18"/>
                    </w:rPr>
                    <w:t xml:space="preserve">   </w:t>
                  </w:r>
                </w:p>
                <w:p w:rsidR="00791EF9" w:rsidRPr="00791EF9" w:rsidRDefault="00791EF9">
                  <w:pPr>
                    <w:ind w:firstLineChars="100" w:firstLine="180"/>
                    <w:rPr>
                      <w:rFonts w:ascii="Times New Roman" w:hAnsi="Times New Roman" w:cs="Times New Roman"/>
                      <w:sz w:val="18"/>
                    </w:rPr>
                  </w:pPr>
                  <w:r w:rsidRPr="00791EF9">
                    <w:rPr>
                      <w:rFonts w:ascii="Times New Roman" w:hAnsi="Times New Roman" w:cs="Times New Roman"/>
                      <w:sz w:val="18"/>
                    </w:rPr>
                    <w:t xml:space="preserve">  3. </w:t>
                  </w:r>
                  <w:r w:rsidRPr="00791EF9">
                    <w:rPr>
                      <w:rFonts w:ascii="Times New Roman" w:cs="Times New Roman"/>
                      <w:sz w:val="18"/>
                    </w:rPr>
                    <w:t>若结点</w:t>
                  </w:r>
                  <w:r w:rsidRPr="00791EF9">
                    <w:rPr>
                      <w:rFonts w:ascii="Times New Roman" w:hAnsi="Times New Roman" w:cs="Times New Roman"/>
                      <w:sz w:val="18"/>
                    </w:rPr>
                    <w:t>p</w:t>
                  </w:r>
                  <w:r w:rsidRPr="00791EF9">
                    <w:rPr>
                      <w:rFonts w:ascii="Times New Roman" w:cs="Times New Roman"/>
                      <w:sz w:val="18"/>
                    </w:rPr>
                    <w:t>的左右子树均不空，则</w:t>
                  </w:r>
                </w:p>
                <w:p w:rsidR="00791EF9" w:rsidRPr="00791EF9" w:rsidRDefault="00791EF9">
                  <w:pPr>
                    <w:ind w:rightChars="-186" w:right="-391"/>
                    <w:rPr>
                      <w:rFonts w:ascii="Times New Roman" w:hAnsi="Times New Roman" w:cs="Times New Roman"/>
                      <w:sz w:val="18"/>
                    </w:rPr>
                  </w:pPr>
                  <w:r w:rsidRPr="00791EF9">
                    <w:rPr>
                      <w:rFonts w:ascii="Times New Roman" w:hAnsi="Times New Roman" w:cs="Times New Roman"/>
                      <w:sz w:val="18"/>
                    </w:rPr>
                    <w:t xml:space="preserve">       3.1 </w:t>
                  </w:r>
                  <w:r w:rsidRPr="00791EF9">
                    <w:rPr>
                      <w:rFonts w:ascii="Times New Roman" w:cs="Times New Roman"/>
                      <w:sz w:val="18"/>
                    </w:rPr>
                    <w:t>查找结点</w:t>
                  </w:r>
                  <w:r w:rsidRPr="00791EF9">
                    <w:rPr>
                      <w:rFonts w:ascii="Times New Roman" w:hAnsi="Times New Roman" w:cs="Times New Roman"/>
                      <w:sz w:val="18"/>
                    </w:rPr>
                    <w:t>p</w:t>
                  </w:r>
                  <w:r w:rsidRPr="00791EF9">
                    <w:rPr>
                      <w:rFonts w:ascii="Times New Roman" w:cs="Times New Roman"/>
                      <w:sz w:val="18"/>
                    </w:rPr>
                    <w:t>的右子树上的最左下结点</w:t>
                  </w:r>
                  <w:r w:rsidRPr="00791EF9">
                    <w:rPr>
                      <w:rFonts w:ascii="Times New Roman" w:hAnsi="Times New Roman" w:cs="Times New Roman"/>
                      <w:sz w:val="18"/>
                    </w:rPr>
                    <w:t>s</w:t>
                  </w:r>
                  <w:r w:rsidRPr="00791EF9">
                    <w:rPr>
                      <w:rFonts w:ascii="Times New Roman" w:cs="Times New Roman"/>
                      <w:sz w:val="18"/>
                    </w:rPr>
                    <w:t>以及结点</w:t>
                  </w:r>
                  <w:r w:rsidRPr="00791EF9">
                    <w:rPr>
                      <w:rFonts w:ascii="Times New Roman" w:hAnsi="Times New Roman" w:cs="Times New Roman"/>
                      <w:sz w:val="18"/>
                    </w:rPr>
                    <w:t>s</w:t>
                  </w:r>
                  <w:r w:rsidRPr="00791EF9">
                    <w:rPr>
                      <w:rFonts w:ascii="Times New Roman" w:cs="Times New Roman"/>
                      <w:sz w:val="18"/>
                    </w:rPr>
                    <w:t>的双亲结点</w:t>
                  </w:r>
                  <w:r w:rsidRPr="00791EF9">
                    <w:rPr>
                      <w:rFonts w:ascii="Times New Roman" w:hAnsi="Times New Roman" w:cs="Times New Roman"/>
                      <w:sz w:val="18"/>
                    </w:rPr>
                    <w:t>par</w:t>
                  </w:r>
                  <w:r w:rsidRPr="00791EF9">
                    <w:rPr>
                      <w:rFonts w:ascii="Times New Roman" w:cs="Times New Roman"/>
                      <w:sz w:val="18"/>
                    </w:rPr>
                    <w:t>；</w:t>
                  </w:r>
                </w:p>
                <w:p w:rsidR="00791EF9" w:rsidRPr="00791EF9" w:rsidRDefault="00791EF9">
                  <w:pPr>
                    <w:ind w:firstLineChars="350" w:firstLine="630"/>
                    <w:rPr>
                      <w:rFonts w:ascii="Times New Roman" w:hAnsi="Times New Roman" w:cs="Times New Roman"/>
                      <w:sz w:val="18"/>
                    </w:rPr>
                  </w:pPr>
                  <w:r w:rsidRPr="00791EF9">
                    <w:rPr>
                      <w:rFonts w:ascii="Times New Roman" w:hAnsi="Times New Roman" w:cs="Times New Roman"/>
                      <w:sz w:val="18"/>
                    </w:rPr>
                    <w:t xml:space="preserve">3.2 </w:t>
                  </w:r>
                  <w:r w:rsidRPr="00791EF9">
                    <w:rPr>
                      <w:rFonts w:ascii="Times New Roman" w:cs="Times New Roman"/>
                      <w:sz w:val="18"/>
                    </w:rPr>
                    <w:t>将结点</w:t>
                  </w:r>
                  <w:r w:rsidRPr="00791EF9">
                    <w:rPr>
                      <w:rFonts w:ascii="Times New Roman" w:hAnsi="Times New Roman" w:cs="Times New Roman"/>
                      <w:sz w:val="18"/>
                    </w:rPr>
                    <w:t>s</w:t>
                  </w:r>
                  <w:r w:rsidRPr="00791EF9">
                    <w:rPr>
                      <w:rFonts w:ascii="Times New Roman" w:cs="Times New Roman"/>
                      <w:sz w:val="18"/>
                    </w:rPr>
                    <w:t>数据域替换到被删结点</w:t>
                  </w:r>
                  <w:r w:rsidRPr="00791EF9">
                    <w:rPr>
                      <w:rFonts w:ascii="Times New Roman" w:hAnsi="Times New Roman" w:cs="Times New Roman"/>
                      <w:sz w:val="18"/>
                    </w:rPr>
                    <w:t>p</w:t>
                  </w:r>
                  <w:r w:rsidRPr="00791EF9">
                    <w:rPr>
                      <w:rFonts w:ascii="Times New Roman" w:cs="Times New Roman"/>
                      <w:sz w:val="18"/>
                    </w:rPr>
                    <w:t>的数据域；</w:t>
                  </w:r>
                </w:p>
                <w:p w:rsidR="00791EF9" w:rsidRPr="00791EF9" w:rsidRDefault="00791EF9">
                  <w:pPr>
                    <w:ind w:firstLineChars="350" w:firstLine="630"/>
                    <w:rPr>
                      <w:rFonts w:ascii="Times New Roman" w:hAnsi="Times New Roman" w:cs="Times New Roman"/>
                      <w:sz w:val="18"/>
                    </w:rPr>
                  </w:pPr>
                  <w:r w:rsidRPr="00791EF9">
                    <w:rPr>
                      <w:rFonts w:ascii="Times New Roman" w:hAnsi="Times New Roman" w:cs="Times New Roman"/>
                      <w:sz w:val="18"/>
                    </w:rPr>
                    <w:t xml:space="preserve">3.3 </w:t>
                  </w:r>
                  <w:r w:rsidRPr="00791EF9">
                    <w:rPr>
                      <w:rFonts w:ascii="Times New Roman" w:cs="Times New Roman"/>
                      <w:sz w:val="18"/>
                    </w:rPr>
                    <w:t>若结点</w:t>
                  </w:r>
                  <w:r w:rsidRPr="00791EF9">
                    <w:rPr>
                      <w:rFonts w:ascii="Times New Roman" w:hAnsi="Times New Roman" w:cs="Times New Roman"/>
                      <w:sz w:val="18"/>
                    </w:rPr>
                    <w:t>p</w:t>
                  </w:r>
                  <w:r w:rsidRPr="00791EF9">
                    <w:rPr>
                      <w:rFonts w:ascii="Times New Roman" w:cs="Times New Roman"/>
                      <w:sz w:val="18"/>
                    </w:rPr>
                    <w:t>的右孩子无左子树，则将</w:t>
                  </w:r>
                  <w:r w:rsidRPr="00791EF9">
                    <w:rPr>
                      <w:rFonts w:ascii="Times New Roman" w:hAnsi="Times New Roman" w:cs="Times New Roman"/>
                      <w:sz w:val="18"/>
                    </w:rPr>
                    <w:t>s</w:t>
                  </w:r>
                  <w:r w:rsidRPr="00791EF9">
                    <w:rPr>
                      <w:rFonts w:ascii="Times New Roman" w:cs="Times New Roman"/>
                      <w:sz w:val="18"/>
                    </w:rPr>
                    <w:t>的右子树接到</w:t>
                  </w:r>
                  <w:r w:rsidRPr="00791EF9">
                    <w:rPr>
                      <w:rFonts w:ascii="Times New Roman" w:hAnsi="Times New Roman" w:cs="Times New Roman"/>
                      <w:sz w:val="18"/>
                    </w:rPr>
                    <w:t>par</w:t>
                  </w:r>
                  <w:r w:rsidRPr="00791EF9">
                    <w:rPr>
                      <w:rFonts w:ascii="Times New Roman" w:cs="Times New Roman"/>
                      <w:sz w:val="18"/>
                    </w:rPr>
                    <w:t>的右子树上；</w:t>
                  </w:r>
                </w:p>
                <w:p w:rsidR="00791EF9" w:rsidRPr="00791EF9" w:rsidRDefault="00791EF9">
                  <w:pPr>
                    <w:ind w:firstLineChars="600" w:firstLine="1080"/>
                    <w:rPr>
                      <w:rFonts w:ascii="Times New Roman" w:hAnsi="Times New Roman" w:cs="Times New Roman"/>
                      <w:sz w:val="18"/>
                    </w:rPr>
                  </w:pPr>
                  <w:r w:rsidRPr="00791EF9">
                    <w:rPr>
                      <w:rFonts w:ascii="Times New Roman" w:cs="Times New Roman"/>
                      <w:sz w:val="18"/>
                    </w:rPr>
                    <w:t>否则，将</w:t>
                  </w:r>
                  <w:r w:rsidRPr="00791EF9">
                    <w:rPr>
                      <w:rFonts w:ascii="Times New Roman" w:hAnsi="Times New Roman" w:cs="Times New Roman"/>
                      <w:sz w:val="18"/>
                    </w:rPr>
                    <w:t>s</w:t>
                  </w:r>
                  <w:r w:rsidRPr="00791EF9">
                    <w:rPr>
                      <w:rFonts w:ascii="Times New Roman" w:cs="Times New Roman"/>
                      <w:sz w:val="18"/>
                    </w:rPr>
                    <w:t>的右子树接到结点</w:t>
                  </w:r>
                  <w:r w:rsidRPr="00791EF9">
                    <w:rPr>
                      <w:rFonts w:ascii="Times New Roman" w:hAnsi="Times New Roman" w:cs="Times New Roman"/>
                      <w:sz w:val="18"/>
                    </w:rPr>
                    <w:t>par</w:t>
                  </w:r>
                  <w:r w:rsidRPr="00791EF9">
                    <w:rPr>
                      <w:rFonts w:ascii="Times New Roman" w:cs="Times New Roman"/>
                      <w:sz w:val="18"/>
                    </w:rPr>
                    <w:t>的左子树上；</w:t>
                  </w:r>
                </w:p>
                <w:p w:rsidR="00791EF9" w:rsidRPr="00791EF9" w:rsidRDefault="00791EF9">
                  <w:pPr>
                    <w:ind w:firstLineChars="350" w:firstLine="630"/>
                    <w:rPr>
                      <w:rFonts w:ascii="Times New Roman" w:hAnsi="Times New Roman" w:cs="Times New Roman"/>
                      <w:sz w:val="18"/>
                    </w:rPr>
                  </w:pPr>
                  <w:r w:rsidRPr="00791EF9">
                    <w:rPr>
                      <w:rFonts w:ascii="Times New Roman" w:hAnsi="Times New Roman" w:cs="Times New Roman"/>
                      <w:sz w:val="18"/>
                    </w:rPr>
                    <w:t xml:space="preserve">3.4 </w:t>
                  </w:r>
                  <w:r w:rsidRPr="00791EF9">
                    <w:rPr>
                      <w:rFonts w:ascii="Times New Roman" w:cs="Times New Roman"/>
                      <w:sz w:val="18"/>
                    </w:rPr>
                    <w:t>删除结点</w:t>
                  </w:r>
                  <w:r w:rsidRPr="00791EF9">
                    <w:rPr>
                      <w:rFonts w:ascii="Times New Roman" w:hAnsi="Times New Roman" w:cs="Times New Roman"/>
                      <w:sz w:val="18"/>
                    </w:rPr>
                    <w:t>s</w:t>
                  </w:r>
                  <w:r w:rsidRPr="00791EF9">
                    <w:rPr>
                      <w:rFonts w:ascii="Times New Roman" w:cs="Times New Roman"/>
                      <w:sz w:val="18"/>
                    </w:rPr>
                    <w:t>；</w:t>
                  </w:r>
                </w:p>
              </w:txbxContent>
            </v:textbox>
            <w10:wrap type="square"/>
          </v:shape>
        </w:pict>
      </w:r>
    </w:p>
    <w:p w:rsidR="00A81CDC" w:rsidRDefault="00A81CDC">
      <w:pPr>
        <w:ind w:left="720"/>
        <w:rPr>
          <w:szCs w:val="21"/>
        </w:rPr>
      </w:pPr>
    </w:p>
    <w:p w:rsidR="00A81CDC" w:rsidRDefault="00A81CDC">
      <w:pPr>
        <w:ind w:left="720"/>
        <w:rPr>
          <w:szCs w:val="21"/>
        </w:rPr>
      </w:pPr>
    </w:p>
    <w:p w:rsidR="00A81CDC" w:rsidRDefault="00A81CDC">
      <w:pPr>
        <w:ind w:left="720"/>
        <w:rPr>
          <w:szCs w:val="21"/>
        </w:rPr>
      </w:pPr>
    </w:p>
    <w:p w:rsidR="00A81CDC" w:rsidRDefault="00A81CDC">
      <w:pPr>
        <w:ind w:left="720"/>
        <w:rPr>
          <w:szCs w:val="21"/>
        </w:rPr>
      </w:pPr>
    </w:p>
    <w:p w:rsidR="00A81CDC" w:rsidRDefault="00A81CDC">
      <w:pPr>
        <w:ind w:left="720"/>
        <w:rPr>
          <w:szCs w:val="21"/>
        </w:rPr>
      </w:pPr>
    </w:p>
    <w:p w:rsidR="00A81CDC" w:rsidRDefault="00A81CDC">
      <w:pPr>
        <w:ind w:left="720"/>
        <w:rPr>
          <w:szCs w:val="21"/>
        </w:rPr>
      </w:pPr>
    </w:p>
    <w:p w:rsidR="00A81CDC" w:rsidRDefault="00A81CDC">
      <w:pPr>
        <w:ind w:left="720"/>
        <w:rPr>
          <w:b/>
          <w:bCs/>
          <w:szCs w:val="21"/>
        </w:rPr>
      </w:pPr>
    </w:p>
    <w:p w:rsidR="00A81CDC" w:rsidRDefault="00A81CDC">
      <w:pPr>
        <w:ind w:left="720"/>
        <w:rPr>
          <w:b/>
          <w:bCs/>
          <w:szCs w:val="21"/>
        </w:rPr>
      </w:pPr>
    </w:p>
    <w:p w:rsidR="00A81CDC" w:rsidRDefault="00A81CDC">
      <w:pPr>
        <w:ind w:left="720"/>
        <w:rPr>
          <w:b/>
          <w:bCs/>
          <w:szCs w:val="21"/>
        </w:rPr>
      </w:pPr>
    </w:p>
    <w:p w:rsidR="00A81CDC" w:rsidRDefault="00A81CDC">
      <w:pPr>
        <w:ind w:firstLineChars="200" w:firstLine="420"/>
        <w:rPr>
          <w:rFonts w:eastAsia="宋体"/>
          <w:szCs w:val="21"/>
        </w:rPr>
      </w:pPr>
    </w:p>
    <w:p w:rsidR="00A81CDC" w:rsidRDefault="00A44EF7">
      <w:pPr>
        <w:pStyle w:val="36"/>
        <w:spacing w:after="0" w:line="400" w:lineRule="exact"/>
        <w:ind w:leftChars="0" w:left="0"/>
        <w:rPr>
          <w:b/>
          <w:sz w:val="24"/>
          <w:szCs w:val="21"/>
        </w:rPr>
      </w:pPr>
      <w:r>
        <w:rPr>
          <w:rFonts w:hint="eastAsia"/>
          <w:b/>
          <w:sz w:val="24"/>
          <w:szCs w:val="21"/>
        </w:rPr>
        <w:t>5</w:t>
      </w:r>
      <w:r>
        <w:rPr>
          <w:rFonts w:hint="eastAsia"/>
          <w:b/>
          <w:sz w:val="24"/>
          <w:szCs w:val="21"/>
        </w:rPr>
        <w:t>．实验成果及成绩评定标准</w:t>
      </w:r>
    </w:p>
    <w:p w:rsidR="00A81CDC" w:rsidRDefault="00A44EF7">
      <w:pPr>
        <w:pStyle w:val="36"/>
        <w:spacing w:line="400" w:lineRule="exact"/>
        <w:rPr>
          <w:sz w:val="21"/>
          <w:szCs w:val="21"/>
        </w:rPr>
      </w:pPr>
      <w:r>
        <w:rPr>
          <w:rFonts w:hint="eastAsia"/>
          <w:sz w:val="21"/>
          <w:szCs w:val="21"/>
        </w:rPr>
        <w:t>（</w:t>
      </w:r>
      <w:r>
        <w:rPr>
          <w:rFonts w:hint="eastAsia"/>
          <w:sz w:val="21"/>
          <w:szCs w:val="21"/>
        </w:rPr>
        <w:t>1</w:t>
      </w:r>
      <w:r>
        <w:rPr>
          <w:rFonts w:hint="eastAsia"/>
          <w:sz w:val="21"/>
          <w:szCs w:val="21"/>
        </w:rPr>
        <w:t>）能够使用二叉排序树基本运算解决实际问题；</w:t>
      </w:r>
    </w:p>
    <w:p w:rsidR="00A81CDC" w:rsidRDefault="00A44EF7">
      <w:pPr>
        <w:pStyle w:val="36"/>
        <w:spacing w:line="400" w:lineRule="exact"/>
        <w:rPr>
          <w:sz w:val="21"/>
          <w:szCs w:val="21"/>
        </w:rPr>
      </w:pPr>
      <w:r>
        <w:rPr>
          <w:rFonts w:hint="eastAsia"/>
          <w:sz w:val="21"/>
          <w:szCs w:val="21"/>
        </w:rPr>
        <w:t>（</w:t>
      </w:r>
      <w:r>
        <w:rPr>
          <w:rFonts w:hint="eastAsia"/>
          <w:sz w:val="21"/>
          <w:szCs w:val="21"/>
        </w:rPr>
        <w:t>2</w:t>
      </w:r>
      <w:r>
        <w:rPr>
          <w:rFonts w:hint="eastAsia"/>
          <w:sz w:val="21"/>
          <w:szCs w:val="21"/>
        </w:rPr>
        <w:t>）问题设计与分析；程序编码和运行结果；实验小结；报告格式。</w:t>
      </w:r>
    </w:p>
    <w:p w:rsidR="00A81CDC" w:rsidRDefault="00A44EF7">
      <w:pPr>
        <w:pStyle w:val="36"/>
        <w:numPr>
          <w:ilvl w:val="0"/>
          <w:numId w:val="27"/>
        </w:numPr>
        <w:spacing w:after="0" w:line="400" w:lineRule="exact"/>
        <w:ind w:leftChars="0"/>
        <w:rPr>
          <w:b/>
          <w:sz w:val="24"/>
          <w:szCs w:val="21"/>
        </w:rPr>
      </w:pPr>
      <w:r>
        <w:rPr>
          <w:rFonts w:hint="eastAsia"/>
          <w:b/>
          <w:sz w:val="24"/>
          <w:szCs w:val="21"/>
        </w:rPr>
        <w:t>实验示例</w:t>
      </w:r>
    </w:p>
    <w:p w:rsidR="00A81CDC" w:rsidRDefault="00A44EF7">
      <w:pPr>
        <w:spacing w:before="156"/>
        <w:ind w:left="420"/>
        <w:jc w:val="left"/>
        <w:rPr>
          <w:szCs w:val="21"/>
        </w:rPr>
      </w:pPr>
      <w:r>
        <w:rPr>
          <w:rFonts w:hint="eastAsia"/>
          <w:szCs w:val="21"/>
        </w:rPr>
        <w:t>1</w:t>
      </w:r>
      <w:r>
        <w:rPr>
          <w:rFonts w:hint="eastAsia"/>
          <w:szCs w:val="21"/>
        </w:rPr>
        <w:t>）问题设计分析</w:t>
      </w:r>
    </w:p>
    <w:p w:rsidR="00A81CDC" w:rsidRDefault="00A44EF7">
      <w:pPr>
        <w:spacing w:before="156"/>
        <w:ind w:firstLine="420"/>
        <w:jc w:val="left"/>
        <w:rPr>
          <w:szCs w:val="21"/>
        </w:rPr>
      </w:pPr>
      <w:r>
        <w:rPr>
          <w:rFonts w:hint="eastAsia"/>
          <w:szCs w:val="21"/>
        </w:rPr>
        <w:t>实验要求对建立的二叉排序树进行一系列的操作，因此可以设置一个循环菜单</w:t>
      </w:r>
      <w:r>
        <w:rPr>
          <w:rFonts w:hint="eastAsia"/>
          <w:szCs w:val="21"/>
        </w:rPr>
        <w:t>,</w:t>
      </w:r>
      <w:r>
        <w:rPr>
          <w:rFonts w:hint="eastAsia"/>
          <w:szCs w:val="21"/>
        </w:rPr>
        <w:t>对二叉排序树进行循环操作，操作包括</w:t>
      </w:r>
      <w:r>
        <w:rPr>
          <w:rFonts w:hint="eastAsia"/>
          <w:szCs w:val="21"/>
        </w:rPr>
        <w:t>:</w:t>
      </w:r>
      <w:r>
        <w:rPr>
          <w:rFonts w:hint="eastAsia"/>
          <w:szCs w:val="21"/>
        </w:rPr>
        <w:t>二叉排序树的创建，结点的插入、查找、删除，二叉排序树的重置，退出等。</w:t>
      </w:r>
    </w:p>
    <w:p w:rsidR="00A81CDC" w:rsidRDefault="00A44EF7">
      <w:pPr>
        <w:spacing w:before="156"/>
        <w:ind w:firstLine="420"/>
        <w:jc w:val="left"/>
        <w:rPr>
          <w:szCs w:val="21"/>
        </w:rPr>
      </w:pPr>
      <w:r>
        <w:rPr>
          <w:rFonts w:hint="eastAsia"/>
          <w:szCs w:val="21"/>
        </w:rPr>
        <w:t>由于二叉排序树不同于一般的二叉树，创建时即一个一个插入关键字，若当前插入的关键字小于根结点上的关键字，则向其左子树进行递归插入操作，若大于根结点上的关键字，</w:t>
      </w:r>
      <w:r>
        <w:rPr>
          <w:rFonts w:hint="eastAsia"/>
          <w:szCs w:val="21"/>
        </w:rPr>
        <w:lastRenderedPageBreak/>
        <w:t>则向右子树进行递归插入操作，因此二叉排序树的中序遍历序列是</w:t>
      </w:r>
      <w:r>
        <w:rPr>
          <w:rFonts w:hint="eastAsia"/>
          <w:szCs w:val="21"/>
        </w:rPr>
        <w:t>--</w:t>
      </w:r>
      <w:r>
        <w:rPr>
          <w:rFonts w:hint="eastAsia"/>
          <w:szCs w:val="21"/>
        </w:rPr>
        <w:t>个有序的数列。由此创建好的二叉排序树在进行插入结点和查找结点操作也是这样进行。而进行删除操作时，由此规则找到要删除的关键字时，删除后要对二叉排序树的相关结点重新排列。</w:t>
      </w:r>
    </w:p>
    <w:p w:rsidR="00A81CDC" w:rsidRDefault="00A44EF7">
      <w:pPr>
        <w:spacing w:before="156"/>
        <w:jc w:val="left"/>
        <w:rPr>
          <w:szCs w:val="21"/>
        </w:rPr>
      </w:pPr>
      <w:r>
        <w:rPr>
          <w:rFonts w:hint="eastAsia"/>
          <w:szCs w:val="21"/>
        </w:rPr>
        <w:t xml:space="preserve">(1) </w:t>
      </w:r>
      <w:r>
        <w:rPr>
          <w:rFonts w:hint="eastAsia"/>
          <w:szCs w:val="21"/>
        </w:rPr>
        <w:t>若待删除的结点是叶子节点，直接删除该结点</w:t>
      </w:r>
      <w:r>
        <w:rPr>
          <w:rFonts w:hint="eastAsia"/>
          <w:szCs w:val="21"/>
        </w:rPr>
        <w:t>;</w:t>
      </w:r>
    </w:p>
    <w:p w:rsidR="00A81CDC" w:rsidRDefault="00A44EF7">
      <w:pPr>
        <w:spacing w:before="156"/>
        <w:jc w:val="left"/>
        <w:rPr>
          <w:szCs w:val="21"/>
        </w:rPr>
      </w:pPr>
      <w:r>
        <w:rPr>
          <w:rFonts w:hint="eastAsia"/>
          <w:szCs w:val="21"/>
        </w:rPr>
        <w:t xml:space="preserve">(2) </w:t>
      </w:r>
      <w:r>
        <w:rPr>
          <w:rFonts w:hint="eastAsia"/>
          <w:szCs w:val="21"/>
        </w:rPr>
        <w:t>若待删除的结点只有左子树而无右子树，删除后将其左子树的根结点放在被删结点的位置</w:t>
      </w:r>
      <w:r>
        <w:rPr>
          <w:rFonts w:hint="eastAsia"/>
          <w:szCs w:val="21"/>
        </w:rPr>
        <w:t>;</w:t>
      </w:r>
    </w:p>
    <w:p w:rsidR="00A81CDC" w:rsidRDefault="00A44EF7">
      <w:pPr>
        <w:spacing w:before="156"/>
        <w:jc w:val="left"/>
        <w:rPr>
          <w:szCs w:val="21"/>
        </w:rPr>
      </w:pPr>
      <w:r>
        <w:rPr>
          <w:rFonts w:hint="eastAsia"/>
          <w:szCs w:val="21"/>
        </w:rPr>
        <w:t xml:space="preserve">(3) </w:t>
      </w:r>
      <w:r>
        <w:rPr>
          <w:rFonts w:hint="eastAsia"/>
          <w:szCs w:val="21"/>
        </w:rPr>
        <w:t>若待删除的结点只有右子树而无左子树，删除后将其右子树的根结点放在被删结点的位置</w:t>
      </w:r>
      <w:r>
        <w:rPr>
          <w:rFonts w:hint="eastAsia"/>
          <w:szCs w:val="21"/>
        </w:rPr>
        <w:t>;</w:t>
      </w:r>
    </w:p>
    <w:p w:rsidR="00A81CDC" w:rsidRDefault="00A44EF7">
      <w:pPr>
        <w:spacing w:before="156"/>
        <w:jc w:val="left"/>
        <w:rPr>
          <w:szCs w:val="21"/>
        </w:rPr>
      </w:pPr>
      <w:r>
        <w:rPr>
          <w:rFonts w:hint="eastAsia"/>
          <w:szCs w:val="21"/>
        </w:rPr>
        <w:t xml:space="preserve">(4) </w:t>
      </w:r>
      <w:r>
        <w:rPr>
          <w:rFonts w:hint="eastAsia"/>
          <w:szCs w:val="21"/>
        </w:rPr>
        <w:t>若待删除的结点同时有左子树和右子树，可以从其左子树中选择关键字最大的结点或从其右子树中选择关键字最小的结点放在被删去的结点的位置上。</w:t>
      </w:r>
    </w:p>
    <w:p w:rsidR="00A81CDC" w:rsidRDefault="00A81CDC">
      <w:pPr>
        <w:spacing w:before="156"/>
        <w:jc w:val="left"/>
        <w:rPr>
          <w:szCs w:val="21"/>
        </w:rPr>
      </w:pPr>
    </w:p>
    <w:p w:rsidR="00A81CDC" w:rsidRDefault="00A44EF7">
      <w:pPr>
        <w:spacing w:before="156"/>
        <w:ind w:firstLine="420"/>
        <w:jc w:val="left"/>
        <w:rPr>
          <w:szCs w:val="21"/>
        </w:rPr>
      </w:pPr>
      <w:r>
        <w:rPr>
          <w:rFonts w:hint="eastAsia"/>
          <w:szCs w:val="21"/>
        </w:rPr>
        <w:t>2</w:t>
      </w:r>
      <w:r>
        <w:rPr>
          <w:rFonts w:hint="eastAsia"/>
          <w:szCs w:val="21"/>
        </w:rPr>
        <w:t>）程序编码</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#include &lt;iostream&gt;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#include &lt;cstdlib&gt;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using namespace std;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#define MAXV 30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typedef int KeyType;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typedef struct node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KeyType key;</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struct node* lchild,*rchild;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BSTNode;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BSTNode* BST;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KeyType A[MAXV],flag =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int InsertBST(BSTNode*&amp; p,KeyType k)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if (p == NULL)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 = (BSTNode*)malloc(sizeof(BSTNode));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p-&gt;key = 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p-&gt;lchild = p-&gt;rchild = NULL;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 xml:space="preserve">    return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else if (k == p-&gt;key)</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return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else if (k &lt; p-&gt;key)</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return InsertBST(p-&gt;lchild, 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else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return InsertBST(p-&gt;rchild, 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BSTNode* CreatBST(KeyType A[],int n)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BSTNode* bt = NULL;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for (int i = 0; i &lt; n; 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InsertBST(bt,A[i]);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return bt;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void PrintBST(BSTNode* 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(p != NULL)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p-&gt;key;</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(p-&gt;lchild != NULL || p-&gt;rchild != NULL)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PrintBST(p-&gt;lchild);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(p-&gt;rchild != NULL)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PrintBST(p-&gt;rchild);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void SearchBST(BSTNode* bt,KeyType 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if (bt == NULL)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cout&lt;&lt;"</w:t>
      </w:r>
      <w:r w:rsidRPr="00791EF9">
        <w:rPr>
          <w:rFonts w:ascii="Times New Roman" w:cs="Times New Roman"/>
          <w:szCs w:val="21"/>
        </w:rPr>
        <w:t>查找失败，无此关键字</w:t>
      </w: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else if (k == bt-&gt;key)</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A[flag++] = bt-&gt;key;</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r w:rsidRPr="00791EF9">
        <w:rPr>
          <w:rFonts w:ascii="Times New Roman" w:cs="Times New Roman"/>
          <w:szCs w:val="21"/>
        </w:rPr>
        <w:t>查找成功，查找路径为</w:t>
      </w: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for (int i = 0; i &lt; flag; 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"-&gt;" &lt;&lt; A[i];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flag =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else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A[flag++] = bt-&gt;key;</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(k &lt; bt-&gt;key)</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SearchBST(bt-&gt;lchild, 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 if (k &gt; bt-&gt;key)</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SearchBST(bt-&gt;rchild,k);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void Delete(BSTNode * &amp;p);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void Deletel(BSTNode * p,BSTNode *&amp;r);</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int DeleteBST(BSTNode * &amp;bt,KeyType k)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(bt == NULL)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return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(k &lt; bt-&gt;key)</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 xml:space="preserve">            return DeleteBST(bt-&gt;lchild, 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 if (k &gt; bt-&gt;key)</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return DeleteBST(bt-&gt;rchild, 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Delete(bt);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return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void Delete(BSTNode*&amp; 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BSTNode* q;</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if (p-&gt;rchild == NULL)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q = p;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 = p-&gt;lchild;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else if (p-&gt;lchild == NULL)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q = p;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 = p-&gt;rchild;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else Deletel(p,p-&gt;lchild);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void Deletel(BSTNode* p,BSTNode*&amp; r)</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BSTNode* q;</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if (r-&gt;rchild != NULL)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Deletel(p,r-&gt;rchild);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else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p-&gt;key = r -&gt;key; q = r; r = r-&gt;lchild; free(q);</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void Choose(int 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a[MAXV], 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switch (t)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case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cout&lt;&lt;"</w:t>
      </w:r>
      <w:r w:rsidRPr="00791EF9">
        <w:rPr>
          <w:rFonts w:ascii="Times New Roman" w:cs="Times New Roman"/>
          <w:szCs w:val="21"/>
        </w:rPr>
        <w:t>请输入关键字个数</w:t>
      </w: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cin&gt;&gt;n;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cout&lt;&lt;"</w:t>
      </w:r>
      <w:r w:rsidRPr="00791EF9">
        <w:rPr>
          <w:rFonts w:ascii="Times New Roman" w:cs="Times New Roman"/>
          <w:szCs w:val="21"/>
        </w:rPr>
        <w:t>请输入关键字序列</w:t>
      </w: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for (int i = 0; i &lt; n; 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cin&gt;&gt;a[i];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BST = CreatBST(a,n);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cout&lt;&lt;"</w:t>
      </w:r>
      <w:r w:rsidRPr="00791EF9">
        <w:rPr>
          <w:rFonts w:ascii="Times New Roman" w:cs="Times New Roman"/>
          <w:szCs w:val="21"/>
        </w:rPr>
        <w:t>该二叉排序树表示为</w:t>
      </w: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PrintBST(BST);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cout&lt;&lt;"\n";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case 2:</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cout&lt;&lt;"</w:t>
      </w:r>
      <w:r w:rsidRPr="00791EF9">
        <w:rPr>
          <w:rFonts w:ascii="Times New Roman" w:cs="Times New Roman"/>
          <w:szCs w:val="21"/>
        </w:rPr>
        <w:t>请输入要插入的关键字</w:t>
      </w: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cin&gt;&gt; 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(InsertBST(BST, 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r w:rsidRPr="00791EF9">
        <w:rPr>
          <w:rFonts w:ascii="Times New Roman" w:cs="Times New Roman"/>
          <w:szCs w:val="21"/>
        </w:rPr>
        <w:t>该二叉排序树表示为</w:t>
      </w: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 xml:space="preserve">        PrintBST(BST);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else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cout&lt;&lt;"</w:t>
      </w:r>
      <w:r w:rsidRPr="00791EF9">
        <w:rPr>
          <w:rFonts w:ascii="Times New Roman" w:cs="Times New Roman"/>
          <w:szCs w:val="21"/>
        </w:rPr>
        <w:t>插入失败，已存在此关键字</w:t>
      </w: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cout&lt;&lt;"\n";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case 3:</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cout&lt;&lt;"</w:t>
      </w:r>
      <w:r w:rsidRPr="00791EF9">
        <w:rPr>
          <w:rFonts w:ascii="Times New Roman" w:cs="Times New Roman"/>
          <w:szCs w:val="21"/>
        </w:rPr>
        <w:t>请输入要查找的关键字</w:t>
      </w: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cin&gt;&gt;k;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SearchBST(BST,k);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cout&lt;&lt;endl;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case 4:</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r w:rsidRPr="00791EF9">
        <w:rPr>
          <w:rFonts w:ascii="Times New Roman" w:cs="Times New Roman"/>
          <w:szCs w:val="21"/>
        </w:rPr>
        <w:t>请输入要删除的关键字</w:t>
      </w: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cin &gt;&gt; 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(DeleteBST(BST, 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r w:rsidRPr="00791EF9">
        <w:rPr>
          <w:rFonts w:ascii="Times New Roman" w:cs="Times New Roman"/>
          <w:szCs w:val="21"/>
        </w:rPr>
        <w:t>该二叉排序树表示为</w:t>
      </w: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PrintBST(BST);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else</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cout&lt;&lt;"</w:t>
      </w:r>
      <w:r w:rsidRPr="00791EF9">
        <w:rPr>
          <w:rFonts w:ascii="Times New Roman" w:cs="Times New Roman"/>
          <w:szCs w:val="21"/>
        </w:rPr>
        <w:t>删除失败，无此关键字</w:t>
      </w: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cout&lt;&lt;endl;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case 5:</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 xml:space="preserve">    BST = NULL;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cout&lt;&lt;"</w:t>
      </w:r>
      <w:r w:rsidRPr="00791EF9">
        <w:rPr>
          <w:rFonts w:ascii="Times New Roman" w:cs="Times New Roman"/>
          <w:szCs w:val="21"/>
        </w:rPr>
        <w:t>已重置，请继续选择操作</w:t>
      </w:r>
      <w:r w:rsidRPr="00791EF9">
        <w:rPr>
          <w:rFonts w:ascii="Times New Roman" w:hAnsi="Times New Roman" w:cs="Times New Roman"/>
          <w:szCs w:val="21"/>
        </w:rPr>
        <w:t>!\n";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default: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cout&lt;&lt;"</w:t>
      </w:r>
      <w:r w:rsidRPr="00791EF9">
        <w:rPr>
          <w:rFonts w:ascii="Times New Roman" w:cs="Times New Roman"/>
          <w:szCs w:val="21"/>
        </w:rPr>
        <w:t>无效输入，请重新选择</w:t>
      </w:r>
      <w:r w:rsidRPr="00791EF9">
        <w:rPr>
          <w:rFonts w:ascii="Times New Roman" w:hAnsi="Times New Roman" w:cs="Times New Roman"/>
          <w:szCs w:val="21"/>
        </w:rPr>
        <w:t>!\n";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break;</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791EF9">
      <w:pPr>
        <w:spacing w:before="156"/>
        <w:jc w:val="left"/>
        <w:rPr>
          <w:rFonts w:ascii="Times New Roman" w:hAnsi="Times New Roman" w:cs="Times New Roman"/>
          <w:szCs w:val="21"/>
        </w:rPr>
      </w:pPr>
      <w:r>
        <w:rPr>
          <w:rFonts w:ascii="Times New Roman" w:hAnsi="Times New Roman" w:cs="Times New Roman"/>
          <w:szCs w:val="21"/>
        </w:rPr>
        <w:t>int main</w:t>
      </w:r>
      <w:r w:rsidR="00A44EF7"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int x;</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cout&lt;&lt;"---------------- - \n";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cout&lt;&lt;"</w:t>
      </w:r>
      <w:r w:rsidRPr="00791EF9">
        <w:rPr>
          <w:rFonts w:ascii="Times New Roman" w:cs="Times New Roman"/>
          <w:szCs w:val="21"/>
        </w:rPr>
        <w:t>二叉排序树</w:t>
      </w:r>
      <w:r w:rsidRPr="00791EF9">
        <w:rPr>
          <w:rFonts w:ascii="Times New Roman" w:hAnsi="Times New Roman" w:cs="Times New Roman"/>
          <w:szCs w:val="21"/>
        </w:rPr>
        <w:t>\n";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cout&lt;&lt;"---------------\n";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cout&lt;&lt;"1.</w:t>
      </w:r>
      <w:r w:rsidRPr="00791EF9">
        <w:rPr>
          <w:rFonts w:ascii="Times New Roman" w:cs="Times New Roman"/>
          <w:szCs w:val="21"/>
        </w:rPr>
        <w:t>创建</w:t>
      </w:r>
      <w:r w:rsidRPr="00791EF9">
        <w:rPr>
          <w:rFonts w:ascii="Times New Roman" w:hAnsi="Times New Roman" w:cs="Times New Roman"/>
          <w:szCs w:val="21"/>
        </w:rPr>
        <w:t>\n";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cout&lt;&lt;"2.</w:t>
      </w:r>
      <w:r w:rsidRPr="00791EF9">
        <w:rPr>
          <w:rFonts w:ascii="Times New Roman" w:cs="Times New Roman"/>
          <w:szCs w:val="21"/>
        </w:rPr>
        <w:t>插入</w:t>
      </w:r>
      <w:r w:rsidRPr="00791EF9">
        <w:rPr>
          <w:rFonts w:ascii="Times New Roman" w:hAnsi="Times New Roman" w:cs="Times New Roman"/>
          <w:szCs w:val="21"/>
        </w:rPr>
        <w:t>\n";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cout&lt;&lt;"3.</w:t>
      </w:r>
      <w:r w:rsidRPr="00791EF9">
        <w:rPr>
          <w:rFonts w:ascii="Times New Roman" w:cs="Times New Roman"/>
          <w:szCs w:val="21"/>
        </w:rPr>
        <w:t>查找</w:t>
      </w:r>
      <w:r w:rsidRPr="00791EF9">
        <w:rPr>
          <w:rFonts w:ascii="Times New Roman" w:hAnsi="Times New Roman" w:cs="Times New Roman"/>
          <w:szCs w:val="21"/>
        </w:rPr>
        <w:t>\n";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cout&lt;&lt;"4.</w:t>
      </w:r>
      <w:r w:rsidRPr="00791EF9">
        <w:rPr>
          <w:rFonts w:ascii="Times New Roman" w:cs="Times New Roman"/>
          <w:szCs w:val="21"/>
        </w:rPr>
        <w:t>删除</w:t>
      </w:r>
      <w:r w:rsidRPr="00791EF9">
        <w:rPr>
          <w:rFonts w:ascii="Times New Roman" w:hAnsi="Times New Roman" w:cs="Times New Roman"/>
          <w:szCs w:val="21"/>
        </w:rPr>
        <w:t>\n";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cout&lt;&lt;"5.</w:t>
      </w:r>
      <w:r w:rsidRPr="00791EF9">
        <w:rPr>
          <w:rFonts w:ascii="Times New Roman" w:cs="Times New Roman"/>
          <w:szCs w:val="21"/>
        </w:rPr>
        <w:t>重置</w:t>
      </w:r>
      <w:r w:rsidRPr="00791EF9">
        <w:rPr>
          <w:rFonts w:ascii="Times New Roman" w:hAnsi="Times New Roman" w:cs="Times New Roman"/>
          <w:szCs w:val="21"/>
        </w:rPr>
        <w:t>\n";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cout&lt;&lt;"6.</w:t>
      </w:r>
      <w:r w:rsidRPr="00791EF9">
        <w:rPr>
          <w:rFonts w:ascii="Times New Roman" w:cs="Times New Roman"/>
          <w:szCs w:val="21"/>
        </w:rPr>
        <w:t>退出</w:t>
      </w:r>
      <w:r w:rsidRPr="00791EF9">
        <w:rPr>
          <w:rFonts w:ascii="Times New Roman" w:hAnsi="Times New Roman" w:cs="Times New Roman"/>
          <w:szCs w:val="21"/>
        </w:rPr>
        <w:t>\n";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cout&lt;&lt;"----------------\n";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cout&lt;&lt;"</w:t>
      </w:r>
      <w:r w:rsidRPr="00791EF9">
        <w:rPr>
          <w:rFonts w:ascii="Times New Roman" w:cs="Times New Roman"/>
          <w:szCs w:val="21"/>
        </w:rPr>
        <w:t>请选择你要的操作</w:t>
      </w: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cin&gt;&gt;x;</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while (x != 6)</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Choose(x);</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cout&lt;&lt;"\n</w:t>
      </w:r>
      <w:r w:rsidRPr="00791EF9">
        <w:rPr>
          <w:rFonts w:ascii="Times New Roman" w:cs="Times New Roman"/>
          <w:szCs w:val="21"/>
        </w:rPr>
        <w:t>请选择你要的操作</w:t>
      </w: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cin&gt;&gt;x;</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Default="00A81CDC">
      <w:pPr>
        <w:spacing w:before="156"/>
        <w:jc w:val="left"/>
        <w:rPr>
          <w:szCs w:val="21"/>
        </w:rPr>
      </w:pPr>
    </w:p>
    <w:p w:rsidR="00A81CDC" w:rsidRDefault="00A44EF7">
      <w:pPr>
        <w:pStyle w:val="affe"/>
        <w:numPr>
          <w:ilvl w:val="0"/>
          <w:numId w:val="28"/>
        </w:numPr>
        <w:spacing w:before="156"/>
        <w:ind w:firstLineChars="0"/>
        <w:jc w:val="left"/>
        <w:rPr>
          <w:szCs w:val="21"/>
        </w:rPr>
      </w:pPr>
      <w:r>
        <w:rPr>
          <w:rFonts w:hint="eastAsia"/>
          <w:szCs w:val="21"/>
        </w:rPr>
        <w:t>运行结果和分析</w:t>
      </w:r>
    </w:p>
    <w:p w:rsidR="00A81CDC" w:rsidRDefault="00A44EF7">
      <w:pPr>
        <w:spacing w:before="156"/>
        <w:jc w:val="left"/>
      </w:pPr>
      <w:r>
        <w:rPr>
          <w:noProof/>
        </w:rPr>
        <w:lastRenderedPageBreak/>
        <w:drawing>
          <wp:inline distT="0" distB="0" distL="0" distR="0">
            <wp:extent cx="2952750" cy="3438525"/>
            <wp:effectExtent l="19050" t="0" r="0" b="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noChangeArrowheads="1"/>
                    </pic:cNvPicPr>
                  </pic:nvPicPr>
                  <pic:blipFill>
                    <a:blip r:embed="rId20"/>
                    <a:srcRect/>
                    <a:stretch>
                      <a:fillRect/>
                    </a:stretch>
                  </pic:blipFill>
                  <pic:spPr>
                    <a:xfrm>
                      <a:off x="0" y="0"/>
                      <a:ext cx="2952750" cy="3438525"/>
                    </a:xfrm>
                    <a:prstGeom prst="rect">
                      <a:avLst/>
                    </a:prstGeom>
                    <a:noFill/>
                    <a:ln w="9525">
                      <a:noFill/>
                      <a:miter lim="800000"/>
                      <a:headEnd/>
                      <a:tailEnd/>
                    </a:ln>
                    <a:effectLst/>
                  </pic:spPr>
                </pic:pic>
              </a:graphicData>
            </a:graphic>
          </wp:inline>
        </w:drawing>
      </w:r>
    </w:p>
    <w:p w:rsidR="00A81CDC" w:rsidRDefault="00A44EF7">
      <w:pPr>
        <w:spacing w:before="156"/>
        <w:jc w:val="left"/>
      </w:pPr>
      <w:r>
        <w:rPr>
          <w:noProof/>
        </w:rPr>
        <w:drawing>
          <wp:inline distT="0" distB="0" distL="0" distR="0">
            <wp:extent cx="3248025" cy="2419350"/>
            <wp:effectExtent l="19050" t="0" r="9525" b="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noChangeArrowheads="1"/>
                    </pic:cNvPicPr>
                  </pic:nvPicPr>
                  <pic:blipFill>
                    <a:blip r:embed="rId21"/>
                    <a:srcRect/>
                    <a:stretch>
                      <a:fillRect/>
                    </a:stretch>
                  </pic:blipFill>
                  <pic:spPr>
                    <a:xfrm>
                      <a:off x="0" y="0"/>
                      <a:ext cx="3248025" cy="2419350"/>
                    </a:xfrm>
                    <a:prstGeom prst="rect">
                      <a:avLst/>
                    </a:prstGeom>
                    <a:noFill/>
                    <a:ln w="9525">
                      <a:noFill/>
                      <a:miter lim="800000"/>
                      <a:headEnd/>
                      <a:tailEnd/>
                    </a:ln>
                    <a:effectLst/>
                  </pic:spPr>
                </pic:pic>
              </a:graphicData>
            </a:graphic>
          </wp:inline>
        </w:drawing>
      </w:r>
    </w:p>
    <w:p w:rsidR="00A81CDC" w:rsidRDefault="00A44EF7">
      <w:pPr>
        <w:spacing w:before="156"/>
        <w:ind w:firstLine="420"/>
        <w:jc w:val="left"/>
        <w:rPr>
          <w:szCs w:val="21"/>
        </w:rPr>
      </w:pPr>
      <w:r>
        <w:rPr>
          <w:rFonts w:hint="eastAsia"/>
          <w:szCs w:val="21"/>
        </w:rPr>
        <w:t>4</w:t>
      </w:r>
      <w:r>
        <w:rPr>
          <w:rFonts w:hint="eastAsia"/>
          <w:szCs w:val="21"/>
        </w:rPr>
        <w:t>）实验小结</w:t>
      </w:r>
    </w:p>
    <w:p w:rsidR="00A81CDC" w:rsidRDefault="00A44EF7">
      <w:pPr>
        <w:pStyle w:val="36"/>
        <w:spacing w:after="0" w:line="400" w:lineRule="exact"/>
        <w:ind w:leftChars="0" w:left="0" w:firstLineChars="200" w:firstLine="480"/>
        <w:rPr>
          <w:sz w:val="21"/>
          <w:szCs w:val="21"/>
        </w:rPr>
      </w:pPr>
      <w:r>
        <w:rPr>
          <w:rFonts w:hint="eastAsia"/>
          <w:sz w:val="24"/>
          <w:lang w:val="en-US"/>
        </w:rPr>
        <w:t>这次实验室对二叉树的一次总结，创建、插入、查找、删除都是课堂上重要的知识点，这次可以说是对一周课的一次检验，虽然听起来不难，但实际操作却有许多麻烦的地方，特别是有些地方的逻辑循环部分有些复杂，但总归来说收获颇多；</w:t>
      </w:r>
    </w:p>
    <w:p w:rsidR="00A81CDC" w:rsidRDefault="00A44EF7">
      <w:pPr>
        <w:pStyle w:val="36"/>
        <w:spacing w:before="240" w:line="400" w:lineRule="exact"/>
        <w:ind w:leftChars="0" w:left="0"/>
        <w:jc w:val="center"/>
        <w:outlineLvl w:val="2"/>
        <w:rPr>
          <w:b/>
          <w:sz w:val="24"/>
          <w:szCs w:val="21"/>
        </w:rPr>
      </w:pPr>
      <w:r>
        <w:rPr>
          <w:rFonts w:hint="eastAsia"/>
          <w:b/>
          <w:sz w:val="24"/>
          <w:szCs w:val="21"/>
        </w:rPr>
        <w:t>实验项目</w:t>
      </w:r>
      <w:r w:rsidR="00334D75">
        <w:rPr>
          <w:rFonts w:hint="eastAsia"/>
          <w:b/>
          <w:sz w:val="24"/>
          <w:szCs w:val="21"/>
        </w:rPr>
        <w:t>十</w:t>
      </w:r>
      <w:r>
        <w:rPr>
          <w:rFonts w:hint="eastAsia"/>
          <w:b/>
          <w:sz w:val="24"/>
          <w:szCs w:val="21"/>
        </w:rPr>
        <w:t>：排序技术综合应用</w:t>
      </w:r>
    </w:p>
    <w:p w:rsidR="00A81CDC" w:rsidRDefault="00A44EF7">
      <w:pPr>
        <w:pStyle w:val="36"/>
        <w:spacing w:after="0" w:line="400" w:lineRule="exact"/>
        <w:ind w:leftChars="0" w:left="0"/>
        <w:rPr>
          <w:b/>
          <w:sz w:val="24"/>
          <w:szCs w:val="21"/>
        </w:rPr>
      </w:pPr>
      <w:r>
        <w:rPr>
          <w:b/>
          <w:sz w:val="24"/>
          <w:szCs w:val="21"/>
        </w:rPr>
        <w:t>1</w:t>
      </w:r>
      <w:r>
        <w:rPr>
          <w:rFonts w:hint="eastAsia"/>
          <w:b/>
          <w:sz w:val="24"/>
          <w:szCs w:val="21"/>
        </w:rPr>
        <w:t>．实验目的</w:t>
      </w:r>
    </w:p>
    <w:p w:rsidR="00A81CDC" w:rsidRDefault="00A44EF7">
      <w:pPr>
        <w:pStyle w:val="36"/>
        <w:spacing w:line="400" w:lineRule="exact"/>
        <w:rPr>
          <w:sz w:val="21"/>
          <w:szCs w:val="21"/>
        </w:rPr>
      </w:pPr>
      <w:r>
        <w:rPr>
          <w:rFonts w:hint="eastAsia"/>
          <w:sz w:val="21"/>
          <w:szCs w:val="21"/>
        </w:rPr>
        <w:t>（</w:t>
      </w:r>
      <w:r>
        <w:rPr>
          <w:rFonts w:hint="eastAsia"/>
          <w:sz w:val="21"/>
          <w:szCs w:val="21"/>
        </w:rPr>
        <w:t>1</w:t>
      </w:r>
      <w:r>
        <w:rPr>
          <w:rFonts w:hint="eastAsia"/>
          <w:sz w:val="21"/>
          <w:szCs w:val="21"/>
        </w:rPr>
        <w:t>）熟练掌握</w:t>
      </w:r>
      <w:r>
        <w:rPr>
          <w:rFonts w:hint="eastAsia"/>
          <w:sz w:val="21"/>
          <w:szCs w:val="21"/>
        </w:rPr>
        <w:t>8</w:t>
      </w:r>
      <w:r>
        <w:rPr>
          <w:rFonts w:hint="eastAsia"/>
          <w:sz w:val="21"/>
          <w:szCs w:val="21"/>
        </w:rPr>
        <w:t>种常用内排序算法，掌握各种排序算法的时间和空间复杂性分析。</w:t>
      </w:r>
    </w:p>
    <w:p w:rsidR="00A81CDC" w:rsidRDefault="00A44EF7">
      <w:pPr>
        <w:pStyle w:val="36"/>
        <w:spacing w:line="400" w:lineRule="exact"/>
        <w:rPr>
          <w:sz w:val="21"/>
          <w:szCs w:val="21"/>
        </w:rPr>
      </w:pPr>
      <w:r>
        <w:rPr>
          <w:rFonts w:hint="eastAsia"/>
          <w:sz w:val="21"/>
          <w:szCs w:val="21"/>
        </w:rPr>
        <w:lastRenderedPageBreak/>
        <w:t>（</w:t>
      </w:r>
      <w:r>
        <w:rPr>
          <w:rFonts w:hint="eastAsia"/>
          <w:sz w:val="21"/>
          <w:szCs w:val="21"/>
        </w:rPr>
        <w:t>2</w:t>
      </w:r>
      <w:r>
        <w:rPr>
          <w:rFonts w:hint="eastAsia"/>
          <w:sz w:val="21"/>
          <w:szCs w:val="21"/>
        </w:rPr>
        <w:t>）</w:t>
      </w:r>
      <w:r>
        <w:rPr>
          <w:rFonts w:hint="eastAsia"/>
          <w:sz w:val="21"/>
          <w:szCs w:val="21"/>
        </w:rPr>
        <w:t xml:space="preserve"> </w:t>
      </w:r>
      <w:r>
        <w:rPr>
          <w:rFonts w:hint="eastAsia"/>
          <w:sz w:val="21"/>
          <w:szCs w:val="21"/>
        </w:rPr>
        <w:t>本实验支撑教学目标</w:t>
      </w:r>
      <w:r>
        <w:rPr>
          <w:rFonts w:hint="eastAsia"/>
          <w:sz w:val="21"/>
          <w:szCs w:val="21"/>
        </w:rPr>
        <w:t>3</w:t>
      </w:r>
      <w:r>
        <w:rPr>
          <w:rFonts w:hint="eastAsia"/>
          <w:sz w:val="21"/>
          <w:szCs w:val="21"/>
        </w:rPr>
        <w:t>。</w:t>
      </w:r>
    </w:p>
    <w:p w:rsidR="00A81CDC" w:rsidRDefault="00A44EF7">
      <w:pPr>
        <w:pStyle w:val="36"/>
        <w:spacing w:after="0" w:line="400" w:lineRule="exact"/>
        <w:ind w:leftChars="0" w:left="0"/>
        <w:rPr>
          <w:b/>
          <w:sz w:val="24"/>
          <w:szCs w:val="21"/>
        </w:rPr>
      </w:pPr>
      <w:r>
        <w:rPr>
          <w:rFonts w:hint="eastAsia"/>
          <w:b/>
          <w:sz w:val="24"/>
          <w:szCs w:val="21"/>
        </w:rPr>
        <w:t>2</w:t>
      </w:r>
      <w:r>
        <w:rPr>
          <w:rFonts w:hint="eastAsia"/>
          <w:b/>
          <w:sz w:val="24"/>
          <w:szCs w:val="21"/>
        </w:rPr>
        <w:t>．实验设备与环境</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1</w:t>
      </w:r>
      <w:r>
        <w:rPr>
          <w:rFonts w:hint="eastAsia"/>
          <w:sz w:val="21"/>
          <w:szCs w:val="21"/>
        </w:rPr>
        <w:t>）</w:t>
      </w:r>
      <w:r>
        <w:rPr>
          <w:rFonts w:hint="eastAsia"/>
          <w:sz w:val="21"/>
          <w:szCs w:val="21"/>
        </w:rPr>
        <w:t>Windows</w:t>
      </w:r>
      <w:r>
        <w:rPr>
          <w:rFonts w:hint="eastAsia"/>
          <w:sz w:val="21"/>
          <w:szCs w:val="21"/>
        </w:rPr>
        <w:t>系列操作系统，</w:t>
      </w:r>
      <w:r>
        <w:rPr>
          <w:rFonts w:hint="eastAsia"/>
          <w:sz w:val="21"/>
          <w:szCs w:val="21"/>
        </w:rPr>
        <w:t>Visual Studio 20XX</w:t>
      </w:r>
      <w:r>
        <w:rPr>
          <w:rFonts w:hint="eastAsia"/>
          <w:sz w:val="21"/>
          <w:szCs w:val="21"/>
        </w:rPr>
        <w:t>开发环境。</w:t>
      </w:r>
    </w:p>
    <w:p w:rsidR="00A81CDC" w:rsidRDefault="00A44EF7">
      <w:pPr>
        <w:pStyle w:val="36"/>
        <w:spacing w:after="0" w:line="400" w:lineRule="exact"/>
        <w:ind w:leftChars="0" w:left="0"/>
        <w:rPr>
          <w:b/>
          <w:sz w:val="24"/>
          <w:szCs w:val="21"/>
        </w:rPr>
      </w:pPr>
      <w:r>
        <w:rPr>
          <w:rFonts w:hint="eastAsia"/>
          <w:b/>
          <w:sz w:val="24"/>
          <w:szCs w:val="21"/>
        </w:rPr>
        <w:t>3</w:t>
      </w:r>
      <w:r>
        <w:rPr>
          <w:rFonts w:hint="eastAsia"/>
          <w:b/>
          <w:sz w:val="24"/>
          <w:szCs w:val="21"/>
        </w:rPr>
        <w:t>．实验要求</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1</w:t>
      </w:r>
      <w:r>
        <w:rPr>
          <w:rFonts w:hint="eastAsia"/>
          <w:sz w:val="21"/>
          <w:szCs w:val="21"/>
        </w:rPr>
        <w:t>）问题分析并给出设计思路；</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2</w:t>
      </w:r>
      <w:r>
        <w:rPr>
          <w:rFonts w:hint="eastAsia"/>
          <w:sz w:val="21"/>
          <w:szCs w:val="21"/>
        </w:rPr>
        <w:t>）编码实现；</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3</w:t>
      </w:r>
      <w:r>
        <w:rPr>
          <w:rFonts w:hint="eastAsia"/>
          <w:sz w:val="21"/>
          <w:szCs w:val="21"/>
        </w:rPr>
        <w:t>）运行结果及分析；</w:t>
      </w:r>
    </w:p>
    <w:p w:rsidR="00A81CDC" w:rsidRDefault="00A44EF7">
      <w:pPr>
        <w:pStyle w:val="36"/>
        <w:spacing w:after="0" w:line="400" w:lineRule="exact"/>
        <w:ind w:leftChars="0" w:left="0" w:firstLineChars="200" w:firstLine="420"/>
        <w:rPr>
          <w:sz w:val="21"/>
          <w:szCs w:val="21"/>
        </w:rPr>
      </w:pPr>
      <w:r>
        <w:rPr>
          <w:rFonts w:hint="eastAsia"/>
          <w:sz w:val="21"/>
          <w:szCs w:val="21"/>
        </w:rPr>
        <w:t>（</w:t>
      </w:r>
      <w:r>
        <w:rPr>
          <w:rFonts w:hint="eastAsia"/>
          <w:sz w:val="21"/>
          <w:szCs w:val="21"/>
        </w:rPr>
        <w:t>4</w:t>
      </w:r>
      <w:r>
        <w:rPr>
          <w:rFonts w:hint="eastAsia"/>
          <w:sz w:val="21"/>
          <w:szCs w:val="21"/>
        </w:rPr>
        <w:t>）实验小结；</w:t>
      </w:r>
    </w:p>
    <w:p w:rsidR="00A81CDC" w:rsidRDefault="00A44EF7">
      <w:pPr>
        <w:pStyle w:val="36"/>
        <w:spacing w:after="0" w:line="400" w:lineRule="exact"/>
        <w:ind w:leftChars="0" w:left="0"/>
        <w:rPr>
          <w:b/>
          <w:sz w:val="24"/>
          <w:szCs w:val="21"/>
        </w:rPr>
      </w:pPr>
      <w:r>
        <w:rPr>
          <w:rFonts w:hint="eastAsia"/>
          <w:b/>
          <w:sz w:val="24"/>
          <w:szCs w:val="21"/>
        </w:rPr>
        <w:t>4</w:t>
      </w:r>
      <w:r>
        <w:rPr>
          <w:rFonts w:hint="eastAsia"/>
          <w:b/>
          <w:sz w:val="24"/>
          <w:szCs w:val="21"/>
        </w:rPr>
        <w:t>．实验步骤和内容</w:t>
      </w:r>
    </w:p>
    <w:p w:rsidR="00A81CDC" w:rsidRDefault="00A44EF7">
      <w:pPr>
        <w:pStyle w:val="af6"/>
        <w:spacing w:line="340" w:lineRule="exact"/>
        <w:ind w:firstLineChars="200" w:firstLine="422"/>
        <w:rPr>
          <w:rFonts w:ascii="Times New Roman"/>
        </w:rPr>
      </w:pPr>
      <w:r>
        <w:rPr>
          <w:rFonts w:ascii="Times New Roman" w:hAnsi="宋体"/>
          <w:b/>
          <w:bCs/>
        </w:rPr>
        <w:t>实验</w:t>
      </w:r>
      <w:r>
        <w:rPr>
          <w:rFonts w:ascii="Times New Roman" w:hAnsi="宋体" w:hint="eastAsia"/>
          <w:b/>
          <w:bCs/>
        </w:rPr>
        <w:t>题目</w:t>
      </w:r>
      <w:r>
        <w:rPr>
          <w:rFonts w:ascii="Times New Roman"/>
          <w:b/>
          <w:bCs/>
        </w:rPr>
        <w:t xml:space="preserve">: </w:t>
      </w:r>
      <w:r>
        <w:rPr>
          <w:rStyle w:val="style21"/>
          <w:rFonts w:ascii="Times New Roman" w:hAnsi="宋体"/>
        </w:rPr>
        <w:t>对希尔排序、快速排序、归并排序任意选择两种排序方法进行比较</w:t>
      </w:r>
      <w:r>
        <w:rPr>
          <w:rFonts w:ascii="Times New Roman" w:hAnsi="宋体"/>
        </w:rPr>
        <w:t>。</w:t>
      </w:r>
      <w:r>
        <w:rPr>
          <w:rStyle w:val="style21"/>
          <w:rFonts w:ascii="Times New Roman" w:hAnsi="宋体"/>
        </w:rPr>
        <w:t>任意选择希尔排序、快速排序、归并排序中两种排序方法，对任意给定一组数据：单增、单减、乱码等，</w:t>
      </w:r>
      <w:r>
        <w:rPr>
          <w:rStyle w:val="style21"/>
          <w:rFonts w:ascii="Times New Roman" w:hAnsi="宋体" w:hint="eastAsia"/>
        </w:rPr>
        <w:t>并</w:t>
      </w:r>
      <w:r>
        <w:rPr>
          <w:rStyle w:val="style21"/>
          <w:rFonts w:ascii="Times New Roman" w:hAnsi="宋体"/>
        </w:rPr>
        <w:t>对它们进行比较分析。</w:t>
      </w:r>
    </w:p>
    <w:p w:rsidR="00A81CDC" w:rsidRDefault="00A44EF7">
      <w:pPr>
        <w:ind w:firstLineChars="200" w:firstLine="422"/>
        <w:rPr>
          <w:szCs w:val="21"/>
        </w:rPr>
      </w:pPr>
      <w:r>
        <w:rPr>
          <w:rFonts w:hAnsi="宋体"/>
          <w:b/>
          <w:bCs/>
          <w:szCs w:val="21"/>
        </w:rPr>
        <w:t>实验说明：</w:t>
      </w:r>
      <w:r>
        <w:rPr>
          <w:rStyle w:val="style21"/>
          <w:rFonts w:hAnsi="宋体"/>
        </w:rPr>
        <w:t>希尔排序算法</w:t>
      </w:r>
      <w:r>
        <w:rPr>
          <w:rFonts w:hAnsi="宋体"/>
          <w:szCs w:val="21"/>
        </w:rPr>
        <w:t>如下：</w:t>
      </w:r>
    </w:p>
    <w:p w:rsidR="00A81CDC" w:rsidRDefault="00525C6A">
      <w:pPr>
        <w:rPr>
          <w:szCs w:val="21"/>
        </w:rPr>
      </w:pPr>
      <w:r>
        <w:rPr>
          <w:szCs w:val="21"/>
        </w:rPr>
        <w:pict>
          <v:shape id="文本框 108" o:spid="_x0000_s1190" type="#_x0000_t202" style="position:absolute;left:0;text-align:left;margin-left:3.7pt;margin-top:7.05pt;width:402.15pt;height:132.7pt;z-index:251674624">
            <v:textbox>
              <w:txbxContent>
                <w:p w:rsidR="00791EF9" w:rsidRDefault="00791EF9">
                  <w:pPr>
                    <w:pStyle w:val="af6"/>
                    <w:tabs>
                      <w:tab w:val="left" w:pos="840"/>
                    </w:tabs>
                    <w:spacing w:line="260" w:lineRule="exact"/>
                    <w:ind w:firstLine="425"/>
                    <w:rPr>
                      <w:rFonts w:ascii="Times New Roman"/>
                      <w:sz w:val="18"/>
                    </w:rPr>
                  </w:pPr>
                  <w:r>
                    <w:rPr>
                      <w:rFonts w:ascii="Times New Roman" w:hint="eastAsia"/>
                      <w:sz w:val="18"/>
                    </w:rPr>
                    <w:t>void ShellSort</w:t>
                  </w:r>
                  <w:r>
                    <w:rPr>
                      <w:rFonts w:hAnsi="宋体" w:hint="eastAsia"/>
                      <w:sz w:val="18"/>
                    </w:rPr>
                    <w:t>(</w:t>
                  </w:r>
                  <w:r>
                    <w:rPr>
                      <w:rFonts w:ascii="Times New Roman" w:hint="eastAsia"/>
                      <w:sz w:val="18"/>
                    </w:rPr>
                    <w:t>int r[ ], int n</w:t>
                  </w:r>
                  <w:r>
                    <w:rPr>
                      <w:rFonts w:hAnsi="宋体" w:hint="eastAsia"/>
                      <w:sz w:val="18"/>
                    </w:rPr>
                    <w:t>)</w:t>
                  </w:r>
                </w:p>
                <w:p w:rsidR="00791EF9" w:rsidRDefault="00791EF9">
                  <w:pPr>
                    <w:pStyle w:val="af6"/>
                    <w:tabs>
                      <w:tab w:val="left" w:pos="840"/>
                    </w:tabs>
                    <w:spacing w:line="260" w:lineRule="exact"/>
                    <w:ind w:firstLine="425"/>
                    <w:rPr>
                      <w:rFonts w:ascii="Times New Roman"/>
                      <w:sz w:val="18"/>
                    </w:rPr>
                  </w:pPr>
                  <w:r>
                    <w:rPr>
                      <w:rFonts w:ascii="Times New Roman" w:hint="eastAsia"/>
                      <w:sz w:val="18"/>
                    </w:rPr>
                    <w:t>{</w:t>
                  </w:r>
                  <w:r>
                    <w:rPr>
                      <w:rFonts w:ascii="Times New Roman" w:hint="eastAsia"/>
                      <w:sz w:val="18"/>
                    </w:rPr>
                    <w:tab/>
                  </w:r>
                </w:p>
                <w:p w:rsidR="00791EF9" w:rsidRDefault="00791EF9">
                  <w:pPr>
                    <w:pStyle w:val="af6"/>
                    <w:tabs>
                      <w:tab w:val="left" w:pos="840"/>
                    </w:tabs>
                    <w:spacing w:line="260" w:lineRule="exact"/>
                    <w:ind w:firstLineChars="302" w:firstLine="544"/>
                    <w:rPr>
                      <w:rFonts w:ascii="Times New Roman"/>
                      <w:sz w:val="18"/>
                    </w:rPr>
                  </w:pPr>
                  <w:r>
                    <w:rPr>
                      <w:rFonts w:ascii="Times New Roman" w:hint="eastAsia"/>
                      <w:sz w:val="18"/>
                    </w:rPr>
                    <w:t xml:space="preserve">for </w:t>
                  </w:r>
                  <w:r>
                    <w:rPr>
                      <w:rFonts w:hAnsi="宋体" w:hint="eastAsia"/>
                      <w:sz w:val="18"/>
                    </w:rPr>
                    <w:t>(</w:t>
                  </w:r>
                  <w:r>
                    <w:rPr>
                      <w:rFonts w:ascii="Times New Roman" w:hint="eastAsia"/>
                      <w:sz w:val="18"/>
                    </w:rPr>
                    <w:t>d=n/2; d&gt;=1; d=d/2</w:t>
                  </w:r>
                  <w:r>
                    <w:rPr>
                      <w:rFonts w:hAnsi="宋体" w:hint="eastAsia"/>
                      <w:sz w:val="18"/>
                    </w:rPr>
                    <w:t>)</w:t>
                  </w:r>
                  <w:r>
                    <w:rPr>
                      <w:rFonts w:ascii="Times New Roman" w:hint="eastAsia"/>
                      <w:sz w:val="18"/>
                    </w:rPr>
                    <w:t xml:space="preserve">   //</w:t>
                  </w:r>
                  <w:r>
                    <w:rPr>
                      <w:rFonts w:ascii="Times New Roman" w:hint="eastAsia"/>
                      <w:sz w:val="18"/>
                    </w:rPr>
                    <w:t>以增量为</w:t>
                  </w:r>
                  <w:r>
                    <w:rPr>
                      <w:rFonts w:ascii="Times New Roman" w:hint="eastAsia"/>
                      <w:sz w:val="18"/>
                    </w:rPr>
                    <w:t>d</w:t>
                  </w:r>
                  <w:r>
                    <w:rPr>
                      <w:rFonts w:ascii="Times New Roman" w:hint="eastAsia"/>
                      <w:sz w:val="18"/>
                    </w:rPr>
                    <w:t>进行直接插入排序</w:t>
                  </w:r>
                </w:p>
                <w:p w:rsidR="00791EF9" w:rsidRDefault="00791EF9">
                  <w:pPr>
                    <w:pStyle w:val="af6"/>
                    <w:tabs>
                      <w:tab w:val="left" w:pos="840"/>
                      <w:tab w:val="left" w:pos="3388"/>
                    </w:tabs>
                    <w:spacing w:line="260" w:lineRule="exact"/>
                    <w:ind w:leftChars="302" w:left="1181" w:hangingChars="304" w:hanging="547"/>
                    <w:rPr>
                      <w:rFonts w:ascii="Times New Roman"/>
                      <w:sz w:val="18"/>
                    </w:rPr>
                  </w:pPr>
                  <w:r>
                    <w:rPr>
                      <w:rFonts w:ascii="Times New Roman" w:hint="eastAsia"/>
                      <w:sz w:val="18"/>
                    </w:rPr>
                    <w:t>{</w:t>
                  </w:r>
                </w:p>
                <w:p w:rsidR="00791EF9" w:rsidRDefault="00791EF9">
                  <w:pPr>
                    <w:pStyle w:val="af6"/>
                    <w:tabs>
                      <w:tab w:val="left" w:pos="840"/>
                      <w:tab w:val="left" w:pos="3388"/>
                    </w:tabs>
                    <w:spacing w:line="260" w:lineRule="exact"/>
                    <w:ind w:leftChars="302" w:left="1181" w:hangingChars="304" w:hanging="547"/>
                    <w:rPr>
                      <w:rFonts w:ascii="Times New Roman"/>
                      <w:sz w:val="18"/>
                    </w:rPr>
                  </w:pPr>
                  <w:r>
                    <w:rPr>
                      <w:rFonts w:ascii="Times New Roman" w:hint="eastAsia"/>
                      <w:sz w:val="18"/>
                    </w:rPr>
                    <w:tab/>
                    <w:t xml:space="preserve">for </w:t>
                  </w:r>
                  <w:r>
                    <w:rPr>
                      <w:rFonts w:hAnsi="宋体" w:hint="eastAsia"/>
                      <w:sz w:val="18"/>
                    </w:rPr>
                    <w:t>(</w:t>
                  </w:r>
                  <w:r>
                    <w:rPr>
                      <w:rFonts w:ascii="Times New Roman" w:hint="eastAsia"/>
                      <w:sz w:val="18"/>
                    </w:rPr>
                    <w:t>i=d+1; i&lt;=n; i++</w:t>
                  </w:r>
                  <w:r>
                    <w:rPr>
                      <w:rFonts w:hAnsi="宋体" w:hint="eastAsia"/>
                      <w:sz w:val="18"/>
                    </w:rPr>
                    <w:t>)</w:t>
                  </w:r>
                  <w:r>
                    <w:rPr>
                      <w:rFonts w:ascii="Times New Roman" w:hint="eastAsia"/>
                      <w:sz w:val="18"/>
                    </w:rPr>
                    <w:t xml:space="preserve">   </w:t>
                  </w:r>
                </w:p>
                <w:p w:rsidR="00791EF9" w:rsidRDefault="00791EF9">
                  <w:pPr>
                    <w:pStyle w:val="af6"/>
                    <w:tabs>
                      <w:tab w:val="left" w:pos="840"/>
                      <w:tab w:val="left" w:pos="3388"/>
                    </w:tabs>
                    <w:spacing w:line="260" w:lineRule="exact"/>
                    <w:ind w:left="1275" w:hanging="850"/>
                    <w:rPr>
                      <w:rFonts w:ascii="Times New Roman"/>
                      <w:sz w:val="18"/>
                    </w:rPr>
                  </w:pPr>
                  <w:r>
                    <w:rPr>
                      <w:rFonts w:ascii="Times New Roman" w:hint="eastAsia"/>
                      <w:sz w:val="18"/>
                    </w:rPr>
                    <w:tab/>
                    <w:t>{  r[0]=r[i];    //</w:t>
                  </w:r>
                  <w:r>
                    <w:rPr>
                      <w:rFonts w:ascii="Times New Roman" w:hint="eastAsia"/>
                      <w:sz w:val="18"/>
                    </w:rPr>
                    <w:t>暂存被插入记录</w:t>
                  </w:r>
                </w:p>
                <w:p w:rsidR="00791EF9" w:rsidRDefault="00791EF9">
                  <w:pPr>
                    <w:pStyle w:val="af6"/>
                    <w:tabs>
                      <w:tab w:val="left" w:pos="840"/>
                      <w:tab w:val="left" w:pos="3388"/>
                    </w:tabs>
                    <w:ind w:leftChars="451" w:left="1222" w:hangingChars="153" w:hanging="275"/>
                    <w:rPr>
                      <w:rFonts w:ascii="Times New Roman"/>
                      <w:sz w:val="18"/>
                      <w:lang w:val="pt-BR"/>
                    </w:rPr>
                  </w:pPr>
                  <w:r>
                    <w:rPr>
                      <w:rFonts w:ascii="Times New Roman" w:hint="eastAsia"/>
                      <w:sz w:val="18"/>
                    </w:rPr>
                    <w:t xml:space="preserve">  </w:t>
                  </w:r>
                  <w:r>
                    <w:rPr>
                      <w:rFonts w:ascii="Times New Roman" w:hint="eastAsia"/>
                      <w:sz w:val="18"/>
                      <w:lang w:val="pt-BR"/>
                    </w:rPr>
                    <w:t xml:space="preserve">for </w:t>
                  </w:r>
                  <w:r>
                    <w:rPr>
                      <w:rFonts w:hAnsi="宋体" w:hint="eastAsia"/>
                      <w:sz w:val="18"/>
                      <w:lang w:val="pt-BR"/>
                    </w:rPr>
                    <w:t>(</w:t>
                  </w:r>
                  <w:r>
                    <w:rPr>
                      <w:rFonts w:ascii="Times New Roman" w:hint="eastAsia"/>
                      <w:sz w:val="18"/>
                      <w:lang w:val="pt-BR"/>
                    </w:rPr>
                    <w:t>j=i</w:t>
                  </w:r>
                  <w:r>
                    <w:rPr>
                      <w:rFonts w:hAnsi="宋体" w:hint="eastAsia"/>
                      <w:sz w:val="18"/>
                      <w:lang w:val="pt-BR"/>
                    </w:rPr>
                    <w:t>-</w:t>
                  </w:r>
                  <w:r>
                    <w:rPr>
                      <w:rFonts w:ascii="Times New Roman" w:hint="eastAsia"/>
                      <w:sz w:val="18"/>
                      <w:lang w:val="pt-BR"/>
                    </w:rPr>
                    <w:t>d; j&gt;0 &amp;&amp; r[0]&lt;r[j]; j=j</w:t>
                  </w:r>
                  <w:r>
                    <w:rPr>
                      <w:rFonts w:hAnsi="宋体" w:hint="eastAsia"/>
                      <w:sz w:val="18"/>
                      <w:lang w:val="pt-BR"/>
                    </w:rPr>
                    <w:t>-</w:t>
                  </w:r>
                  <w:r>
                    <w:rPr>
                      <w:rFonts w:ascii="Times New Roman" w:hint="eastAsia"/>
                      <w:sz w:val="18"/>
                      <w:lang w:val="pt-BR"/>
                    </w:rPr>
                    <w:t>d</w:t>
                  </w:r>
                  <w:r>
                    <w:rPr>
                      <w:rFonts w:hAnsi="宋体" w:hint="eastAsia"/>
                      <w:sz w:val="18"/>
                      <w:lang w:val="pt-BR"/>
                    </w:rPr>
                    <w:t>)</w:t>
                  </w:r>
                </w:p>
                <w:p w:rsidR="00791EF9" w:rsidRDefault="00791EF9">
                  <w:pPr>
                    <w:pStyle w:val="af6"/>
                    <w:tabs>
                      <w:tab w:val="left" w:pos="840"/>
                      <w:tab w:val="left" w:pos="3388"/>
                    </w:tabs>
                    <w:ind w:leftChars="602" w:left="1266" w:hangingChars="1" w:hanging="2"/>
                    <w:rPr>
                      <w:rFonts w:ascii="Times New Roman"/>
                      <w:sz w:val="18"/>
                    </w:rPr>
                  </w:pPr>
                  <w:r>
                    <w:rPr>
                      <w:rFonts w:ascii="Times New Roman" w:hint="eastAsia"/>
                      <w:sz w:val="18"/>
                      <w:lang w:val="pt-BR"/>
                    </w:rPr>
                    <w:t xml:space="preserve">  </w:t>
                  </w:r>
                  <w:r>
                    <w:rPr>
                      <w:rFonts w:ascii="Times New Roman" w:hint="eastAsia"/>
                      <w:sz w:val="18"/>
                    </w:rPr>
                    <w:t>r[j+d]=r[j];         //</w:t>
                  </w:r>
                  <w:r>
                    <w:rPr>
                      <w:rFonts w:ascii="Times New Roman" w:hint="eastAsia"/>
                      <w:sz w:val="18"/>
                    </w:rPr>
                    <w:t>记录后移</w:t>
                  </w:r>
                  <w:r>
                    <w:rPr>
                      <w:rFonts w:ascii="Times New Roman" w:hint="eastAsia"/>
                      <w:sz w:val="18"/>
                    </w:rPr>
                    <w:t>d</w:t>
                  </w:r>
                  <w:r>
                    <w:rPr>
                      <w:rFonts w:ascii="Times New Roman" w:hint="eastAsia"/>
                      <w:sz w:val="18"/>
                    </w:rPr>
                    <w:t>个位置</w:t>
                  </w:r>
                </w:p>
                <w:p w:rsidR="00791EF9" w:rsidRDefault="00791EF9">
                  <w:pPr>
                    <w:pStyle w:val="af6"/>
                    <w:tabs>
                      <w:tab w:val="left" w:pos="1050"/>
                    </w:tabs>
                    <w:spacing w:line="260" w:lineRule="exact"/>
                    <w:ind w:left="-2" w:firstLine="408"/>
                  </w:pPr>
                  <w:r>
                    <w:rPr>
                      <w:rFonts w:ascii="Times New Roman" w:hint="eastAsia"/>
                      <w:sz w:val="18"/>
                    </w:rPr>
                    <w:t xml:space="preserve">       r[j+d]=r[0];}}</w:t>
                  </w:r>
                  <w:r>
                    <w:rPr>
                      <w:rFonts w:hint="eastAsia"/>
                      <w:sz w:val="18"/>
                    </w:rPr>
                    <w:t xml:space="preserve">    }</w:t>
                  </w:r>
                </w:p>
              </w:txbxContent>
            </v:textbox>
            <w10:wrap type="square"/>
          </v:shape>
        </w:pict>
      </w:r>
    </w:p>
    <w:p w:rsidR="00A81CDC" w:rsidRDefault="00A44EF7">
      <w:pPr>
        <w:ind w:left="720"/>
        <w:rPr>
          <w:szCs w:val="21"/>
        </w:rPr>
      </w:pPr>
      <w:r>
        <w:rPr>
          <w:szCs w:val="21"/>
        </w:rPr>
        <w:tab/>
      </w:r>
      <w:r>
        <w:rPr>
          <w:szCs w:val="21"/>
        </w:rPr>
        <w:tab/>
      </w:r>
      <w:r>
        <w:rPr>
          <w:rStyle w:val="style21"/>
          <w:rFonts w:hAnsi="宋体"/>
        </w:rPr>
        <w:t>快速排序算法</w:t>
      </w:r>
      <w:r>
        <w:rPr>
          <w:rFonts w:hAnsi="宋体"/>
          <w:szCs w:val="21"/>
        </w:rPr>
        <w:t>如下：</w:t>
      </w:r>
    </w:p>
    <w:p w:rsidR="00A81CDC" w:rsidRDefault="00525C6A">
      <w:pPr>
        <w:ind w:left="720"/>
        <w:rPr>
          <w:rFonts w:eastAsia="宋体"/>
          <w:szCs w:val="21"/>
        </w:rPr>
      </w:pPr>
      <w:r w:rsidRPr="00525C6A">
        <w:rPr>
          <w:szCs w:val="21"/>
        </w:rPr>
        <w:lastRenderedPageBreak/>
        <w:pict>
          <v:shape id="文本框 109" o:spid="_x0000_s1191" type="#_x0000_t202" style="position:absolute;left:0;text-align:left;margin-left:12pt;margin-top:11.85pt;width:394.6pt;height:302.2pt;z-index:251675648">
            <v:textbox>
              <w:txbxContent>
                <w:p w:rsidR="00791EF9" w:rsidRDefault="00791EF9">
                  <w:pPr>
                    <w:pStyle w:val="aa"/>
                    <w:spacing w:line="260" w:lineRule="exact"/>
                    <w:ind w:firstLine="360"/>
                    <w:rPr>
                      <w:sz w:val="18"/>
                    </w:rPr>
                  </w:pPr>
                  <w:r>
                    <w:rPr>
                      <w:rFonts w:hint="eastAsia"/>
                      <w:sz w:val="18"/>
                    </w:rPr>
                    <w:t>void</w:t>
                  </w:r>
                  <w:r>
                    <w:rPr>
                      <w:sz w:val="18"/>
                    </w:rPr>
                    <w:t xml:space="preserve"> </w:t>
                  </w:r>
                  <w:r>
                    <w:rPr>
                      <w:rFonts w:hint="eastAsia"/>
                      <w:sz w:val="18"/>
                    </w:rPr>
                    <w:t>QuickSort</w:t>
                  </w:r>
                  <w:r>
                    <w:rPr>
                      <w:rFonts w:ascii="宋体" w:hAnsi="宋体"/>
                      <w:sz w:val="18"/>
                    </w:rPr>
                    <w:t>(</w:t>
                  </w:r>
                  <w:r>
                    <w:rPr>
                      <w:rFonts w:hint="eastAsia"/>
                      <w:sz w:val="18"/>
                    </w:rPr>
                    <w:t xml:space="preserve">int </w:t>
                  </w:r>
                  <w:r>
                    <w:rPr>
                      <w:sz w:val="18"/>
                    </w:rPr>
                    <w:t>r</w:t>
                  </w:r>
                  <w:r>
                    <w:rPr>
                      <w:rFonts w:hint="eastAsia"/>
                      <w:sz w:val="18"/>
                    </w:rPr>
                    <w:t>[ ]</w:t>
                  </w:r>
                  <w:r>
                    <w:rPr>
                      <w:sz w:val="18"/>
                    </w:rPr>
                    <w:t>,</w:t>
                  </w:r>
                  <w:r>
                    <w:rPr>
                      <w:rFonts w:hint="eastAsia"/>
                      <w:sz w:val="18"/>
                    </w:rPr>
                    <w:t xml:space="preserve"> </w:t>
                  </w:r>
                  <w:r>
                    <w:rPr>
                      <w:sz w:val="18"/>
                    </w:rPr>
                    <w:t xml:space="preserve">int </w:t>
                  </w:r>
                  <w:r>
                    <w:rPr>
                      <w:rFonts w:hint="eastAsia"/>
                      <w:sz w:val="18"/>
                    </w:rPr>
                    <w:t>first</w:t>
                  </w:r>
                  <w:r>
                    <w:rPr>
                      <w:sz w:val="18"/>
                    </w:rPr>
                    <w:t>,</w:t>
                  </w:r>
                  <w:r>
                    <w:rPr>
                      <w:rFonts w:hint="eastAsia"/>
                      <w:sz w:val="18"/>
                    </w:rPr>
                    <w:t xml:space="preserve"> </w:t>
                  </w:r>
                  <w:r>
                    <w:rPr>
                      <w:sz w:val="18"/>
                    </w:rPr>
                    <w:t xml:space="preserve">int </w:t>
                  </w:r>
                  <w:r>
                    <w:rPr>
                      <w:rFonts w:hint="eastAsia"/>
                      <w:sz w:val="18"/>
                    </w:rPr>
                    <w:t>end</w:t>
                  </w:r>
                  <w:r>
                    <w:rPr>
                      <w:rFonts w:ascii="宋体" w:hAnsi="宋体"/>
                      <w:sz w:val="18"/>
                    </w:rPr>
                    <w:t>)</w:t>
                  </w:r>
                </w:p>
                <w:p w:rsidR="00791EF9" w:rsidRDefault="00791EF9">
                  <w:pPr>
                    <w:pStyle w:val="aa"/>
                    <w:tabs>
                      <w:tab w:val="left" w:pos="868"/>
                    </w:tabs>
                    <w:spacing w:line="260" w:lineRule="exact"/>
                    <w:ind w:left="420" w:firstLine="360"/>
                    <w:rPr>
                      <w:sz w:val="18"/>
                    </w:rPr>
                  </w:pPr>
                  <w:r>
                    <w:rPr>
                      <w:sz w:val="18"/>
                    </w:rPr>
                    <w:t>{</w:t>
                  </w:r>
                  <w:r>
                    <w:rPr>
                      <w:rFonts w:hint="eastAsia"/>
                      <w:sz w:val="18"/>
                    </w:rPr>
                    <w:tab/>
                  </w:r>
                </w:p>
                <w:p w:rsidR="00791EF9" w:rsidRDefault="00791EF9">
                  <w:pPr>
                    <w:pStyle w:val="af6"/>
                    <w:tabs>
                      <w:tab w:val="left" w:pos="448"/>
                    </w:tabs>
                    <w:spacing w:line="260" w:lineRule="exact"/>
                    <w:ind w:firstLineChars="200" w:firstLine="360"/>
                    <w:rPr>
                      <w:rFonts w:ascii="Times New Roman"/>
                      <w:sz w:val="18"/>
                    </w:rPr>
                  </w:pPr>
                  <w:r>
                    <w:rPr>
                      <w:rFonts w:ascii="Times New Roman" w:hint="eastAsia"/>
                      <w:sz w:val="18"/>
                    </w:rPr>
                    <w:t xml:space="preserve">  if </w:t>
                  </w:r>
                  <w:r>
                    <w:rPr>
                      <w:rFonts w:hAnsi="宋体" w:hint="eastAsia"/>
                      <w:sz w:val="18"/>
                    </w:rPr>
                    <w:t>(</w:t>
                  </w:r>
                  <w:r>
                    <w:rPr>
                      <w:rFonts w:ascii="Times New Roman" w:hint="eastAsia"/>
                      <w:sz w:val="18"/>
                    </w:rPr>
                    <w:t>first&lt;end</w:t>
                  </w:r>
                  <w:r>
                    <w:rPr>
                      <w:rFonts w:hAnsi="宋体" w:hint="eastAsia"/>
                      <w:sz w:val="18"/>
                    </w:rPr>
                    <w:t>)</w:t>
                  </w:r>
                  <w:r>
                    <w:rPr>
                      <w:rFonts w:ascii="Times New Roman" w:hint="eastAsia"/>
                      <w:sz w:val="18"/>
                    </w:rPr>
                    <w:t xml:space="preserve"> {      //</w:t>
                  </w:r>
                  <w:r>
                    <w:rPr>
                      <w:rFonts w:ascii="Times New Roman" w:hint="eastAsia"/>
                      <w:sz w:val="18"/>
                    </w:rPr>
                    <w:t>递归结束</w:t>
                  </w:r>
                </w:p>
                <w:p w:rsidR="00791EF9" w:rsidRDefault="00791EF9">
                  <w:pPr>
                    <w:pStyle w:val="af6"/>
                    <w:tabs>
                      <w:tab w:val="left" w:pos="448"/>
                    </w:tabs>
                    <w:spacing w:line="260" w:lineRule="exact"/>
                    <w:ind w:firstLineChars="200" w:firstLine="360"/>
                    <w:rPr>
                      <w:rFonts w:ascii="Times New Roman"/>
                      <w:sz w:val="18"/>
                    </w:rPr>
                  </w:pPr>
                  <w:r>
                    <w:rPr>
                      <w:rFonts w:ascii="Times New Roman" w:hint="eastAsia"/>
                      <w:sz w:val="18"/>
                    </w:rPr>
                    <w:t xml:space="preserve">           pivot=Partition</w:t>
                  </w:r>
                  <w:r>
                    <w:rPr>
                      <w:rFonts w:hAnsi="宋体" w:hint="eastAsia"/>
                      <w:sz w:val="18"/>
                    </w:rPr>
                    <w:t>(</w:t>
                  </w:r>
                  <w:r>
                    <w:rPr>
                      <w:rFonts w:ascii="Times New Roman" w:hint="eastAsia"/>
                      <w:sz w:val="18"/>
                    </w:rPr>
                    <w:t>r, first, end</w:t>
                  </w:r>
                  <w:r>
                    <w:rPr>
                      <w:rFonts w:hAnsi="宋体" w:hint="eastAsia"/>
                      <w:sz w:val="18"/>
                    </w:rPr>
                    <w:t>)</w:t>
                  </w:r>
                  <w:r>
                    <w:rPr>
                      <w:rFonts w:ascii="Times New Roman" w:hint="eastAsia"/>
                      <w:sz w:val="18"/>
                    </w:rPr>
                    <w:t>;  //</w:t>
                  </w:r>
                  <w:r>
                    <w:rPr>
                      <w:rFonts w:ascii="Times New Roman" w:hint="eastAsia"/>
                      <w:sz w:val="18"/>
                    </w:rPr>
                    <w:t>一次划分</w:t>
                  </w:r>
                </w:p>
                <w:p w:rsidR="00791EF9" w:rsidRDefault="00791EF9">
                  <w:pPr>
                    <w:pStyle w:val="af6"/>
                    <w:tabs>
                      <w:tab w:val="left" w:pos="448"/>
                    </w:tabs>
                    <w:spacing w:line="260" w:lineRule="exact"/>
                    <w:ind w:firstLineChars="200" w:firstLine="360"/>
                    <w:rPr>
                      <w:rFonts w:ascii="Times New Roman"/>
                      <w:sz w:val="18"/>
                    </w:rPr>
                  </w:pPr>
                  <w:r>
                    <w:rPr>
                      <w:rFonts w:ascii="Times New Roman" w:hint="eastAsia"/>
                      <w:sz w:val="18"/>
                    </w:rPr>
                    <w:t xml:space="preserve">           QuickSort</w:t>
                  </w:r>
                  <w:r>
                    <w:rPr>
                      <w:rFonts w:hAnsi="宋体" w:hint="eastAsia"/>
                      <w:sz w:val="18"/>
                    </w:rPr>
                    <w:t>(</w:t>
                  </w:r>
                  <w:r>
                    <w:rPr>
                      <w:rFonts w:ascii="Times New Roman" w:hint="eastAsia"/>
                      <w:sz w:val="18"/>
                    </w:rPr>
                    <w:t>r, first, pivot</w:t>
                  </w:r>
                  <w:r>
                    <w:rPr>
                      <w:rFonts w:hAnsi="宋体" w:hint="eastAsia"/>
                      <w:sz w:val="18"/>
                    </w:rPr>
                    <w:t>-</w:t>
                  </w:r>
                  <w:r>
                    <w:rPr>
                      <w:rFonts w:ascii="Times New Roman" w:hint="eastAsia"/>
                      <w:sz w:val="18"/>
                    </w:rPr>
                    <w:t>1</w:t>
                  </w:r>
                  <w:r>
                    <w:rPr>
                      <w:rFonts w:hAnsi="宋体" w:hint="eastAsia"/>
                      <w:sz w:val="18"/>
                    </w:rPr>
                    <w:t>)</w:t>
                  </w:r>
                  <w:r>
                    <w:rPr>
                      <w:rFonts w:ascii="Times New Roman" w:hint="eastAsia"/>
                      <w:sz w:val="18"/>
                    </w:rPr>
                    <w:t>;  //</w:t>
                  </w:r>
                  <w:r>
                    <w:rPr>
                      <w:rFonts w:ascii="Times New Roman" w:hint="eastAsia"/>
                      <w:sz w:val="18"/>
                    </w:rPr>
                    <w:t>递归地对左侧子序列进行快速排序</w:t>
                  </w:r>
                </w:p>
                <w:p w:rsidR="00791EF9" w:rsidRDefault="00791EF9">
                  <w:pPr>
                    <w:pStyle w:val="af6"/>
                    <w:tabs>
                      <w:tab w:val="left" w:pos="448"/>
                    </w:tabs>
                    <w:spacing w:line="260" w:lineRule="exact"/>
                    <w:ind w:firstLineChars="200" w:firstLine="360"/>
                    <w:rPr>
                      <w:rFonts w:ascii="Times New Roman"/>
                      <w:sz w:val="18"/>
                    </w:rPr>
                  </w:pPr>
                  <w:r>
                    <w:rPr>
                      <w:rFonts w:ascii="Times New Roman" w:hint="eastAsia"/>
                      <w:sz w:val="18"/>
                    </w:rPr>
                    <w:t xml:space="preserve">           QuickSort</w:t>
                  </w:r>
                  <w:r>
                    <w:rPr>
                      <w:rFonts w:hAnsi="宋体" w:hint="eastAsia"/>
                      <w:sz w:val="18"/>
                    </w:rPr>
                    <w:t>(</w:t>
                  </w:r>
                  <w:r>
                    <w:rPr>
                      <w:rFonts w:ascii="Times New Roman" w:hint="eastAsia"/>
                      <w:sz w:val="18"/>
                    </w:rPr>
                    <w:t>r, pivot+1, end</w:t>
                  </w:r>
                  <w:r>
                    <w:rPr>
                      <w:rFonts w:hAnsi="宋体" w:hint="eastAsia"/>
                      <w:sz w:val="18"/>
                    </w:rPr>
                    <w:t>)</w:t>
                  </w:r>
                  <w:r>
                    <w:rPr>
                      <w:rFonts w:ascii="Times New Roman" w:hint="eastAsia"/>
                      <w:sz w:val="18"/>
                    </w:rPr>
                    <w:t>;   //</w:t>
                  </w:r>
                  <w:r>
                    <w:rPr>
                      <w:rFonts w:ascii="Times New Roman" w:hint="eastAsia"/>
                      <w:sz w:val="18"/>
                    </w:rPr>
                    <w:t>递归地对右侧子序列进行快速排序</w:t>
                  </w:r>
                </w:p>
                <w:p w:rsidR="00791EF9" w:rsidRDefault="00791EF9">
                  <w:pPr>
                    <w:pStyle w:val="af6"/>
                    <w:tabs>
                      <w:tab w:val="left" w:pos="448"/>
                    </w:tabs>
                    <w:spacing w:line="260" w:lineRule="exact"/>
                    <w:ind w:firstLineChars="200" w:firstLine="360"/>
                    <w:rPr>
                      <w:rFonts w:ascii="Times New Roman"/>
                      <w:sz w:val="18"/>
                    </w:rPr>
                  </w:pPr>
                  <w:r>
                    <w:rPr>
                      <w:rFonts w:ascii="Times New Roman" w:hint="eastAsia"/>
                      <w:sz w:val="18"/>
                    </w:rPr>
                    <w:t xml:space="preserve">  }}</w:t>
                  </w:r>
                </w:p>
                <w:p w:rsidR="00791EF9" w:rsidRDefault="00791EF9">
                  <w:pPr>
                    <w:pStyle w:val="aa"/>
                    <w:spacing w:line="240" w:lineRule="exact"/>
                    <w:ind w:firstLine="360"/>
                    <w:rPr>
                      <w:sz w:val="18"/>
                    </w:rPr>
                  </w:pPr>
                  <w:r>
                    <w:rPr>
                      <w:rFonts w:hint="eastAsia"/>
                      <w:sz w:val="18"/>
                    </w:rPr>
                    <w:t>int</w:t>
                  </w:r>
                  <w:r>
                    <w:rPr>
                      <w:sz w:val="18"/>
                    </w:rPr>
                    <w:t xml:space="preserve"> </w:t>
                  </w:r>
                  <w:r>
                    <w:rPr>
                      <w:rFonts w:hint="eastAsia"/>
                      <w:sz w:val="18"/>
                    </w:rPr>
                    <w:t>Partition</w:t>
                  </w:r>
                  <w:r>
                    <w:rPr>
                      <w:rFonts w:ascii="宋体" w:hAnsi="宋体"/>
                      <w:sz w:val="18"/>
                    </w:rPr>
                    <w:t>(</w:t>
                  </w:r>
                  <w:r>
                    <w:rPr>
                      <w:rFonts w:hint="eastAsia"/>
                      <w:sz w:val="18"/>
                    </w:rPr>
                    <w:t xml:space="preserve">int </w:t>
                  </w:r>
                  <w:r>
                    <w:rPr>
                      <w:sz w:val="18"/>
                    </w:rPr>
                    <w:t>r</w:t>
                  </w:r>
                  <w:r>
                    <w:rPr>
                      <w:rFonts w:hint="eastAsia"/>
                      <w:sz w:val="18"/>
                    </w:rPr>
                    <w:t>[ ]</w:t>
                  </w:r>
                  <w:r>
                    <w:rPr>
                      <w:sz w:val="18"/>
                    </w:rPr>
                    <w:t>,</w:t>
                  </w:r>
                  <w:r>
                    <w:rPr>
                      <w:rFonts w:hint="eastAsia"/>
                      <w:sz w:val="18"/>
                    </w:rPr>
                    <w:t xml:space="preserve"> </w:t>
                  </w:r>
                  <w:r>
                    <w:rPr>
                      <w:sz w:val="18"/>
                    </w:rPr>
                    <w:t xml:space="preserve">int </w:t>
                  </w:r>
                  <w:r>
                    <w:rPr>
                      <w:rFonts w:hint="eastAsia"/>
                      <w:sz w:val="18"/>
                    </w:rPr>
                    <w:t>first</w:t>
                  </w:r>
                  <w:r>
                    <w:rPr>
                      <w:sz w:val="18"/>
                    </w:rPr>
                    <w:t>,</w:t>
                  </w:r>
                  <w:r>
                    <w:rPr>
                      <w:rFonts w:hint="eastAsia"/>
                      <w:sz w:val="18"/>
                    </w:rPr>
                    <w:t xml:space="preserve"> </w:t>
                  </w:r>
                  <w:r>
                    <w:rPr>
                      <w:sz w:val="18"/>
                    </w:rPr>
                    <w:t xml:space="preserve">int </w:t>
                  </w:r>
                  <w:r>
                    <w:rPr>
                      <w:rFonts w:hint="eastAsia"/>
                      <w:sz w:val="18"/>
                    </w:rPr>
                    <w:t>end</w:t>
                  </w:r>
                  <w:r>
                    <w:rPr>
                      <w:rFonts w:ascii="宋体" w:hAnsi="宋体"/>
                      <w:sz w:val="18"/>
                    </w:rPr>
                    <w:t>)</w:t>
                  </w:r>
                </w:p>
                <w:p w:rsidR="00791EF9" w:rsidRDefault="00791EF9">
                  <w:pPr>
                    <w:pStyle w:val="aa"/>
                    <w:tabs>
                      <w:tab w:val="left" w:pos="868"/>
                    </w:tabs>
                    <w:spacing w:line="240" w:lineRule="exact"/>
                    <w:ind w:left="420" w:firstLine="360"/>
                    <w:rPr>
                      <w:sz w:val="18"/>
                    </w:rPr>
                  </w:pPr>
                  <w:r>
                    <w:rPr>
                      <w:sz w:val="18"/>
                    </w:rPr>
                    <w:t>{</w:t>
                  </w:r>
                  <w:r>
                    <w:rPr>
                      <w:rFonts w:hint="eastAsia"/>
                      <w:sz w:val="18"/>
                    </w:rPr>
                    <w:tab/>
                  </w:r>
                </w:p>
                <w:p w:rsidR="00791EF9" w:rsidRDefault="00791EF9">
                  <w:pPr>
                    <w:pStyle w:val="af6"/>
                    <w:tabs>
                      <w:tab w:val="left" w:pos="448"/>
                    </w:tabs>
                    <w:spacing w:line="240" w:lineRule="exact"/>
                    <w:ind w:left="420" w:firstLine="315"/>
                    <w:rPr>
                      <w:rFonts w:ascii="Times New Roman"/>
                      <w:sz w:val="18"/>
                    </w:rPr>
                  </w:pPr>
                  <w:r>
                    <w:rPr>
                      <w:rFonts w:ascii="Times New Roman" w:hint="eastAsia"/>
                      <w:sz w:val="18"/>
                    </w:rPr>
                    <w:t>i=first</w:t>
                  </w:r>
                  <w:r>
                    <w:rPr>
                      <w:rFonts w:ascii="Times New Roman"/>
                      <w:sz w:val="18"/>
                    </w:rPr>
                    <w:t xml:space="preserve">; </w:t>
                  </w:r>
                  <w:r>
                    <w:rPr>
                      <w:rFonts w:ascii="Times New Roman" w:hint="eastAsia"/>
                      <w:sz w:val="18"/>
                    </w:rPr>
                    <w:t>j=end</w:t>
                  </w:r>
                  <w:r>
                    <w:rPr>
                      <w:rFonts w:ascii="Times New Roman"/>
                      <w:sz w:val="18"/>
                    </w:rPr>
                    <w:t>;         //</w:t>
                  </w:r>
                  <w:r>
                    <w:rPr>
                      <w:rFonts w:ascii="Times New Roman" w:hint="eastAsia"/>
                      <w:sz w:val="18"/>
                    </w:rPr>
                    <w:t>初始化</w:t>
                  </w:r>
                </w:p>
                <w:p w:rsidR="00791EF9" w:rsidRDefault="00791EF9">
                  <w:pPr>
                    <w:pStyle w:val="af6"/>
                    <w:tabs>
                      <w:tab w:val="left" w:pos="448"/>
                      <w:tab w:val="left" w:pos="3836"/>
                    </w:tabs>
                    <w:spacing w:line="240" w:lineRule="exact"/>
                    <w:ind w:left="420" w:firstLine="315"/>
                    <w:rPr>
                      <w:rFonts w:ascii="Times New Roman"/>
                      <w:sz w:val="18"/>
                    </w:rPr>
                  </w:pPr>
                  <w:r>
                    <w:rPr>
                      <w:rFonts w:ascii="Times New Roman" w:hint="eastAsia"/>
                      <w:sz w:val="18"/>
                    </w:rPr>
                    <w:t xml:space="preserve">while </w:t>
                  </w:r>
                  <w:r>
                    <w:rPr>
                      <w:rFonts w:hAnsi="宋体" w:hint="eastAsia"/>
                      <w:sz w:val="18"/>
                    </w:rPr>
                    <w:t>(</w:t>
                  </w:r>
                  <w:r>
                    <w:rPr>
                      <w:rFonts w:ascii="Times New Roman" w:hint="eastAsia"/>
                      <w:sz w:val="18"/>
                    </w:rPr>
                    <w:t>i&lt;j</w:t>
                  </w:r>
                  <w:r>
                    <w:rPr>
                      <w:rFonts w:hAnsi="宋体" w:hint="eastAsia"/>
                      <w:sz w:val="18"/>
                    </w:rPr>
                    <w:t>)</w:t>
                  </w:r>
                  <w:r>
                    <w:rPr>
                      <w:rFonts w:ascii="Times New Roman" w:hint="eastAsia"/>
                      <w:sz w:val="18"/>
                    </w:rPr>
                    <w:tab/>
                  </w:r>
                </w:p>
                <w:p w:rsidR="00791EF9" w:rsidRDefault="00791EF9">
                  <w:pPr>
                    <w:pStyle w:val="af6"/>
                    <w:tabs>
                      <w:tab w:val="left" w:pos="448"/>
                      <w:tab w:val="left" w:pos="2534"/>
                      <w:tab w:val="left" w:pos="4914"/>
                    </w:tabs>
                    <w:spacing w:line="240" w:lineRule="exact"/>
                    <w:ind w:left="420" w:firstLine="315"/>
                    <w:rPr>
                      <w:sz w:val="18"/>
                    </w:rPr>
                  </w:pPr>
                  <w:r>
                    <w:rPr>
                      <w:rFonts w:ascii="Times New Roman" w:hint="eastAsia"/>
                      <w:sz w:val="18"/>
                    </w:rPr>
                    <w:t xml:space="preserve">{  </w:t>
                  </w:r>
                </w:p>
                <w:p w:rsidR="00791EF9" w:rsidRDefault="00791EF9">
                  <w:pPr>
                    <w:pStyle w:val="af6"/>
                    <w:tabs>
                      <w:tab w:val="left" w:pos="448"/>
                      <w:tab w:val="left" w:pos="4914"/>
                    </w:tabs>
                    <w:spacing w:line="240" w:lineRule="exact"/>
                    <w:ind w:left="420" w:firstLine="420"/>
                    <w:rPr>
                      <w:rFonts w:ascii="Times New Roman"/>
                      <w:sz w:val="18"/>
                    </w:rPr>
                  </w:pPr>
                  <w:r>
                    <w:rPr>
                      <w:rFonts w:hint="eastAsia"/>
                      <w:sz w:val="18"/>
                    </w:rPr>
                    <w:t xml:space="preserve">  </w:t>
                  </w:r>
                  <w:r>
                    <w:rPr>
                      <w:rFonts w:ascii="Times New Roman" w:hint="eastAsia"/>
                      <w:sz w:val="18"/>
                    </w:rPr>
                    <w:t xml:space="preserve">while </w:t>
                  </w:r>
                  <w:r>
                    <w:rPr>
                      <w:rFonts w:hAnsi="宋体" w:hint="eastAsia"/>
                      <w:sz w:val="18"/>
                    </w:rPr>
                    <w:t>(</w:t>
                  </w:r>
                  <w:r>
                    <w:rPr>
                      <w:rFonts w:ascii="Times New Roman" w:hint="eastAsia"/>
                      <w:sz w:val="18"/>
                    </w:rPr>
                    <w:t>i&lt;j</w:t>
                  </w:r>
                  <w:r>
                    <w:rPr>
                      <w:rFonts w:ascii="Times New Roman"/>
                      <w:sz w:val="18"/>
                    </w:rPr>
                    <w:t xml:space="preserve"> </w:t>
                  </w:r>
                  <w:r>
                    <w:rPr>
                      <w:rFonts w:ascii="Times New Roman" w:hint="eastAsia"/>
                      <w:sz w:val="18"/>
                    </w:rPr>
                    <w:t>&amp;&amp; r[i]</w:t>
                  </w:r>
                  <w:r>
                    <w:rPr>
                      <w:rFonts w:ascii="Times New Roman"/>
                      <w:sz w:val="18"/>
                    </w:rPr>
                    <w:t>&lt;=</w:t>
                  </w:r>
                  <w:r>
                    <w:rPr>
                      <w:rFonts w:ascii="Times New Roman" w:hint="eastAsia"/>
                      <w:sz w:val="18"/>
                    </w:rPr>
                    <w:t xml:space="preserve"> r[j]</w:t>
                  </w:r>
                  <w:r>
                    <w:rPr>
                      <w:rFonts w:hAnsi="宋体" w:hint="eastAsia"/>
                      <w:sz w:val="18"/>
                    </w:rPr>
                    <w:t>)</w:t>
                  </w:r>
                  <w:r>
                    <w:rPr>
                      <w:rFonts w:ascii="Times New Roman"/>
                      <w:sz w:val="18"/>
                    </w:rPr>
                    <w:t xml:space="preserve"> </w:t>
                  </w:r>
                  <w:r>
                    <w:rPr>
                      <w:rFonts w:ascii="Times New Roman" w:hint="eastAsia"/>
                      <w:sz w:val="18"/>
                    </w:rPr>
                    <w:t>j</w:t>
                  </w:r>
                  <w:r>
                    <w:rPr>
                      <w:rFonts w:hAnsi="宋体"/>
                      <w:sz w:val="18"/>
                    </w:rPr>
                    <w:t>--</w:t>
                  </w:r>
                  <w:r>
                    <w:rPr>
                      <w:rFonts w:ascii="Times New Roman" w:hint="eastAsia"/>
                      <w:sz w:val="18"/>
                    </w:rPr>
                    <w:t>；</w:t>
                  </w:r>
                  <w:r>
                    <w:rPr>
                      <w:rFonts w:ascii="Times New Roman" w:hint="eastAsia"/>
                      <w:sz w:val="18"/>
                    </w:rPr>
                    <w:t xml:space="preserve">  //</w:t>
                  </w:r>
                  <w:r>
                    <w:rPr>
                      <w:rFonts w:ascii="Times New Roman" w:hint="eastAsia"/>
                      <w:sz w:val="18"/>
                    </w:rPr>
                    <w:t>右侧扫描</w:t>
                  </w:r>
                </w:p>
                <w:p w:rsidR="00791EF9" w:rsidRDefault="00791EF9">
                  <w:pPr>
                    <w:pStyle w:val="af6"/>
                    <w:tabs>
                      <w:tab w:val="left" w:pos="448"/>
                      <w:tab w:val="left" w:pos="4914"/>
                    </w:tabs>
                    <w:spacing w:line="240" w:lineRule="exact"/>
                    <w:ind w:left="420" w:firstLine="420"/>
                    <w:rPr>
                      <w:rFonts w:ascii="Times New Roman"/>
                      <w:sz w:val="18"/>
                    </w:rPr>
                  </w:pPr>
                  <w:r>
                    <w:rPr>
                      <w:rFonts w:ascii="Times New Roman"/>
                      <w:sz w:val="18"/>
                    </w:rPr>
                    <w:t xml:space="preserve">  </w:t>
                  </w:r>
                  <w:r>
                    <w:rPr>
                      <w:rFonts w:ascii="Times New Roman" w:hint="eastAsia"/>
                      <w:sz w:val="18"/>
                    </w:rPr>
                    <w:t xml:space="preserve">if </w:t>
                  </w:r>
                  <w:r>
                    <w:rPr>
                      <w:rFonts w:hAnsi="宋体" w:hint="eastAsia"/>
                      <w:sz w:val="18"/>
                    </w:rPr>
                    <w:t>(</w:t>
                  </w:r>
                  <w:r>
                    <w:rPr>
                      <w:rFonts w:ascii="Times New Roman" w:hint="eastAsia"/>
                      <w:sz w:val="18"/>
                    </w:rPr>
                    <w:t>i&lt;j</w:t>
                  </w:r>
                  <w:r>
                    <w:rPr>
                      <w:rFonts w:hAnsi="宋体" w:hint="eastAsia"/>
                      <w:sz w:val="18"/>
                    </w:rPr>
                    <w:t>)</w:t>
                  </w:r>
                  <w:r>
                    <w:rPr>
                      <w:rFonts w:ascii="Times New Roman" w:hint="eastAsia"/>
                      <w:sz w:val="18"/>
                    </w:rPr>
                    <w:t xml:space="preserve"> { </w:t>
                  </w:r>
                </w:p>
                <w:p w:rsidR="00791EF9" w:rsidRDefault="00791EF9">
                  <w:pPr>
                    <w:pStyle w:val="af6"/>
                    <w:tabs>
                      <w:tab w:val="left" w:pos="448"/>
                      <w:tab w:val="left" w:pos="4914"/>
                    </w:tabs>
                    <w:spacing w:line="240" w:lineRule="exact"/>
                    <w:ind w:left="420" w:firstLine="420"/>
                    <w:rPr>
                      <w:rFonts w:ascii="Times New Roman"/>
                      <w:sz w:val="18"/>
                    </w:rPr>
                  </w:pPr>
                  <w:r>
                    <w:rPr>
                      <w:rFonts w:ascii="Times New Roman" w:hint="eastAsia"/>
                      <w:sz w:val="18"/>
                    </w:rPr>
                    <w:t xml:space="preserve">        r[i]</w:t>
                  </w:r>
                  <w:r>
                    <w:rPr>
                      <w:rFonts w:ascii="Times New Roman" w:hint="eastAsia"/>
                      <w:sz w:val="18"/>
                    </w:rPr>
                    <w:t>←→</w:t>
                  </w:r>
                  <w:r>
                    <w:rPr>
                      <w:rFonts w:ascii="Times New Roman" w:hint="eastAsia"/>
                      <w:sz w:val="18"/>
                    </w:rPr>
                    <w:t>r[j];            //</w:t>
                  </w:r>
                  <w:r>
                    <w:rPr>
                      <w:rFonts w:ascii="Times New Roman" w:hint="eastAsia"/>
                      <w:sz w:val="18"/>
                    </w:rPr>
                    <w:t>将较小记录交换到前面</w:t>
                  </w:r>
                </w:p>
                <w:p w:rsidR="00791EF9" w:rsidRDefault="00791EF9">
                  <w:pPr>
                    <w:pStyle w:val="af6"/>
                    <w:tabs>
                      <w:tab w:val="left" w:pos="448"/>
                      <w:tab w:val="left" w:pos="4914"/>
                    </w:tabs>
                    <w:spacing w:line="240" w:lineRule="exact"/>
                    <w:ind w:left="420" w:firstLine="420"/>
                    <w:rPr>
                      <w:rFonts w:ascii="Times New Roman"/>
                      <w:sz w:val="18"/>
                    </w:rPr>
                  </w:pPr>
                  <w:r>
                    <w:rPr>
                      <w:rFonts w:ascii="Times New Roman" w:hint="eastAsia"/>
                      <w:sz w:val="18"/>
                    </w:rPr>
                    <w:t xml:space="preserve">        i++; </w:t>
                  </w:r>
                </w:p>
                <w:p w:rsidR="00791EF9" w:rsidRDefault="00791EF9">
                  <w:pPr>
                    <w:pStyle w:val="af6"/>
                    <w:tabs>
                      <w:tab w:val="left" w:pos="448"/>
                      <w:tab w:val="left" w:pos="4914"/>
                    </w:tabs>
                    <w:spacing w:line="240" w:lineRule="exact"/>
                    <w:ind w:left="420" w:firstLine="420"/>
                    <w:rPr>
                      <w:rFonts w:ascii="Times New Roman"/>
                      <w:sz w:val="18"/>
                    </w:rPr>
                  </w:pPr>
                  <w:r>
                    <w:rPr>
                      <w:rFonts w:ascii="Times New Roman" w:hint="eastAsia"/>
                      <w:sz w:val="18"/>
                    </w:rPr>
                    <w:t xml:space="preserve">  }</w:t>
                  </w:r>
                </w:p>
                <w:p w:rsidR="00791EF9" w:rsidRDefault="00791EF9">
                  <w:pPr>
                    <w:pStyle w:val="af6"/>
                    <w:tabs>
                      <w:tab w:val="left" w:pos="448"/>
                      <w:tab w:val="left" w:pos="4914"/>
                    </w:tabs>
                    <w:spacing w:line="240" w:lineRule="exact"/>
                    <w:ind w:left="420" w:firstLine="420"/>
                    <w:rPr>
                      <w:rFonts w:ascii="Times New Roman"/>
                      <w:sz w:val="18"/>
                    </w:rPr>
                  </w:pPr>
                  <w:r>
                    <w:rPr>
                      <w:rFonts w:ascii="Times New Roman" w:hint="eastAsia"/>
                      <w:sz w:val="18"/>
                    </w:rPr>
                    <w:t xml:space="preserve">  while</w:t>
                  </w:r>
                  <w:r>
                    <w:rPr>
                      <w:rFonts w:ascii="Times New Roman"/>
                      <w:sz w:val="18"/>
                    </w:rPr>
                    <w:t xml:space="preserve"> </w:t>
                  </w:r>
                  <w:r>
                    <w:rPr>
                      <w:rFonts w:hAnsi="宋体" w:hint="eastAsia"/>
                      <w:sz w:val="18"/>
                    </w:rPr>
                    <w:t>(</w:t>
                  </w:r>
                  <w:r>
                    <w:rPr>
                      <w:rFonts w:ascii="Times New Roman" w:hint="eastAsia"/>
                      <w:sz w:val="18"/>
                    </w:rPr>
                    <w:t>i&lt;j &amp;&amp;</w:t>
                  </w:r>
                  <w:r>
                    <w:rPr>
                      <w:rFonts w:ascii="Times New Roman"/>
                      <w:sz w:val="18"/>
                    </w:rPr>
                    <w:t xml:space="preserve"> </w:t>
                  </w:r>
                  <w:r>
                    <w:rPr>
                      <w:rFonts w:ascii="Times New Roman" w:hint="eastAsia"/>
                      <w:sz w:val="18"/>
                    </w:rPr>
                    <w:t>r[i]&lt;</w:t>
                  </w:r>
                  <w:r>
                    <w:rPr>
                      <w:rFonts w:ascii="Times New Roman"/>
                      <w:sz w:val="18"/>
                    </w:rPr>
                    <w:t>=</w:t>
                  </w:r>
                  <w:r>
                    <w:rPr>
                      <w:rFonts w:ascii="Times New Roman" w:hint="eastAsia"/>
                      <w:sz w:val="18"/>
                    </w:rPr>
                    <w:t xml:space="preserve"> r[j]</w:t>
                  </w:r>
                  <w:r>
                    <w:rPr>
                      <w:rFonts w:hAnsi="宋体" w:hint="eastAsia"/>
                      <w:sz w:val="18"/>
                    </w:rPr>
                    <w:t>)</w:t>
                  </w:r>
                  <w:r>
                    <w:rPr>
                      <w:rFonts w:ascii="Times New Roman" w:hint="eastAsia"/>
                      <w:sz w:val="18"/>
                    </w:rPr>
                    <w:t xml:space="preserve"> i</w:t>
                  </w:r>
                  <w:r>
                    <w:rPr>
                      <w:rFonts w:ascii="Times New Roman"/>
                      <w:sz w:val="18"/>
                    </w:rPr>
                    <w:t>++</w:t>
                  </w:r>
                  <w:r>
                    <w:rPr>
                      <w:rFonts w:ascii="Times New Roman" w:hint="eastAsia"/>
                      <w:sz w:val="18"/>
                    </w:rPr>
                    <w:t>；</w:t>
                  </w:r>
                  <w:r>
                    <w:rPr>
                      <w:rFonts w:ascii="Times New Roman" w:hint="eastAsia"/>
                      <w:sz w:val="18"/>
                    </w:rPr>
                    <w:t xml:space="preserve">  //</w:t>
                  </w:r>
                  <w:r>
                    <w:rPr>
                      <w:rFonts w:ascii="Times New Roman" w:hint="eastAsia"/>
                      <w:sz w:val="18"/>
                    </w:rPr>
                    <w:t>左侧扫描</w:t>
                  </w:r>
                </w:p>
                <w:p w:rsidR="00791EF9" w:rsidRDefault="00791EF9">
                  <w:pPr>
                    <w:pStyle w:val="af6"/>
                    <w:tabs>
                      <w:tab w:val="left" w:pos="448"/>
                      <w:tab w:val="left" w:pos="4914"/>
                    </w:tabs>
                    <w:spacing w:line="240" w:lineRule="exact"/>
                    <w:ind w:leftChars="200" w:left="420" w:firstLineChars="300" w:firstLine="540"/>
                    <w:rPr>
                      <w:rFonts w:ascii="Times New Roman"/>
                      <w:sz w:val="18"/>
                    </w:rPr>
                  </w:pPr>
                  <w:r>
                    <w:rPr>
                      <w:rFonts w:ascii="Times New Roman" w:hint="eastAsia"/>
                      <w:sz w:val="18"/>
                    </w:rPr>
                    <w:t xml:space="preserve">if </w:t>
                  </w:r>
                  <w:r>
                    <w:rPr>
                      <w:rFonts w:hAnsi="宋体" w:hint="eastAsia"/>
                      <w:sz w:val="18"/>
                    </w:rPr>
                    <w:t>(</w:t>
                  </w:r>
                  <w:r>
                    <w:rPr>
                      <w:rFonts w:ascii="Times New Roman" w:hint="eastAsia"/>
                      <w:sz w:val="18"/>
                    </w:rPr>
                    <w:t>i&lt;j</w:t>
                  </w:r>
                  <w:r>
                    <w:rPr>
                      <w:rFonts w:hAnsi="宋体" w:hint="eastAsia"/>
                      <w:sz w:val="18"/>
                    </w:rPr>
                    <w:t>)</w:t>
                  </w:r>
                  <w:r>
                    <w:rPr>
                      <w:rFonts w:ascii="Times New Roman" w:hint="eastAsia"/>
                      <w:sz w:val="18"/>
                    </w:rPr>
                    <w:t xml:space="preserve"> {</w:t>
                  </w:r>
                </w:p>
                <w:p w:rsidR="00791EF9" w:rsidRDefault="00791EF9">
                  <w:pPr>
                    <w:pStyle w:val="af6"/>
                    <w:tabs>
                      <w:tab w:val="left" w:pos="448"/>
                      <w:tab w:val="left" w:pos="4914"/>
                    </w:tabs>
                    <w:spacing w:line="240" w:lineRule="exact"/>
                    <w:ind w:leftChars="200" w:left="420" w:firstLineChars="300" w:firstLine="540"/>
                    <w:rPr>
                      <w:rFonts w:ascii="Times New Roman"/>
                      <w:sz w:val="18"/>
                    </w:rPr>
                  </w:pPr>
                  <w:r>
                    <w:rPr>
                      <w:rFonts w:ascii="Times New Roman" w:hint="eastAsia"/>
                      <w:sz w:val="18"/>
                    </w:rPr>
                    <w:t xml:space="preserve">      r[j]</w:t>
                  </w:r>
                  <w:r>
                    <w:rPr>
                      <w:rFonts w:ascii="Times New Roman" w:hint="eastAsia"/>
                      <w:sz w:val="18"/>
                    </w:rPr>
                    <w:t>←→</w:t>
                  </w:r>
                  <w:r>
                    <w:rPr>
                      <w:rFonts w:ascii="Times New Roman" w:hint="eastAsia"/>
                      <w:sz w:val="18"/>
                    </w:rPr>
                    <w:t>r[i];            //</w:t>
                  </w:r>
                  <w:r>
                    <w:rPr>
                      <w:rFonts w:ascii="Times New Roman" w:hint="eastAsia"/>
                      <w:sz w:val="18"/>
                    </w:rPr>
                    <w:t>将较大记录交换到后面</w:t>
                  </w:r>
                </w:p>
                <w:p w:rsidR="00791EF9" w:rsidRDefault="00791EF9">
                  <w:pPr>
                    <w:pStyle w:val="af6"/>
                    <w:tabs>
                      <w:tab w:val="left" w:pos="448"/>
                      <w:tab w:val="left" w:pos="4914"/>
                    </w:tabs>
                    <w:spacing w:line="240" w:lineRule="exact"/>
                    <w:ind w:leftChars="200" w:left="420" w:firstLineChars="300" w:firstLine="540"/>
                    <w:rPr>
                      <w:rFonts w:ascii="Times New Roman"/>
                      <w:sz w:val="18"/>
                    </w:rPr>
                  </w:pPr>
                  <w:r>
                    <w:rPr>
                      <w:rFonts w:ascii="Times New Roman" w:hint="eastAsia"/>
                      <w:sz w:val="18"/>
                    </w:rPr>
                    <w:t xml:space="preserve">      j</w:t>
                  </w:r>
                  <w:r>
                    <w:rPr>
                      <w:rFonts w:hAnsi="宋体"/>
                      <w:sz w:val="18"/>
                    </w:rPr>
                    <w:t>--</w:t>
                  </w:r>
                  <w:r>
                    <w:rPr>
                      <w:rFonts w:ascii="Times New Roman" w:hint="eastAsia"/>
                      <w:sz w:val="18"/>
                    </w:rPr>
                    <w:t xml:space="preserve">; </w:t>
                  </w:r>
                </w:p>
                <w:p w:rsidR="00791EF9" w:rsidRDefault="00791EF9">
                  <w:pPr>
                    <w:pStyle w:val="af6"/>
                    <w:tabs>
                      <w:tab w:val="left" w:pos="448"/>
                      <w:tab w:val="left" w:pos="4914"/>
                    </w:tabs>
                    <w:spacing w:line="240" w:lineRule="exact"/>
                    <w:ind w:leftChars="200" w:left="420" w:firstLineChars="300" w:firstLine="540"/>
                    <w:rPr>
                      <w:rFonts w:ascii="Times New Roman"/>
                      <w:sz w:val="18"/>
                    </w:rPr>
                  </w:pPr>
                  <w:r>
                    <w:rPr>
                      <w:rFonts w:ascii="Times New Roman" w:hint="eastAsia"/>
                      <w:sz w:val="18"/>
                    </w:rPr>
                    <w:t>}}</w:t>
                  </w:r>
                </w:p>
                <w:p w:rsidR="00791EF9" w:rsidRDefault="00791EF9">
                  <w:pPr>
                    <w:pStyle w:val="af6"/>
                    <w:tabs>
                      <w:tab w:val="left" w:pos="448"/>
                    </w:tabs>
                    <w:spacing w:line="240" w:lineRule="exact"/>
                    <w:ind w:firstLineChars="350" w:firstLine="630"/>
                    <w:rPr>
                      <w:rFonts w:ascii="Times New Roman"/>
                      <w:sz w:val="18"/>
                    </w:rPr>
                  </w:pPr>
                  <w:r>
                    <w:rPr>
                      <w:rFonts w:ascii="Times New Roman" w:hint="eastAsia"/>
                      <w:sz w:val="18"/>
                    </w:rPr>
                    <w:t>retutn i;    //i</w:t>
                  </w:r>
                  <w:r>
                    <w:rPr>
                      <w:rFonts w:ascii="Times New Roman" w:hint="eastAsia"/>
                      <w:sz w:val="18"/>
                    </w:rPr>
                    <w:t>为轴值记录的最终位置</w:t>
                  </w:r>
                </w:p>
                <w:p w:rsidR="00791EF9" w:rsidRDefault="00791EF9">
                  <w:pPr>
                    <w:pStyle w:val="af6"/>
                    <w:tabs>
                      <w:tab w:val="left" w:pos="448"/>
                    </w:tabs>
                    <w:spacing w:line="240" w:lineRule="exact"/>
                    <w:ind w:firstLineChars="200" w:firstLine="420"/>
                  </w:pPr>
                  <w:r>
                    <w:rPr>
                      <w:rFonts w:hint="eastAsia"/>
                    </w:rPr>
                    <w:t>}</w:t>
                  </w:r>
                </w:p>
              </w:txbxContent>
            </v:textbox>
            <w10:wrap type="square"/>
          </v:shape>
        </w:pict>
      </w:r>
    </w:p>
    <w:p w:rsidR="00A81CDC" w:rsidRDefault="00A44EF7">
      <w:pPr>
        <w:pStyle w:val="36"/>
        <w:spacing w:after="0" w:line="400" w:lineRule="exact"/>
        <w:ind w:leftChars="0" w:left="0"/>
        <w:rPr>
          <w:b/>
          <w:sz w:val="24"/>
          <w:szCs w:val="21"/>
        </w:rPr>
      </w:pPr>
      <w:r>
        <w:rPr>
          <w:rFonts w:hint="eastAsia"/>
          <w:b/>
          <w:sz w:val="24"/>
          <w:szCs w:val="21"/>
        </w:rPr>
        <w:t>5</w:t>
      </w:r>
      <w:r>
        <w:rPr>
          <w:rFonts w:hint="eastAsia"/>
          <w:b/>
          <w:sz w:val="24"/>
          <w:szCs w:val="21"/>
        </w:rPr>
        <w:t>．实验成果及成绩评定标准</w:t>
      </w:r>
    </w:p>
    <w:p w:rsidR="00A81CDC" w:rsidRDefault="00A44EF7">
      <w:pPr>
        <w:pStyle w:val="36"/>
        <w:spacing w:line="400" w:lineRule="exact"/>
        <w:rPr>
          <w:sz w:val="21"/>
          <w:szCs w:val="21"/>
        </w:rPr>
      </w:pPr>
      <w:r>
        <w:rPr>
          <w:rFonts w:hint="eastAsia"/>
          <w:sz w:val="21"/>
          <w:szCs w:val="21"/>
        </w:rPr>
        <w:t>（</w:t>
      </w:r>
      <w:r>
        <w:rPr>
          <w:rFonts w:hint="eastAsia"/>
          <w:sz w:val="21"/>
          <w:szCs w:val="21"/>
        </w:rPr>
        <w:t>1</w:t>
      </w:r>
      <w:r>
        <w:rPr>
          <w:rFonts w:hint="eastAsia"/>
          <w:sz w:val="21"/>
          <w:szCs w:val="21"/>
        </w:rPr>
        <w:t>）能够任意选择希尔排序、快速排序、归并排序中两种排序方法，对任意给定一组数据：单增、单减、乱码等，对它们进行比较分析；</w:t>
      </w:r>
    </w:p>
    <w:p w:rsidR="00A81CDC" w:rsidRDefault="00A44EF7">
      <w:pPr>
        <w:pStyle w:val="36"/>
        <w:spacing w:line="400" w:lineRule="exact"/>
        <w:rPr>
          <w:sz w:val="21"/>
          <w:szCs w:val="21"/>
        </w:rPr>
      </w:pPr>
      <w:r>
        <w:rPr>
          <w:rFonts w:hint="eastAsia"/>
          <w:sz w:val="21"/>
          <w:szCs w:val="21"/>
        </w:rPr>
        <w:t>（</w:t>
      </w:r>
      <w:r>
        <w:rPr>
          <w:rFonts w:hint="eastAsia"/>
          <w:sz w:val="21"/>
          <w:szCs w:val="21"/>
        </w:rPr>
        <w:t>2</w:t>
      </w:r>
      <w:r>
        <w:rPr>
          <w:rFonts w:hint="eastAsia"/>
          <w:sz w:val="21"/>
          <w:szCs w:val="21"/>
        </w:rPr>
        <w:t>）问题设计与分析；程序编码和运行结果；实验小结；报告格式。</w:t>
      </w:r>
    </w:p>
    <w:p w:rsidR="00A81CDC" w:rsidRDefault="00A44EF7">
      <w:pPr>
        <w:pStyle w:val="36"/>
        <w:numPr>
          <w:ilvl w:val="0"/>
          <w:numId w:val="29"/>
        </w:numPr>
        <w:spacing w:after="0" w:line="400" w:lineRule="exact"/>
        <w:ind w:leftChars="0"/>
        <w:rPr>
          <w:b/>
          <w:sz w:val="24"/>
          <w:szCs w:val="21"/>
        </w:rPr>
      </w:pPr>
      <w:r>
        <w:rPr>
          <w:rFonts w:hint="eastAsia"/>
          <w:b/>
          <w:sz w:val="24"/>
          <w:szCs w:val="21"/>
        </w:rPr>
        <w:t>实验示例</w:t>
      </w:r>
    </w:p>
    <w:p w:rsidR="00A81CDC" w:rsidRPr="00791EF9" w:rsidRDefault="00A44EF7">
      <w:pPr>
        <w:spacing w:before="156"/>
        <w:ind w:left="420"/>
        <w:jc w:val="left"/>
        <w:rPr>
          <w:rFonts w:ascii="Times New Roman" w:hAnsi="Times New Roman" w:cs="Times New Roman"/>
          <w:szCs w:val="21"/>
        </w:rPr>
      </w:pPr>
      <w:r w:rsidRPr="00791EF9">
        <w:rPr>
          <w:rFonts w:ascii="Times New Roman" w:hAnsi="Times New Roman" w:cs="Times New Roman"/>
          <w:szCs w:val="21"/>
        </w:rPr>
        <w:t>1</w:t>
      </w:r>
      <w:r w:rsidRPr="00791EF9">
        <w:rPr>
          <w:rFonts w:ascii="Times New Roman" w:cs="Times New Roman"/>
          <w:szCs w:val="21"/>
        </w:rPr>
        <w:t>）问题设计分析</w:t>
      </w:r>
    </w:p>
    <w:p w:rsidR="00A81CDC" w:rsidRDefault="00A44EF7">
      <w:pPr>
        <w:spacing w:before="156"/>
        <w:jc w:val="left"/>
        <w:rPr>
          <w:szCs w:val="21"/>
        </w:rPr>
      </w:pPr>
      <w:r>
        <w:rPr>
          <w:rFonts w:ascii="宋体" w:eastAsia="宋体" w:hAnsi="宋体" w:cs="宋体" w:hint="eastAsia"/>
          <w:color w:val="333333"/>
          <w:szCs w:val="21"/>
          <w:shd w:val="clear" w:color="auto" w:fill="FFFFFF"/>
        </w:rPr>
        <w:t>设置一个步长，然后我们根据这个步长进行划分子序列，得到子序列1，子序列2....，然后我们对每个子序列进行直接插入排序，我们也知道当整个数列基本有序的时候使用直接插入排序的效率是非常高的。然后我们缩小步长，则我们划分的子序列的个数越来越少，我们每个子序列中的数据越来越多，则我们基本有序的数据就越来越多，直到我们的增量为1时，我们对整个已经基本有序的序列采用一次直接插入排序，则我们的排序结束。</w:t>
      </w:r>
    </w:p>
    <w:p w:rsidR="00A81CDC" w:rsidRPr="00791EF9" w:rsidRDefault="00A44EF7">
      <w:pPr>
        <w:pStyle w:val="affe"/>
        <w:numPr>
          <w:ilvl w:val="0"/>
          <w:numId w:val="30"/>
        </w:numPr>
        <w:spacing w:before="156"/>
        <w:ind w:firstLineChars="0"/>
        <w:jc w:val="left"/>
        <w:rPr>
          <w:rFonts w:ascii="Times New Roman" w:hAnsi="Times New Roman" w:cs="Times New Roman"/>
          <w:szCs w:val="21"/>
        </w:rPr>
      </w:pPr>
      <w:r w:rsidRPr="00791EF9">
        <w:rPr>
          <w:rFonts w:ascii="Times New Roman" w:cs="Times New Roman"/>
          <w:szCs w:val="21"/>
        </w:rPr>
        <w:t>程序编码</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#include&lt;iostream&gt;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using namespace std;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void She</w:t>
      </w:r>
      <w:r w:rsidR="00791EF9">
        <w:rPr>
          <w:rFonts w:ascii="Times New Roman" w:hAnsi="Times New Roman" w:cs="Times New Roman" w:hint="eastAsia"/>
          <w:szCs w:val="21"/>
        </w:rPr>
        <w:t>ll</w:t>
      </w:r>
      <w:r w:rsidRPr="00791EF9">
        <w:rPr>
          <w:rFonts w:ascii="Times New Roman" w:hAnsi="Times New Roman" w:cs="Times New Roman"/>
          <w:szCs w:val="21"/>
        </w:rPr>
        <w:t>Sort(int r[],int 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int temp;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int d, i, j;</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d = n / 2;</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while(d &gt; 0)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for (i = d; i &lt; n; i++)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temp = r[i];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j = i - 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while (j &gt;= 0 &amp; temp &lt; r[j])</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r[j + d] = r[j];</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j = j - 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r[j + d] = temp;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d = d / 2;</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void QuickSort(int r[],int first, int end)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i, j;</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 = first;</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j = end;</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temp;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if (first &lt; end)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temp = r[i];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while (i &lt; j)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while(i &lt; j&amp; r[i] &lt;= r[j])</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j--;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r[i] = r[j];</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while (i &lt; j &amp;&amp; r[i] &lt;= r[j])</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 xml:space="preserve">                        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r[j] = r[i];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r[i] = temp;</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QuickSort(r, first, i - 1);</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QuickSort(r, i + 1,end);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void print(int r[], int n)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for (int i = 0; i &lt; n; i++)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r[i];</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return;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main(){</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Increase1[10] = {0, 1,2,3,4,5,6,7, 8, 9};</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Increase2[10] = {0, 1,2,3,4,5,6,7,8,9};</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Decline1[10] = {9,8,7,6,5,4,3,2,1,0};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Decline2[10] = {9,8, 7, 6, 5,4,3,2,1,0};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OutOfOrder1[10] = {6, 5, 1,4,2,37,0,9, 8};</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int OutOfOrder2[10] = {6,5, 1,4,2,3,7,0,9,8};</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r w:rsidRPr="00791EF9">
        <w:rPr>
          <w:rFonts w:ascii="Times New Roman" w:cs="Times New Roman"/>
          <w:szCs w:val="21"/>
        </w:rPr>
        <w:t>应用希尔排序对</w:t>
      </w:r>
      <w:r w:rsidRPr="00791EF9">
        <w:rPr>
          <w:rFonts w:ascii="Times New Roman" w:hAnsi="Times New Roman" w:cs="Times New Roman"/>
          <w:szCs w:val="21"/>
        </w:rPr>
        <w:t>“</w:t>
      </w:r>
      <w:r w:rsidRPr="00791EF9">
        <w:rPr>
          <w:rFonts w:ascii="Times New Roman" w:cs="Times New Roman"/>
          <w:szCs w:val="21"/>
        </w:rPr>
        <w:t>单增</w:t>
      </w:r>
      <w:r w:rsidRPr="00791EF9">
        <w:rPr>
          <w:rFonts w:ascii="Times New Roman" w:hAnsi="Times New Roman" w:cs="Times New Roman"/>
          <w:szCs w:val="21"/>
        </w:rPr>
        <w:t>”</w:t>
      </w:r>
      <w:r w:rsidRPr="00791EF9">
        <w:rPr>
          <w:rFonts w:ascii="Times New Roman" w:cs="Times New Roman"/>
          <w:szCs w:val="21"/>
        </w:rPr>
        <w:t>进行排序</w:t>
      </w:r>
      <w:r w:rsidRPr="00791EF9">
        <w:rPr>
          <w:rFonts w:ascii="Times New Roman" w:hAnsi="Times New Roman" w:cs="Times New Roman"/>
          <w:szCs w:val="21"/>
        </w:rPr>
        <w:t>" &lt;&lt; endl;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She</w:t>
      </w:r>
      <w:r w:rsidR="00791EF9">
        <w:rPr>
          <w:rFonts w:ascii="Times New Roman" w:hAnsi="Times New Roman" w:cs="Times New Roman" w:hint="eastAsia"/>
          <w:szCs w:val="21"/>
        </w:rPr>
        <w:t>ll</w:t>
      </w:r>
      <w:r w:rsidRPr="00791EF9">
        <w:rPr>
          <w:rFonts w:ascii="Times New Roman" w:hAnsi="Times New Roman" w:cs="Times New Roman"/>
          <w:szCs w:val="21"/>
        </w:rPr>
        <w:t>Sort(Increase1, 10);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print(Increase1, 10);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endl;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r w:rsidRPr="00791EF9">
        <w:rPr>
          <w:rFonts w:ascii="Times New Roman" w:cs="Times New Roman"/>
          <w:szCs w:val="21"/>
        </w:rPr>
        <w:t>应用快速排序对</w:t>
      </w:r>
      <w:r w:rsidRPr="00791EF9">
        <w:rPr>
          <w:rFonts w:ascii="Times New Roman" w:hAnsi="Times New Roman" w:cs="Times New Roman"/>
          <w:szCs w:val="21"/>
        </w:rPr>
        <w:t>“</w:t>
      </w:r>
      <w:r w:rsidRPr="00791EF9">
        <w:rPr>
          <w:rFonts w:ascii="Times New Roman" w:cs="Times New Roman"/>
          <w:szCs w:val="21"/>
        </w:rPr>
        <w:t>单增</w:t>
      </w:r>
      <w:r w:rsidRPr="00791EF9">
        <w:rPr>
          <w:rFonts w:ascii="Times New Roman" w:hAnsi="Times New Roman" w:cs="Times New Roman"/>
          <w:szCs w:val="21"/>
        </w:rPr>
        <w:t>”</w:t>
      </w:r>
      <w:r w:rsidRPr="00791EF9">
        <w:rPr>
          <w:rFonts w:ascii="Times New Roman" w:cs="Times New Roman"/>
          <w:szCs w:val="21"/>
        </w:rPr>
        <w:t>进行排序</w:t>
      </w:r>
      <w:r w:rsidRPr="00791EF9">
        <w:rPr>
          <w:rFonts w:ascii="Times New Roman" w:hAnsi="Times New Roman" w:cs="Times New Roman"/>
          <w:szCs w:val="21"/>
        </w:rPr>
        <w:t>"&lt;&lt;endl;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QuickSort(Increase2, 0, 9);</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print(Increase2, 10);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endl;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cout&lt;&lt; "</w:t>
      </w:r>
      <w:r w:rsidRPr="00791EF9">
        <w:rPr>
          <w:rFonts w:ascii="Times New Roman" w:cs="Times New Roman"/>
          <w:szCs w:val="21"/>
        </w:rPr>
        <w:t>应用希尔排序对</w:t>
      </w:r>
      <w:r w:rsidRPr="00791EF9">
        <w:rPr>
          <w:rFonts w:ascii="Times New Roman" w:hAnsi="Times New Roman" w:cs="Times New Roman"/>
          <w:szCs w:val="21"/>
        </w:rPr>
        <w:t>“</w:t>
      </w:r>
      <w:r w:rsidRPr="00791EF9">
        <w:rPr>
          <w:rFonts w:ascii="Times New Roman" w:cs="Times New Roman"/>
          <w:szCs w:val="21"/>
        </w:rPr>
        <w:t>单减</w:t>
      </w:r>
      <w:r w:rsidRPr="00791EF9">
        <w:rPr>
          <w:rFonts w:ascii="Times New Roman" w:hAnsi="Times New Roman" w:cs="Times New Roman"/>
          <w:szCs w:val="21"/>
        </w:rPr>
        <w:t>”</w:t>
      </w:r>
      <w:r w:rsidRPr="00791EF9">
        <w:rPr>
          <w:rFonts w:ascii="Times New Roman" w:cs="Times New Roman"/>
          <w:szCs w:val="21"/>
        </w:rPr>
        <w:t>进行排序</w:t>
      </w:r>
      <w:r w:rsidRPr="00791EF9">
        <w:rPr>
          <w:rFonts w:ascii="Times New Roman" w:hAnsi="Times New Roman" w:cs="Times New Roman"/>
          <w:szCs w:val="21"/>
        </w:rPr>
        <w:t>"&lt;&lt;endl;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lastRenderedPageBreak/>
        <w:t xml:space="preserve">        She11Sort(Decline1, 10);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print(Decline1, 10);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endl;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r w:rsidRPr="00791EF9">
        <w:rPr>
          <w:rFonts w:ascii="Times New Roman" w:cs="Times New Roman"/>
          <w:szCs w:val="21"/>
        </w:rPr>
        <w:t>应用快速排序对</w:t>
      </w:r>
      <w:r w:rsidRPr="00791EF9">
        <w:rPr>
          <w:rFonts w:ascii="Times New Roman" w:hAnsi="Times New Roman" w:cs="Times New Roman"/>
          <w:szCs w:val="21"/>
        </w:rPr>
        <w:t>“</w:t>
      </w:r>
      <w:r w:rsidRPr="00791EF9">
        <w:rPr>
          <w:rFonts w:ascii="Times New Roman" w:cs="Times New Roman"/>
          <w:szCs w:val="21"/>
        </w:rPr>
        <w:t>单减</w:t>
      </w:r>
      <w:r w:rsidRPr="00791EF9">
        <w:rPr>
          <w:rFonts w:ascii="Times New Roman" w:hAnsi="Times New Roman" w:cs="Times New Roman"/>
          <w:szCs w:val="21"/>
        </w:rPr>
        <w:t>”</w:t>
      </w:r>
      <w:r w:rsidRPr="00791EF9">
        <w:rPr>
          <w:rFonts w:ascii="Times New Roman" w:cs="Times New Roman"/>
          <w:szCs w:val="21"/>
        </w:rPr>
        <w:t>进行排序</w:t>
      </w:r>
      <w:r w:rsidRPr="00791EF9">
        <w:rPr>
          <w:rFonts w:ascii="Times New Roman" w:hAnsi="Times New Roman" w:cs="Times New Roman"/>
          <w:szCs w:val="21"/>
        </w:rPr>
        <w:t>"&lt;&lt;endl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QuickSort(Decline2,0, 9);</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print(Decline2, 10);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endl;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r w:rsidRPr="00791EF9">
        <w:rPr>
          <w:rFonts w:ascii="Times New Roman" w:cs="Times New Roman"/>
          <w:szCs w:val="21"/>
        </w:rPr>
        <w:t>应用希尔排序对</w:t>
      </w:r>
      <w:r w:rsidRPr="00791EF9">
        <w:rPr>
          <w:rFonts w:ascii="Times New Roman" w:hAnsi="Times New Roman" w:cs="Times New Roman"/>
          <w:szCs w:val="21"/>
        </w:rPr>
        <w:t>“</w:t>
      </w:r>
      <w:r w:rsidRPr="00791EF9">
        <w:rPr>
          <w:rFonts w:ascii="Times New Roman" w:cs="Times New Roman"/>
          <w:szCs w:val="21"/>
        </w:rPr>
        <w:t>乱序</w:t>
      </w:r>
      <w:r w:rsidRPr="00791EF9">
        <w:rPr>
          <w:rFonts w:ascii="Times New Roman" w:hAnsi="Times New Roman" w:cs="Times New Roman"/>
          <w:szCs w:val="21"/>
        </w:rPr>
        <w:t>”</w:t>
      </w:r>
      <w:r w:rsidRPr="00791EF9">
        <w:rPr>
          <w:rFonts w:ascii="Times New Roman" w:cs="Times New Roman"/>
          <w:szCs w:val="21"/>
        </w:rPr>
        <w:t>进行排序</w:t>
      </w:r>
      <w:r w:rsidRPr="00791EF9">
        <w:rPr>
          <w:rFonts w:ascii="Times New Roman" w:hAnsi="Times New Roman" w:cs="Times New Roman"/>
          <w:szCs w:val="21"/>
        </w:rPr>
        <w:t>"&lt;&lt;endl;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She11Sort(OutOfOrder1,10);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print(OutOfOrder1, 10);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endl;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w:t>
      </w:r>
      <w:r w:rsidRPr="00791EF9">
        <w:rPr>
          <w:rFonts w:ascii="Times New Roman" w:cs="Times New Roman"/>
          <w:szCs w:val="21"/>
        </w:rPr>
        <w:t>应用快速排序对</w:t>
      </w:r>
      <w:r w:rsidRPr="00791EF9">
        <w:rPr>
          <w:rFonts w:ascii="Times New Roman" w:hAnsi="Times New Roman" w:cs="Times New Roman"/>
          <w:szCs w:val="21"/>
        </w:rPr>
        <w:t>“</w:t>
      </w:r>
      <w:r w:rsidRPr="00791EF9">
        <w:rPr>
          <w:rFonts w:ascii="Times New Roman" w:cs="Times New Roman"/>
          <w:szCs w:val="21"/>
        </w:rPr>
        <w:t>乱序</w:t>
      </w:r>
      <w:r w:rsidRPr="00791EF9">
        <w:rPr>
          <w:rFonts w:ascii="Times New Roman" w:hAnsi="Times New Roman" w:cs="Times New Roman"/>
          <w:szCs w:val="21"/>
        </w:rPr>
        <w:t>”</w:t>
      </w:r>
      <w:r w:rsidRPr="00791EF9">
        <w:rPr>
          <w:rFonts w:ascii="Times New Roman" w:cs="Times New Roman"/>
          <w:szCs w:val="21"/>
        </w:rPr>
        <w:t>进行排序</w:t>
      </w:r>
      <w:r w:rsidRPr="00791EF9">
        <w:rPr>
          <w:rFonts w:ascii="Times New Roman" w:hAnsi="Times New Roman" w:cs="Times New Roman"/>
          <w:szCs w:val="21"/>
        </w:rPr>
        <w:t>"&lt;&lt;endl ;</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QuickSort(OutOfOrder2, 0, 9);</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print(OutOfOrder2, 10);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cout &lt;&lt; endl;</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return 0;</w:t>
      </w:r>
    </w:p>
    <w:p w:rsidR="00A81CDC" w:rsidRPr="00791EF9" w:rsidRDefault="00A44EF7">
      <w:pPr>
        <w:spacing w:before="156"/>
        <w:jc w:val="left"/>
        <w:rPr>
          <w:rFonts w:ascii="Times New Roman" w:hAnsi="Times New Roman" w:cs="Times New Roman"/>
          <w:szCs w:val="21"/>
        </w:rPr>
      </w:pPr>
      <w:r w:rsidRPr="00791EF9">
        <w:rPr>
          <w:rFonts w:ascii="Times New Roman" w:hAnsi="Times New Roman" w:cs="Times New Roman"/>
          <w:szCs w:val="21"/>
        </w:rPr>
        <w:t xml:space="preserve">            }</w:t>
      </w:r>
    </w:p>
    <w:p w:rsidR="00A81CDC" w:rsidRDefault="00A81CDC">
      <w:pPr>
        <w:spacing w:before="156"/>
        <w:jc w:val="left"/>
        <w:rPr>
          <w:szCs w:val="21"/>
        </w:rPr>
      </w:pPr>
    </w:p>
    <w:p w:rsidR="00A81CDC" w:rsidRDefault="00A44EF7">
      <w:pPr>
        <w:pStyle w:val="affe"/>
        <w:numPr>
          <w:ilvl w:val="0"/>
          <w:numId w:val="30"/>
        </w:numPr>
        <w:spacing w:before="156"/>
        <w:ind w:firstLineChars="0"/>
        <w:jc w:val="left"/>
        <w:rPr>
          <w:szCs w:val="21"/>
        </w:rPr>
      </w:pPr>
      <w:r>
        <w:rPr>
          <w:rFonts w:hint="eastAsia"/>
          <w:szCs w:val="21"/>
        </w:rPr>
        <w:t>运行结果和分析</w:t>
      </w:r>
    </w:p>
    <w:p w:rsidR="00A81CDC" w:rsidRDefault="00A44EF7">
      <w:pPr>
        <w:spacing w:before="156"/>
        <w:jc w:val="left"/>
        <w:rPr>
          <w:szCs w:val="21"/>
        </w:rPr>
      </w:pPr>
      <w:r>
        <w:rPr>
          <w:noProof/>
        </w:rPr>
        <w:drawing>
          <wp:inline distT="0" distB="0" distL="0" distR="0">
            <wp:extent cx="3162300" cy="3133725"/>
            <wp:effectExtent l="19050" t="0" r="0" b="0"/>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noChangeArrowheads="1"/>
                    </pic:cNvPicPr>
                  </pic:nvPicPr>
                  <pic:blipFill>
                    <a:blip r:embed="rId22"/>
                    <a:srcRect/>
                    <a:stretch>
                      <a:fillRect/>
                    </a:stretch>
                  </pic:blipFill>
                  <pic:spPr>
                    <a:xfrm>
                      <a:off x="0" y="0"/>
                      <a:ext cx="3162300" cy="3133725"/>
                    </a:xfrm>
                    <a:prstGeom prst="rect">
                      <a:avLst/>
                    </a:prstGeom>
                    <a:noFill/>
                    <a:ln w="9525">
                      <a:noFill/>
                      <a:miter lim="800000"/>
                      <a:headEnd/>
                      <a:tailEnd/>
                    </a:ln>
                  </pic:spPr>
                </pic:pic>
              </a:graphicData>
            </a:graphic>
          </wp:inline>
        </w:drawing>
      </w:r>
    </w:p>
    <w:p w:rsidR="00A81CDC" w:rsidRDefault="00A44EF7">
      <w:pPr>
        <w:pStyle w:val="affe"/>
        <w:numPr>
          <w:ilvl w:val="0"/>
          <w:numId w:val="30"/>
        </w:numPr>
        <w:spacing w:before="156"/>
        <w:ind w:firstLineChars="0"/>
        <w:jc w:val="left"/>
        <w:rPr>
          <w:szCs w:val="21"/>
        </w:rPr>
      </w:pPr>
      <w:r>
        <w:rPr>
          <w:rFonts w:hint="eastAsia"/>
          <w:szCs w:val="21"/>
        </w:rPr>
        <w:lastRenderedPageBreak/>
        <w:t>实验小结</w:t>
      </w:r>
    </w:p>
    <w:p w:rsidR="00A81CDC" w:rsidRPr="00791EF9" w:rsidRDefault="00A44EF7" w:rsidP="00791EF9">
      <w:pPr>
        <w:spacing w:before="156"/>
        <w:ind w:firstLine="420"/>
        <w:jc w:val="left"/>
        <w:rPr>
          <w:rFonts w:ascii="Times New Roman" w:hAnsi="Times New Roman" w:cs="Times New Roman"/>
          <w:szCs w:val="21"/>
        </w:rPr>
      </w:pPr>
      <w:r w:rsidRPr="00791EF9">
        <w:rPr>
          <w:rFonts w:ascii="Times New Roman" w:cs="Times New Roman"/>
          <w:szCs w:val="21"/>
        </w:rPr>
        <w:t>希尔排序为插入排序中的一种，</w:t>
      </w:r>
      <w:r w:rsidRPr="00791EF9">
        <w:rPr>
          <w:rFonts w:ascii="Times New Roman" w:hAnsi="Times New Roman" w:cs="Times New Roman"/>
          <w:szCs w:val="21"/>
        </w:rPr>
        <w:t xml:space="preserve"> </w:t>
      </w:r>
      <w:r w:rsidRPr="00791EF9">
        <w:rPr>
          <w:rFonts w:ascii="Times New Roman" w:cs="Times New Roman"/>
          <w:szCs w:val="21"/>
        </w:rPr>
        <w:t>其时间复杂度在最坏的情况下为</w:t>
      </w:r>
      <w:r w:rsidR="00791EF9">
        <w:rPr>
          <w:rFonts w:ascii="Times New Roman" w:cs="Times New Roman"/>
          <w:szCs w:val="21"/>
        </w:rPr>
        <w:sym w:font="Symbol" w:char="F04F"/>
      </w:r>
      <w:r w:rsidRPr="00791EF9">
        <w:rPr>
          <w:rFonts w:ascii="Times New Roman" w:hAnsi="Times New Roman" w:cs="Times New Roman"/>
          <w:szCs w:val="21"/>
        </w:rPr>
        <w:t>(n</w:t>
      </w:r>
      <w:r w:rsidRPr="00791EF9">
        <w:rPr>
          <w:rFonts w:ascii="Times New Roman" w:hAnsi="Times New Roman" w:cs="Times New Roman"/>
          <w:szCs w:val="21"/>
          <w:vertAlign w:val="superscript"/>
        </w:rPr>
        <w:t>2</w:t>
      </w:r>
      <w:r w:rsidRPr="00791EF9">
        <w:rPr>
          <w:rFonts w:ascii="Times New Roman" w:hAnsi="Times New Roman" w:cs="Times New Roman"/>
          <w:szCs w:val="21"/>
        </w:rPr>
        <w:t>),</w:t>
      </w:r>
      <w:r w:rsidRPr="00791EF9">
        <w:rPr>
          <w:rFonts w:ascii="Times New Roman" w:cs="Times New Roman"/>
          <w:szCs w:val="21"/>
        </w:rPr>
        <w:t>在最好的情况下为</w:t>
      </w:r>
      <w:r w:rsidR="00791EF9">
        <w:rPr>
          <w:rFonts w:ascii="Times New Roman" w:hAnsi="Times New Roman" w:cs="Times New Roman"/>
          <w:szCs w:val="21"/>
        </w:rPr>
        <w:sym w:font="Symbol" w:char="F04F"/>
      </w:r>
      <w:r w:rsidRPr="00791EF9">
        <w:rPr>
          <w:rFonts w:ascii="Times New Roman" w:hAnsi="Times New Roman" w:cs="Times New Roman"/>
          <w:szCs w:val="21"/>
        </w:rPr>
        <w:t>(n)</w:t>
      </w:r>
      <w:r w:rsidRPr="00791EF9">
        <w:rPr>
          <w:rFonts w:ascii="Times New Roman" w:cs="Times New Roman"/>
          <w:szCs w:val="21"/>
        </w:rPr>
        <w:t>；而快速排序为交换排序中的一种，其时间复杂度在最坏的情况下为</w:t>
      </w:r>
      <w:r w:rsidR="00791EF9">
        <w:rPr>
          <w:rFonts w:ascii="Times New Roman" w:hAnsi="Times New Roman" w:cs="Times New Roman"/>
          <w:szCs w:val="21"/>
        </w:rPr>
        <w:sym w:font="Symbol" w:char="F04F"/>
      </w:r>
      <w:r w:rsidRPr="00791EF9">
        <w:rPr>
          <w:rFonts w:ascii="Times New Roman" w:hAnsi="Times New Roman" w:cs="Times New Roman"/>
          <w:szCs w:val="21"/>
        </w:rPr>
        <w:t>(n</w:t>
      </w:r>
      <w:r w:rsidRPr="00791EF9">
        <w:rPr>
          <w:rFonts w:ascii="Times New Roman" w:hAnsi="Times New Roman" w:cs="Times New Roman"/>
          <w:szCs w:val="21"/>
          <w:vertAlign w:val="superscript"/>
        </w:rPr>
        <w:t>2</w:t>
      </w:r>
      <w:r w:rsidRPr="00791EF9">
        <w:rPr>
          <w:rFonts w:ascii="Times New Roman" w:hAnsi="Times New Roman" w:cs="Times New Roman"/>
          <w:szCs w:val="21"/>
        </w:rPr>
        <w:t xml:space="preserve">), </w:t>
      </w:r>
      <w:r w:rsidRPr="00791EF9">
        <w:rPr>
          <w:rFonts w:ascii="Times New Roman" w:cs="Times New Roman"/>
          <w:szCs w:val="21"/>
        </w:rPr>
        <w:t>在最好的情况下为</w:t>
      </w:r>
      <w:r w:rsidR="00791EF9">
        <w:rPr>
          <w:rFonts w:ascii="Times New Roman" w:hAnsi="Times New Roman" w:cs="Times New Roman"/>
          <w:szCs w:val="21"/>
        </w:rPr>
        <w:sym w:font="Symbol" w:char="F04F"/>
      </w:r>
      <w:r w:rsidRPr="00791EF9">
        <w:rPr>
          <w:rFonts w:ascii="Times New Roman" w:hAnsi="Times New Roman" w:cs="Times New Roman"/>
          <w:szCs w:val="21"/>
        </w:rPr>
        <w:t>(nlog</w:t>
      </w:r>
      <w:r w:rsidRPr="00791EF9">
        <w:rPr>
          <w:rFonts w:ascii="Times New Roman" w:hAnsi="Times New Roman" w:cs="Times New Roman"/>
          <w:szCs w:val="21"/>
          <w:vertAlign w:val="subscript"/>
        </w:rPr>
        <w:t>2</w:t>
      </w:r>
      <w:r w:rsidRPr="00791EF9">
        <w:rPr>
          <w:rFonts w:ascii="Times New Roman" w:hAnsi="Times New Roman" w:cs="Times New Roman"/>
          <w:szCs w:val="21"/>
        </w:rPr>
        <w:t>n)</w:t>
      </w:r>
      <w:r w:rsidRPr="00791EF9">
        <w:rPr>
          <w:rFonts w:ascii="Times New Roman" w:cs="Times New Roman"/>
          <w:szCs w:val="21"/>
        </w:rPr>
        <w:t>；同时，两者都具有不稳定性。</w:t>
      </w:r>
    </w:p>
    <w:p w:rsidR="00A81CDC" w:rsidRDefault="00A81CDC">
      <w:pPr>
        <w:pStyle w:val="36"/>
        <w:spacing w:after="0" w:line="400" w:lineRule="exact"/>
        <w:ind w:leftChars="0" w:left="0"/>
        <w:rPr>
          <w:sz w:val="21"/>
          <w:szCs w:val="21"/>
        </w:rPr>
      </w:pPr>
    </w:p>
    <w:p w:rsidR="00A81CDC" w:rsidRDefault="00A44EF7">
      <w:pPr>
        <w:outlineLvl w:val="1"/>
        <w:rPr>
          <w:rFonts w:ascii="Times New Roman" w:eastAsia="黑体" w:hAnsi="Times New Roman" w:cs="黑体"/>
          <w:b/>
          <w:bCs/>
          <w:sz w:val="28"/>
          <w:szCs w:val="28"/>
        </w:rPr>
      </w:pPr>
      <w:r>
        <w:rPr>
          <w:rFonts w:ascii="Times New Roman" w:eastAsia="黑体" w:hAnsi="Times New Roman" w:cs="黑体" w:hint="eastAsia"/>
          <w:b/>
          <w:bCs/>
          <w:sz w:val="28"/>
          <w:szCs w:val="28"/>
        </w:rPr>
        <w:t>四、建议使用实验教材</w:t>
      </w:r>
      <w:r>
        <w:rPr>
          <w:rFonts w:ascii="Times New Roman" w:eastAsia="黑体" w:hAnsi="Times New Roman" w:cs="黑体"/>
          <w:b/>
          <w:bCs/>
          <w:sz w:val="28"/>
          <w:szCs w:val="28"/>
        </w:rPr>
        <w:t>及教学参考书</w:t>
      </w:r>
    </w:p>
    <w:p w:rsidR="00A81CDC" w:rsidRDefault="00A44EF7" w:rsidP="0021751E">
      <w:pPr>
        <w:keepNext/>
        <w:spacing w:beforeLines="50" w:afterLines="50"/>
        <w:rPr>
          <w:rFonts w:ascii="Times New Roman" w:eastAsia="宋体" w:hAnsi="Times New Roman" w:cs="黑体"/>
          <w:b/>
        </w:rPr>
      </w:pPr>
      <w:r>
        <w:rPr>
          <w:rFonts w:ascii="Times New Roman" w:eastAsia="宋体" w:hAnsi="Times New Roman" w:cs="黑体" w:hint="eastAsia"/>
          <w:b/>
        </w:rPr>
        <w:t>（一</w:t>
      </w:r>
      <w:r>
        <w:rPr>
          <w:rFonts w:ascii="Times New Roman" w:eastAsia="宋体" w:hAnsi="Times New Roman" w:cs="黑体"/>
          <w:b/>
        </w:rPr>
        <w:t>）</w:t>
      </w:r>
      <w:r>
        <w:rPr>
          <w:rFonts w:ascii="Times New Roman" w:eastAsia="宋体" w:hAnsi="Times New Roman" w:cs="黑体" w:hint="eastAsia"/>
          <w:b/>
        </w:rPr>
        <w:t>实验教材选用</w:t>
      </w:r>
    </w:p>
    <w:p w:rsidR="00A81CDC" w:rsidRDefault="00A44EF7">
      <w:pPr>
        <w:pStyle w:val="a1"/>
        <w:numPr>
          <w:ilvl w:val="0"/>
          <w:numId w:val="0"/>
        </w:numPr>
        <w:tabs>
          <w:tab w:val="left" w:pos="426"/>
        </w:tabs>
        <w:rPr>
          <w:rFonts w:ascii="Times New Roman" w:hAnsi="Times New Roman" w:cs="黑体"/>
          <w:b/>
          <w:bCs/>
        </w:rPr>
      </w:pPr>
      <w:r>
        <w:rPr>
          <w:rFonts w:ascii="Times New Roman" w:hAnsi="Times New Roman" w:hint="eastAsia"/>
        </w:rPr>
        <w:t>李春葆．数据结构教程（第</w:t>
      </w:r>
      <w:r>
        <w:rPr>
          <w:rFonts w:ascii="Times New Roman" w:hAnsi="Times New Roman" w:hint="eastAsia"/>
        </w:rPr>
        <w:t>5</w:t>
      </w:r>
      <w:r>
        <w:rPr>
          <w:rFonts w:ascii="Times New Roman" w:hAnsi="Times New Roman" w:hint="eastAsia"/>
        </w:rPr>
        <w:t>版）．北京：清华大学出版社，</w:t>
      </w:r>
      <w:r>
        <w:rPr>
          <w:rFonts w:ascii="Times New Roman" w:hAnsi="Times New Roman" w:hint="eastAsia"/>
        </w:rPr>
        <w:t>2018</w:t>
      </w:r>
      <w:r>
        <w:rPr>
          <w:rFonts w:ascii="Times New Roman" w:hAnsi="Times New Roman" w:hint="eastAsia"/>
        </w:rPr>
        <w:t>．</w:t>
      </w:r>
    </w:p>
    <w:p w:rsidR="00A81CDC" w:rsidRDefault="00A44EF7" w:rsidP="0021751E">
      <w:pPr>
        <w:spacing w:beforeLines="50" w:afterLines="50"/>
        <w:rPr>
          <w:rFonts w:ascii="Times New Roman" w:eastAsia="宋体" w:hAnsi="Times New Roman" w:cs="黑体"/>
          <w:b/>
        </w:rPr>
      </w:pPr>
      <w:r>
        <w:rPr>
          <w:rFonts w:ascii="Times New Roman" w:eastAsia="宋体" w:hAnsi="Times New Roman" w:cs="黑体" w:hint="eastAsia"/>
          <w:b/>
        </w:rPr>
        <w:t>（二</w:t>
      </w:r>
      <w:r>
        <w:rPr>
          <w:rFonts w:ascii="Times New Roman" w:eastAsia="宋体" w:hAnsi="Times New Roman" w:cs="黑体"/>
          <w:b/>
        </w:rPr>
        <w:t>）</w:t>
      </w:r>
      <w:r>
        <w:rPr>
          <w:rFonts w:ascii="Times New Roman" w:eastAsia="宋体" w:hAnsi="Times New Roman" w:cs="黑体" w:hint="eastAsia"/>
          <w:b/>
        </w:rPr>
        <w:t>教学参考书</w:t>
      </w:r>
      <w:r>
        <w:rPr>
          <w:rFonts w:ascii="Times New Roman" w:eastAsia="宋体" w:hAnsi="Times New Roman" w:cs="黑体"/>
          <w:b/>
        </w:rPr>
        <w:t>及</w:t>
      </w:r>
      <w:r>
        <w:rPr>
          <w:rFonts w:ascii="Times New Roman" w:eastAsia="宋体" w:hAnsi="Times New Roman" w:cs="黑体" w:hint="eastAsia"/>
          <w:b/>
        </w:rPr>
        <w:t>学生课外阅读参考资料</w:t>
      </w:r>
    </w:p>
    <w:p w:rsidR="00A81CDC" w:rsidRDefault="00A44EF7">
      <w:pPr>
        <w:pStyle w:val="a1"/>
        <w:numPr>
          <w:ilvl w:val="0"/>
          <w:numId w:val="0"/>
        </w:numPr>
        <w:tabs>
          <w:tab w:val="left" w:pos="426"/>
        </w:tabs>
        <w:ind w:left="510" w:hanging="510"/>
        <w:rPr>
          <w:rFonts w:ascii="Times New Roman" w:hAnsi="Times New Roman"/>
        </w:rPr>
      </w:pPr>
      <w:r>
        <w:rPr>
          <w:rFonts w:ascii="Times New Roman" w:hAnsi="Times New Roman" w:hint="eastAsia"/>
        </w:rPr>
        <w:t xml:space="preserve">[1] </w:t>
      </w:r>
      <w:r>
        <w:rPr>
          <w:rFonts w:ascii="Times New Roman" w:hAnsi="Times New Roman" w:hint="eastAsia"/>
        </w:rPr>
        <w:t>李春葆．数据结构教程（第</w:t>
      </w:r>
      <w:r>
        <w:rPr>
          <w:rFonts w:ascii="Times New Roman" w:hAnsi="Times New Roman" w:hint="eastAsia"/>
        </w:rPr>
        <w:t>5</w:t>
      </w:r>
      <w:r>
        <w:rPr>
          <w:rFonts w:ascii="Times New Roman" w:hAnsi="Times New Roman" w:hint="eastAsia"/>
        </w:rPr>
        <w:t>版）上机实验指导．北京：清华大学出版社，</w:t>
      </w:r>
      <w:r>
        <w:rPr>
          <w:rFonts w:ascii="Times New Roman" w:hAnsi="Times New Roman" w:hint="eastAsia"/>
        </w:rPr>
        <w:t>2018</w:t>
      </w:r>
      <w:r>
        <w:rPr>
          <w:rFonts w:ascii="Times New Roman" w:hAnsi="Times New Roman" w:hint="eastAsia"/>
        </w:rPr>
        <w:t>．</w:t>
      </w:r>
    </w:p>
    <w:p w:rsidR="00A81CDC" w:rsidRDefault="00A44EF7">
      <w:pPr>
        <w:pStyle w:val="a1"/>
        <w:numPr>
          <w:ilvl w:val="0"/>
          <w:numId w:val="0"/>
        </w:numPr>
        <w:tabs>
          <w:tab w:val="left" w:pos="426"/>
        </w:tabs>
        <w:rPr>
          <w:rFonts w:ascii="Times New Roman" w:hAnsi="Times New Roman"/>
        </w:rPr>
      </w:pPr>
      <w:r>
        <w:rPr>
          <w:rFonts w:ascii="Times New Roman" w:hAnsi="Times New Roman" w:hint="eastAsia"/>
        </w:rPr>
        <w:t xml:space="preserve">[2] </w:t>
      </w:r>
      <w:r>
        <w:rPr>
          <w:rFonts w:ascii="Times New Roman" w:hAnsi="Times New Roman" w:hint="eastAsia"/>
        </w:rPr>
        <w:t>李春葆．数据结构教程（第</w:t>
      </w:r>
      <w:r>
        <w:rPr>
          <w:rFonts w:ascii="Times New Roman" w:hAnsi="Times New Roman" w:hint="eastAsia"/>
        </w:rPr>
        <w:t>5</w:t>
      </w:r>
      <w:r>
        <w:rPr>
          <w:rFonts w:ascii="Times New Roman" w:hAnsi="Times New Roman" w:hint="eastAsia"/>
        </w:rPr>
        <w:t>版）学习指导．北京：清华大学出版社，</w:t>
      </w:r>
      <w:r>
        <w:rPr>
          <w:rFonts w:ascii="Times New Roman" w:hAnsi="Times New Roman" w:hint="eastAsia"/>
        </w:rPr>
        <w:t>2018</w:t>
      </w:r>
    </w:p>
    <w:p w:rsidR="00A81CDC" w:rsidRDefault="00A44EF7">
      <w:pPr>
        <w:pStyle w:val="a1"/>
        <w:numPr>
          <w:ilvl w:val="0"/>
          <w:numId w:val="0"/>
        </w:numPr>
        <w:tabs>
          <w:tab w:val="left" w:pos="426"/>
        </w:tabs>
        <w:ind w:left="510" w:hanging="510"/>
        <w:rPr>
          <w:rFonts w:ascii="Times New Roman" w:hAnsi="Times New Roman"/>
        </w:rPr>
      </w:pPr>
      <w:r>
        <w:rPr>
          <w:rFonts w:ascii="Times New Roman" w:hAnsi="Times New Roman" w:hint="eastAsia"/>
        </w:rPr>
        <w:t xml:space="preserve">[3] </w:t>
      </w:r>
      <w:r>
        <w:rPr>
          <w:rFonts w:ascii="Times New Roman" w:hAnsi="Times New Roman" w:hint="eastAsia"/>
        </w:rPr>
        <w:t>严蔚敏，吴伟民．数据结构（</w:t>
      </w:r>
      <w:r>
        <w:rPr>
          <w:rFonts w:ascii="Times New Roman" w:hAnsi="Times New Roman" w:hint="eastAsia"/>
        </w:rPr>
        <w:t>C</w:t>
      </w:r>
      <w:r>
        <w:rPr>
          <w:rFonts w:ascii="Times New Roman" w:hAnsi="Times New Roman" w:hint="eastAsia"/>
        </w:rPr>
        <w:t>语言版）．北京：清华大学出版社</w:t>
      </w:r>
    </w:p>
    <w:p w:rsidR="00A81CDC" w:rsidRDefault="00A44EF7">
      <w:pPr>
        <w:pStyle w:val="a1"/>
        <w:numPr>
          <w:ilvl w:val="0"/>
          <w:numId w:val="0"/>
        </w:numPr>
        <w:tabs>
          <w:tab w:val="left" w:pos="426"/>
        </w:tabs>
        <w:ind w:left="510" w:hanging="510"/>
        <w:rPr>
          <w:rFonts w:ascii="Times New Roman" w:hAnsi="Times New Roman"/>
        </w:rPr>
      </w:pPr>
      <w:r>
        <w:rPr>
          <w:rFonts w:ascii="Times New Roman" w:hAnsi="Times New Roman" w:hint="eastAsia"/>
        </w:rPr>
        <w:t xml:space="preserve">[4] </w:t>
      </w:r>
      <w:r>
        <w:rPr>
          <w:rFonts w:ascii="Times New Roman" w:hAnsi="Times New Roman" w:hint="eastAsia"/>
        </w:rPr>
        <w:t>殷人昆、陶永雷等．数据结构（用面向对象方法与</w:t>
      </w:r>
      <w:r>
        <w:rPr>
          <w:rFonts w:ascii="Times New Roman" w:hAnsi="Times New Roman" w:hint="eastAsia"/>
        </w:rPr>
        <w:t>C++</w:t>
      </w:r>
      <w:r>
        <w:rPr>
          <w:rFonts w:ascii="Times New Roman" w:hAnsi="Times New Roman" w:hint="eastAsia"/>
        </w:rPr>
        <w:t>描述）．北京：清华大学出版社</w:t>
      </w:r>
    </w:p>
    <w:p w:rsidR="00A81CDC" w:rsidRDefault="00A81CDC"/>
    <w:p w:rsidR="00A81CDC" w:rsidRDefault="00A81CDC"/>
    <w:p w:rsidR="00A81CDC" w:rsidRDefault="00A81CDC">
      <w:pPr>
        <w:pStyle w:val="36"/>
        <w:spacing w:after="0" w:line="400" w:lineRule="exact"/>
        <w:ind w:leftChars="0" w:left="0" w:firstLineChars="214" w:firstLine="449"/>
        <w:rPr>
          <w:sz w:val="21"/>
          <w:szCs w:val="21"/>
          <w:lang w:val="en-US"/>
        </w:rPr>
      </w:pPr>
    </w:p>
    <w:tbl>
      <w:tblPr>
        <w:tblW w:w="8505" w:type="dxa"/>
        <w:tblLayout w:type="fixed"/>
        <w:tblLook w:val="04A0"/>
      </w:tblPr>
      <w:tblGrid>
        <w:gridCol w:w="1134"/>
        <w:gridCol w:w="1701"/>
        <w:gridCol w:w="1134"/>
        <w:gridCol w:w="1276"/>
        <w:gridCol w:w="425"/>
        <w:gridCol w:w="1134"/>
        <w:gridCol w:w="1701"/>
      </w:tblGrid>
      <w:tr w:rsidR="00A81CDC">
        <w:tc>
          <w:tcPr>
            <w:tcW w:w="1134" w:type="dxa"/>
            <w:vAlign w:val="center"/>
          </w:tcPr>
          <w:p w:rsidR="00A81CDC" w:rsidRDefault="00A44EF7">
            <w:pPr>
              <w:jc w:val="center"/>
              <w:rPr>
                <w:rFonts w:ascii="Times New Roman" w:eastAsia="宋体" w:hAnsi="Times New Roman" w:cs="宋体"/>
              </w:rPr>
            </w:pPr>
            <w:r>
              <w:rPr>
                <w:rFonts w:ascii="Times New Roman" w:eastAsia="宋体" w:hAnsi="Times New Roman" w:cs="宋体" w:hint="eastAsia"/>
              </w:rPr>
              <w:t>制订人</w:t>
            </w:r>
          </w:p>
          <w:p w:rsidR="00A81CDC" w:rsidRDefault="00A44EF7">
            <w:pPr>
              <w:jc w:val="center"/>
              <w:rPr>
                <w:rFonts w:ascii="Times New Roman" w:eastAsia="宋体" w:hAnsi="Times New Roman" w:cs="宋体"/>
              </w:rPr>
            </w:pPr>
            <w:r>
              <w:rPr>
                <w:rFonts w:ascii="Times New Roman" w:eastAsia="宋体" w:hAnsi="Times New Roman" w:cs="宋体" w:hint="eastAsia"/>
              </w:rPr>
              <w:t>签字：</w:t>
            </w:r>
          </w:p>
        </w:tc>
        <w:tc>
          <w:tcPr>
            <w:tcW w:w="1701" w:type="dxa"/>
            <w:vAlign w:val="center"/>
          </w:tcPr>
          <w:p w:rsidR="00A81CDC" w:rsidRDefault="00A81CDC">
            <w:pPr>
              <w:rPr>
                <w:rFonts w:ascii="Times New Roman" w:eastAsia="宋体" w:hAnsi="Times New Roman" w:cs="宋体"/>
              </w:rPr>
            </w:pPr>
          </w:p>
        </w:tc>
        <w:tc>
          <w:tcPr>
            <w:tcW w:w="1134" w:type="dxa"/>
            <w:vAlign w:val="center"/>
          </w:tcPr>
          <w:p w:rsidR="00A81CDC" w:rsidRDefault="00A44EF7">
            <w:pPr>
              <w:ind w:leftChars="-35" w:left="-73" w:rightChars="-31" w:right="-65"/>
              <w:jc w:val="center"/>
              <w:rPr>
                <w:rFonts w:ascii="Times New Roman" w:eastAsia="宋体" w:hAnsi="Times New Roman" w:cs="宋体"/>
              </w:rPr>
            </w:pPr>
            <w:r>
              <w:rPr>
                <w:rFonts w:ascii="Times New Roman" w:eastAsia="宋体" w:hAnsi="Times New Roman" w:cs="宋体" w:hint="eastAsia"/>
              </w:rPr>
              <w:t>教研室主任签字：</w:t>
            </w:r>
          </w:p>
        </w:tc>
        <w:tc>
          <w:tcPr>
            <w:tcW w:w="1701" w:type="dxa"/>
            <w:gridSpan w:val="2"/>
            <w:vAlign w:val="center"/>
          </w:tcPr>
          <w:p w:rsidR="00A81CDC" w:rsidRDefault="00A81CDC">
            <w:pPr>
              <w:rPr>
                <w:rFonts w:ascii="Times New Roman" w:eastAsia="宋体" w:hAnsi="Times New Roman" w:cs="宋体"/>
              </w:rPr>
            </w:pPr>
          </w:p>
        </w:tc>
        <w:tc>
          <w:tcPr>
            <w:tcW w:w="1134" w:type="dxa"/>
            <w:tcMar>
              <w:top w:w="0" w:type="dxa"/>
              <w:left w:w="28" w:type="dxa"/>
              <w:bottom w:w="0" w:type="dxa"/>
              <w:right w:w="28" w:type="dxa"/>
            </w:tcMar>
            <w:vAlign w:val="center"/>
          </w:tcPr>
          <w:p w:rsidR="00A81CDC" w:rsidRDefault="00A44EF7">
            <w:pPr>
              <w:jc w:val="center"/>
              <w:rPr>
                <w:rFonts w:ascii="Times New Roman" w:eastAsia="宋体" w:hAnsi="Times New Roman" w:cs="宋体"/>
              </w:rPr>
            </w:pPr>
            <w:r>
              <w:rPr>
                <w:rFonts w:ascii="Times New Roman" w:eastAsia="宋体" w:hAnsi="Times New Roman" w:cs="宋体" w:hint="eastAsia"/>
              </w:rPr>
              <w:t>院部负责人</w:t>
            </w:r>
          </w:p>
          <w:p w:rsidR="00A81CDC" w:rsidRDefault="00A44EF7">
            <w:pPr>
              <w:jc w:val="center"/>
              <w:rPr>
                <w:rFonts w:ascii="Times New Roman" w:eastAsia="宋体" w:hAnsi="Times New Roman" w:cs="宋体"/>
              </w:rPr>
            </w:pPr>
            <w:r>
              <w:rPr>
                <w:rFonts w:ascii="Times New Roman" w:eastAsia="宋体" w:hAnsi="Times New Roman" w:cs="宋体" w:hint="eastAsia"/>
              </w:rPr>
              <w:t>签字：</w:t>
            </w:r>
          </w:p>
        </w:tc>
        <w:tc>
          <w:tcPr>
            <w:tcW w:w="1701" w:type="dxa"/>
            <w:vAlign w:val="center"/>
          </w:tcPr>
          <w:p w:rsidR="00A81CDC" w:rsidRDefault="00A44EF7">
            <w:pPr>
              <w:rPr>
                <w:rFonts w:ascii="Times New Roman" w:eastAsia="宋体" w:hAnsi="Times New Roman" w:cs="宋体"/>
              </w:rPr>
            </w:pPr>
            <w:r>
              <w:rPr>
                <w:noProof/>
              </w:rPr>
              <w:drawing>
                <wp:inline distT="0" distB="0" distL="114300" distR="114300">
                  <wp:extent cx="942340" cy="532130"/>
                  <wp:effectExtent l="0" t="0" r="10160"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3"/>
                          <a:stretch>
                            <a:fillRect/>
                          </a:stretch>
                        </pic:blipFill>
                        <pic:spPr>
                          <a:xfrm>
                            <a:off x="0" y="0"/>
                            <a:ext cx="942340" cy="532130"/>
                          </a:xfrm>
                          <a:prstGeom prst="rect">
                            <a:avLst/>
                          </a:prstGeom>
                          <a:noFill/>
                          <a:ln>
                            <a:noFill/>
                          </a:ln>
                        </pic:spPr>
                      </pic:pic>
                    </a:graphicData>
                  </a:graphic>
                </wp:inline>
              </w:drawing>
            </w:r>
          </w:p>
        </w:tc>
      </w:tr>
      <w:tr w:rsidR="00A81CDC">
        <w:tc>
          <w:tcPr>
            <w:tcW w:w="1134" w:type="dxa"/>
          </w:tcPr>
          <w:p w:rsidR="00A81CDC" w:rsidRDefault="00A81CDC">
            <w:pPr>
              <w:jc w:val="left"/>
              <w:rPr>
                <w:rFonts w:ascii="Times New Roman" w:eastAsia="宋体" w:hAnsi="Times New Roman" w:cs="宋体"/>
              </w:rPr>
            </w:pPr>
          </w:p>
        </w:tc>
        <w:tc>
          <w:tcPr>
            <w:tcW w:w="1701" w:type="dxa"/>
          </w:tcPr>
          <w:p w:rsidR="00A81CDC" w:rsidRDefault="00A81CDC">
            <w:pPr>
              <w:jc w:val="left"/>
              <w:rPr>
                <w:rFonts w:ascii="Times New Roman" w:eastAsia="宋体" w:hAnsi="Times New Roman" w:cs="宋体"/>
              </w:rPr>
            </w:pPr>
          </w:p>
        </w:tc>
        <w:tc>
          <w:tcPr>
            <w:tcW w:w="1134" w:type="dxa"/>
          </w:tcPr>
          <w:p w:rsidR="00A81CDC" w:rsidRDefault="00A81CDC">
            <w:pPr>
              <w:jc w:val="left"/>
              <w:rPr>
                <w:rFonts w:ascii="Times New Roman" w:eastAsia="宋体" w:hAnsi="Times New Roman" w:cs="宋体"/>
              </w:rPr>
            </w:pPr>
          </w:p>
        </w:tc>
        <w:tc>
          <w:tcPr>
            <w:tcW w:w="1276" w:type="dxa"/>
          </w:tcPr>
          <w:p w:rsidR="00A81CDC" w:rsidRDefault="00A81CDC">
            <w:pPr>
              <w:jc w:val="center"/>
              <w:rPr>
                <w:rFonts w:ascii="Times New Roman" w:eastAsia="宋体" w:hAnsi="Times New Roman" w:cs="宋体"/>
              </w:rPr>
            </w:pPr>
          </w:p>
          <w:p w:rsidR="00A81CDC" w:rsidRDefault="00A44EF7">
            <w:pPr>
              <w:jc w:val="center"/>
              <w:rPr>
                <w:rFonts w:ascii="Times New Roman" w:eastAsia="宋体" w:hAnsi="Times New Roman" w:cs="宋体"/>
              </w:rPr>
            </w:pPr>
            <w:r>
              <w:rPr>
                <w:rFonts w:ascii="Times New Roman" w:eastAsia="宋体" w:hAnsi="Times New Roman" w:cs="宋体" w:hint="eastAsia"/>
              </w:rPr>
              <w:t>修订时间：</w:t>
            </w:r>
          </w:p>
        </w:tc>
        <w:tc>
          <w:tcPr>
            <w:tcW w:w="3260" w:type="dxa"/>
            <w:gridSpan w:val="3"/>
          </w:tcPr>
          <w:p w:rsidR="00A81CDC" w:rsidRDefault="00A81CDC">
            <w:pPr>
              <w:jc w:val="center"/>
              <w:rPr>
                <w:rFonts w:ascii="Times New Roman" w:eastAsia="宋体" w:hAnsi="Times New Roman" w:cs="宋体"/>
              </w:rPr>
            </w:pPr>
          </w:p>
          <w:p w:rsidR="00A81CDC" w:rsidRDefault="00A44EF7" w:rsidP="0021751E">
            <w:pPr>
              <w:jc w:val="center"/>
              <w:rPr>
                <w:rFonts w:ascii="Times New Roman" w:eastAsia="宋体" w:hAnsi="Times New Roman" w:cs="宋体"/>
              </w:rPr>
            </w:pPr>
            <w:r>
              <w:rPr>
                <w:rFonts w:ascii="Times New Roman" w:eastAsia="宋体" w:hAnsi="Times New Roman" w:cs="宋体" w:hint="eastAsia"/>
              </w:rPr>
              <w:t>20</w:t>
            </w:r>
            <w:r>
              <w:rPr>
                <w:rFonts w:ascii="Times New Roman" w:eastAsia="宋体" w:hAnsi="Times New Roman" w:cs="宋体"/>
              </w:rPr>
              <w:t>2</w:t>
            </w:r>
            <w:r w:rsidR="0021751E">
              <w:rPr>
                <w:rFonts w:ascii="Times New Roman" w:eastAsia="宋体" w:hAnsi="Times New Roman" w:cs="宋体" w:hint="eastAsia"/>
              </w:rPr>
              <w:t>5</w:t>
            </w:r>
            <w:r>
              <w:rPr>
                <w:rFonts w:ascii="Times New Roman" w:eastAsia="宋体" w:hAnsi="Times New Roman" w:cs="宋体" w:hint="eastAsia"/>
              </w:rPr>
              <w:t>年</w:t>
            </w:r>
            <w:r w:rsidR="00B519C6">
              <w:rPr>
                <w:rFonts w:ascii="Times New Roman" w:eastAsia="宋体" w:hAnsi="Times New Roman" w:cs="宋体" w:hint="eastAsia"/>
              </w:rPr>
              <w:t>8</w:t>
            </w:r>
            <w:r>
              <w:rPr>
                <w:rFonts w:ascii="Times New Roman" w:eastAsia="宋体" w:hAnsi="Times New Roman" w:cs="宋体" w:hint="eastAsia"/>
              </w:rPr>
              <w:t>月</w:t>
            </w:r>
            <w:r w:rsidR="00791EF9">
              <w:rPr>
                <w:rFonts w:ascii="Times New Roman" w:eastAsia="宋体" w:hAnsi="Times New Roman" w:cs="宋体" w:hint="eastAsia"/>
              </w:rPr>
              <w:t>2</w:t>
            </w:r>
            <w:r>
              <w:rPr>
                <w:rFonts w:ascii="Times New Roman" w:eastAsia="宋体" w:hAnsi="Times New Roman" w:cs="宋体" w:hint="eastAsia"/>
              </w:rPr>
              <w:t>5</w:t>
            </w:r>
            <w:r>
              <w:rPr>
                <w:rFonts w:ascii="Times New Roman" w:eastAsia="宋体" w:hAnsi="Times New Roman" w:cs="宋体" w:hint="eastAsia"/>
              </w:rPr>
              <w:t>日</w:t>
            </w:r>
          </w:p>
        </w:tc>
      </w:tr>
    </w:tbl>
    <w:p w:rsidR="00A81CDC" w:rsidRDefault="00A81CDC">
      <w:pPr>
        <w:rPr>
          <w:rFonts w:ascii="Times New Roman" w:hAnsi="Times New Roman"/>
        </w:rPr>
      </w:pPr>
    </w:p>
    <w:sectPr w:rsidR="00A81CDC" w:rsidSect="005F3F94">
      <w:footerReference w:type="first" r:id="rId24"/>
      <w:pgSz w:w="11906" w:h="16838"/>
      <w:pgMar w:top="1440" w:right="1800" w:bottom="1440" w:left="1800"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779AB" w:rsidRDefault="002779AB">
      <w:r>
        <w:separator/>
      </w:r>
    </w:p>
  </w:endnote>
  <w:endnote w:type="continuationSeparator" w:id="1">
    <w:p w:rsidR="002779AB" w:rsidRDefault="002779AB">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notTrueType/>
    <w:pitch w:val="fixed"/>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Heiti SC Light">
    <w:altName w:val="微软雅黑"/>
    <w:charset w:val="50"/>
    <w:family w:val="auto"/>
    <w:pitch w:val="default"/>
    <w:sig w:usb0="00000000" w:usb1="00000000" w:usb2="00000000" w:usb3="00000000" w:csb0="00000000"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1EF9" w:rsidRDefault="00525C6A">
    <w:pPr>
      <w:pStyle w:val="afa"/>
      <w:jc w:val="center"/>
      <w:rPr>
        <w:rFonts w:ascii="宋体" w:hAnsi="宋体"/>
        <w:sz w:val="22"/>
        <w:szCs w:val="28"/>
      </w:rPr>
    </w:pPr>
    <w:r>
      <w:rPr>
        <w:rFonts w:ascii="宋体" w:hAnsi="宋体"/>
        <w:sz w:val="22"/>
        <w:szCs w:val="28"/>
      </w:rPr>
      <w:fldChar w:fldCharType="begin"/>
    </w:r>
    <w:r w:rsidR="00791EF9">
      <w:rPr>
        <w:rFonts w:ascii="宋体" w:hAnsi="宋体"/>
        <w:sz w:val="22"/>
        <w:szCs w:val="28"/>
      </w:rPr>
      <w:instrText>PAGE   \* MERGEFORMAT</w:instrText>
    </w:r>
    <w:r>
      <w:rPr>
        <w:rFonts w:ascii="宋体" w:hAnsi="宋体"/>
        <w:sz w:val="22"/>
        <w:szCs w:val="28"/>
      </w:rPr>
      <w:fldChar w:fldCharType="separate"/>
    </w:r>
    <w:r w:rsidR="00791EF9">
      <w:rPr>
        <w:rFonts w:ascii="宋体" w:hAnsi="宋体"/>
        <w:sz w:val="22"/>
        <w:szCs w:val="28"/>
        <w:lang w:val="zh-CN"/>
      </w:rPr>
      <w:t>1</w:t>
    </w:r>
    <w:r>
      <w:rPr>
        <w:rFonts w:ascii="宋体" w:hAnsi="宋体"/>
        <w:sz w:val="22"/>
        <w:szCs w:val="28"/>
      </w:rPr>
      <w:fldChar w:fldCharType="end"/>
    </w:r>
  </w:p>
  <w:p w:rsidR="00791EF9" w:rsidRDefault="00791EF9">
    <w:pPr>
      <w:pStyle w:val="af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79AB" w:rsidRDefault="002779AB">
      <w:r>
        <w:separator/>
      </w:r>
    </w:p>
  </w:footnote>
  <w:footnote w:type="continuationSeparator" w:id="1">
    <w:p w:rsidR="002779AB" w:rsidRDefault="002779A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FFFFFF7C"/>
    <w:lvl w:ilvl="0">
      <w:start w:val="1"/>
      <w:numFmt w:val="decimal"/>
      <w:pStyle w:val="5"/>
      <w:lvlText w:val="%1."/>
      <w:lvlJc w:val="left"/>
      <w:pPr>
        <w:tabs>
          <w:tab w:val="left" w:pos="2040"/>
        </w:tabs>
        <w:ind w:leftChars="800" w:left="2040" w:hangingChars="200" w:hanging="360"/>
      </w:pPr>
    </w:lvl>
  </w:abstractNum>
  <w:abstractNum w:abstractNumId="1">
    <w:nsid w:val="FFFFFF7D"/>
    <w:multiLevelType w:val="singleLevel"/>
    <w:tmpl w:val="FFFFFF7D"/>
    <w:lvl w:ilvl="0">
      <w:start w:val="1"/>
      <w:numFmt w:val="decimal"/>
      <w:pStyle w:val="4"/>
      <w:lvlText w:val="%1."/>
      <w:lvlJc w:val="left"/>
      <w:pPr>
        <w:tabs>
          <w:tab w:val="left" w:pos="1620"/>
        </w:tabs>
        <w:ind w:leftChars="600" w:left="1620" w:hangingChars="200" w:hanging="360"/>
      </w:pPr>
    </w:lvl>
  </w:abstractNum>
  <w:abstractNum w:abstractNumId="2">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3">
    <w:nsid w:val="FFFFFF7F"/>
    <w:multiLevelType w:val="singleLevel"/>
    <w:tmpl w:val="FFFFFF7F"/>
    <w:lvl w:ilvl="0">
      <w:start w:val="1"/>
      <w:numFmt w:val="decimal"/>
      <w:pStyle w:val="2"/>
      <w:lvlText w:val="%1."/>
      <w:lvlJc w:val="left"/>
      <w:pPr>
        <w:tabs>
          <w:tab w:val="left" w:pos="780"/>
        </w:tabs>
        <w:ind w:leftChars="200" w:left="780" w:hangingChars="200" w:hanging="360"/>
      </w:pPr>
    </w:lvl>
  </w:abstractNum>
  <w:abstractNum w:abstractNumId="4">
    <w:nsid w:val="FFFFFF80"/>
    <w:multiLevelType w:val="singleLevel"/>
    <w:tmpl w:val="FFFFFF80"/>
    <w:lvl w:ilvl="0">
      <w:start w:val="1"/>
      <w:numFmt w:val="bullet"/>
      <w:pStyle w:val="50"/>
      <w:lvlText w:val=""/>
      <w:lvlJc w:val="left"/>
      <w:pPr>
        <w:tabs>
          <w:tab w:val="left" w:pos="2040"/>
        </w:tabs>
        <w:ind w:leftChars="800" w:left="2040" w:hangingChars="200" w:hanging="360"/>
      </w:pPr>
      <w:rPr>
        <w:rFonts w:ascii="Wingdings" w:hAnsi="Wingdings" w:hint="default"/>
      </w:rPr>
    </w:lvl>
  </w:abstractNum>
  <w:abstractNum w:abstractNumId="5">
    <w:nsid w:val="FFFFFF81"/>
    <w:multiLevelType w:val="singleLevel"/>
    <w:tmpl w:val="FFFFFF81"/>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6">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7">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8">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9">
    <w:nsid w:val="FFFFFF89"/>
    <w:multiLevelType w:val="singleLevel"/>
    <w:tmpl w:val="FFFFFF89"/>
    <w:lvl w:ilvl="0">
      <w:start w:val="1"/>
      <w:numFmt w:val="bullet"/>
      <w:pStyle w:val="a0"/>
      <w:lvlText w:val=""/>
      <w:lvlJc w:val="left"/>
      <w:pPr>
        <w:tabs>
          <w:tab w:val="left" w:pos="360"/>
        </w:tabs>
        <w:ind w:left="360" w:hangingChars="200" w:hanging="360"/>
      </w:pPr>
      <w:rPr>
        <w:rFonts w:ascii="Wingdings" w:hAnsi="Wingdings" w:hint="default"/>
      </w:rPr>
    </w:lvl>
  </w:abstractNum>
  <w:abstractNum w:abstractNumId="10">
    <w:nsid w:val="08CE057F"/>
    <w:multiLevelType w:val="multilevel"/>
    <w:tmpl w:val="08CE057F"/>
    <w:lvl w:ilvl="0">
      <w:start w:val="3"/>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nsid w:val="0E022038"/>
    <w:multiLevelType w:val="multilevel"/>
    <w:tmpl w:val="0E022038"/>
    <w:lvl w:ilvl="0">
      <w:start w:val="6"/>
      <w:numFmt w:val="decimal"/>
      <w:lvlText w:val="%1．"/>
      <w:lvlJc w:val="left"/>
      <w:pPr>
        <w:ind w:left="375" w:hanging="37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1241022C"/>
    <w:multiLevelType w:val="multilevel"/>
    <w:tmpl w:val="1241022C"/>
    <w:lvl w:ilvl="0">
      <w:start w:val="6"/>
      <w:numFmt w:val="decimal"/>
      <w:lvlText w:val="%1．"/>
      <w:lvlJc w:val="left"/>
      <w:pPr>
        <w:ind w:left="375" w:hanging="37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15EB1DD4"/>
    <w:multiLevelType w:val="multilevel"/>
    <w:tmpl w:val="15EB1DD4"/>
    <w:lvl w:ilvl="0">
      <w:start w:val="6"/>
      <w:numFmt w:val="decimal"/>
      <w:lvlText w:val="%1．"/>
      <w:lvlJc w:val="left"/>
      <w:pPr>
        <w:ind w:left="375" w:hanging="37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nsid w:val="1D29C326"/>
    <w:multiLevelType w:val="singleLevel"/>
    <w:tmpl w:val="1D29C326"/>
    <w:lvl w:ilvl="0">
      <w:start w:val="1"/>
      <w:numFmt w:val="decimal"/>
      <w:suff w:val="nothing"/>
      <w:lvlText w:val="（%1）"/>
      <w:lvlJc w:val="left"/>
    </w:lvl>
  </w:abstractNum>
  <w:abstractNum w:abstractNumId="15">
    <w:nsid w:val="3567607A"/>
    <w:multiLevelType w:val="multilevel"/>
    <w:tmpl w:val="3567607A"/>
    <w:lvl w:ilvl="0">
      <w:start w:val="2"/>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
    <w:nsid w:val="368C4CAF"/>
    <w:multiLevelType w:val="multilevel"/>
    <w:tmpl w:val="368C4CAF"/>
    <w:lvl w:ilvl="0">
      <w:start w:val="3"/>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7">
    <w:nsid w:val="446178C8"/>
    <w:multiLevelType w:val="multilevel"/>
    <w:tmpl w:val="446178C8"/>
    <w:lvl w:ilvl="0">
      <w:start w:val="6"/>
      <w:numFmt w:val="decimal"/>
      <w:lvlText w:val="%1．"/>
      <w:lvlJc w:val="left"/>
      <w:pPr>
        <w:ind w:left="375" w:hanging="37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nsid w:val="47EF62D2"/>
    <w:multiLevelType w:val="multilevel"/>
    <w:tmpl w:val="47EF62D2"/>
    <w:lvl w:ilvl="0">
      <w:start w:val="1"/>
      <w:numFmt w:val="decimal"/>
      <w:pStyle w:val="a1"/>
      <w:lvlText w:val="[%1]"/>
      <w:lvlJc w:val="left"/>
      <w:pPr>
        <w:tabs>
          <w:tab w:val="left" w:pos="227"/>
        </w:tabs>
        <w:ind w:left="510" w:hanging="510"/>
      </w:pPr>
      <w:rPr>
        <w:rFonts w:ascii="Times New Roman" w:hAnsi="Times New Roman" w:cs="Times New Roman" w:hint="default"/>
        <w:b w:val="0"/>
        <w:bCs w:val="0"/>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nsid w:val="49CC64E6"/>
    <w:multiLevelType w:val="multilevel"/>
    <w:tmpl w:val="49CC64E6"/>
    <w:lvl w:ilvl="0">
      <w:start w:val="6"/>
      <w:numFmt w:val="decimal"/>
      <w:lvlText w:val="%1．"/>
      <w:lvlJc w:val="left"/>
      <w:pPr>
        <w:ind w:left="375" w:hanging="37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nsid w:val="4A3B0191"/>
    <w:multiLevelType w:val="multilevel"/>
    <w:tmpl w:val="4A3B0191"/>
    <w:lvl w:ilvl="0">
      <w:start w:val="3"/>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1">
    <w:nsid w:val="4AB829A2"/>
    <w:multiLevelType w:val="multilevel"/>
    <w:tmpl w:val="4AB829A2"/>
    <w:lvl w:ilvl="0">
      <w:start w:val="2"/>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2">
    <w:nsid w:val="4B302924"/>
    <w:multiLevelType w:val="multilevel"/>
    <w:tmpl w:val="4B302924"/>
    <w:lvl w:ilvl="0">
      <w:start w:val="3"/>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3">
    <w:nsid w:val="547B42A6"/>
    <w:multiLevelType w:val="multilevel"/>
    <w:tmpl w:val="547B42A6"/>
    <w:lvl w:ilvl="0">
      <w:start w:val="6"/>
      <w:numFmt w:val="decimal"/>
      <w:lvlText w:val="%1．"/>
      <w:lvlJc w:val="left"/>
      <w:pPr>
        <w:ind w:left="375" w:hanging="37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nsid w:val="5EE839D5"/>
    <w:multiLevelType w:val="multilevel"/>
    <w:tmpl w:val="5EE839D5"/>
    <w:lvl w:ilvl="0">
      <w:start w:val="6"/>
      <w:numFmt w:val="decimal"/>
      <w:lvlText w:val="%1．"/>
      <w:lvlJc w:val="left"/>
      <w:pPr>
        <w:ind w:left="375" w:hanging="37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nsid w:val="63A32751"/>
    <w:multiLevelType w:val="multilevel"/>
    <w:tmpl w:val="63A32751"/>
    <w:lvl w:ilvl="0">
      <w:start w:val="3"/>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6">
    <w:nsid w:val="69C039A7"/>
    <w:multiLevelType w:val="multilevel"/>
    <w:tmpl w:val="69C039A7"/>
    <w:lvl w:ilvl="0">
      <w:start w:val="6"/>
      <w:numFmt w:val="decimal"/>
      <w:lvlText w:val="%1．"/>
      <w:lvlJc w:val="left"/>
      <w:pPr>
        <w:ind w:left="375" w:hanging="37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nsid w:val="6AA45AAB"/>
    <w:multiLevelType w:val="multilevel"/>
    <w:tmpl w:val="6AA45AAB"/>
    <w:lvl w:ilvl="0">
      <w:start w:val="3"/>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8">
    <w:nsid w:val="7CD43022"/>
    <w:multiLevelType w:val="multilevel"/>
    <w:tmpl w:val="7CD43022"/>
    <w:lvl w:ilvl="0">
      <w:start w:val="6"/>
      <w:numFmt w:val="decimal"/>
      <w:lvlText w:val="%1．"/>
      <w:lvlJc w:val="left"/>
      <w:pPr>
        <w:ind w:left="375" w:hanging="37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nsid w:val="7CE6468F"/>
    <w:multiLevelType w:val="multilevel"/>
    <w:tmpl w:val="7CE6468F"/>
    <w:lvl w:ilvl="0">
      <w:start w:val="3"/>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 w:numId="11">
    <w:abstractNumId w:val="18"/>
  </w:num>
  <w:num w:numId="12">
    <w:abstractNumId w:val="21"/>
  </w:num>
  <w:num w:numId="13">
    <w:abstractNumId w:val="11"/>
  </w:num>
  <w:num w:numId="14">
    <w:abstractNumId w:val="14"/>
  </w:num>
  <w:num w:numId="15">
    <w:abstractNumId w:val="10"/>
  </w:num>
  <w:num w:numId="16">
    <w:abstractNumId w:val="19"/>
  </w:num>
  <w:num w:numId="17">
    <w:abstractNumId w:val="20"/>
  </w:num>
  <w:num w:numId="18">
    <w:abstractNumId w:val="23"/>
  </w:num>
  <w:num w:numId="19">
    <w:abstractNumId w:val="16"/>
  </w:num>
  <w:num w:numId="20">
    <w:abstractNumId w:val="28"/>
  </w:num>
  <w:num w:numId="21">
    <w:abstractNumId w:val="27"/>
  </w:num>
  <w:num w:numId="22">
    <w:abstractNumId w:val="17"/>
  </w:num>
  <w:num w:numId="23">
    <w:abstractNumId w:val="22"/>
  </w:num>
  <w:num w:numId="24">
    <w:abstractNumId w:val="13"/>
  </w:num>
  <w:num w:numId="25">
    <w:abstractNumId w:val="25"/>
  </w:num>
  <w:num w:numId="26">
    <w:abstractNumId w:val="26"/>
  </w:num>
  <w:num w:numId="27">
    <w:abstractNumId w:val="24"/>
  </w:num>
  <w:num w:numId="28">
    <w:abstractNumId w:val="29"/>
  </w:num>
  <w:num w:numId="29">
    <w:abstractNumId w:val="12"/>
  </w:num>
  <w:num w:numId="30">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drawingGridHorizontalSpacing w:val="105"/>
  <w:drawingGridVerticalSpacing w:val="156"/>
  <w:displayHorizontalDrawingGridEvery w:val="0"/>
  <w:displayVerticalDrawingGridEvery w:val="2"/>
  <w:characterSpacingControl w:val="compressPunctuation"/>
  <w:hdrShapeDefaults>
    <o:shapedefaults v:ext="edit" spidmax="15362"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452823"/>
    <w:rsid w:val="000000D0"/>
    <w:rsid w:val="00002768"/>
    <w:rsid w:val="00002C20"/>
    <w:rsid w:val="00002F7B"/>
    <w:rsid w:val="00003267"/>
    <w:rsid w:val="000034B8"/>
    <w:rsid w:val="00003706"/>
    <w:rsid w:val="0000405A"/>
    <w:rsid w:val="00004123"/>
    <w:rsid w:val="000057DF"/>
    <w:rsid w:val="00006ADE"/>
    <w:rsid w:val="00006F27"/>
    <w:rsid w:val="00007DA4"/>
    <w:rsid w:val="00010650"/>
    <w:rsid w:val="00010DA1"/>
    <w:rsid w:val="000114E8"/>
    <w:rsid w:val="000115DA"/>
    <w:rsid w:val="000138D5"/>
    <w:rsid w:val="00013AD1"/>
    <w:rsid w:val="00013C9E"/>
    <w:rsid w:val="00013F9A"/>
    <w:rsid w:val="000146FB"/>
    <w:rsid w:val="00014FD9"/>
    <w:rsid w:val="00015125"/>
    <w:rsid w:val="000157CE"/>
    <w:rsid w:val="000206C2"/>
    <w:rsid w:val="00020942"/>
    <w:rsid w:val="0002154B"/>
    <w:rsid w:val="00023AAD"/>
    <w:rsid w:val="00023F4B"/>
    <w:rsid w:val="00024038"/>
    <w:rsid w:val="00024127"/>
    <w:rsid w:val="00026CAE"/>
    <w:rsid w:val="00030128"/>
    <w:rsid w:val="0003052E"/>
    <w:rsid w:val="0003133D"/>
    <w:rsid w:val="00032685"/>
    <w:rsid w:val="00032E0C"/>
    <w:rsid w:val="00034E12"/>
    <w:rsid w:val="00037923"/>
    <w:rsid w:val="0004176A"/>
    <w:rsid w:val="0004194D"/>
    <w:rsid w:val="00042057"/>
    <w:rsid w:val="000425E1"/>
    <w:rsid w:val="00042C44"/>
    <w:rsid w:val="0004389A"/>
    <w:rsid w:val="0004446F"/>
    <w:rsid w:val="00045211"/>
    <w:rsid w:val="0004598C"/>
    <w:rsid w:val="00047203"/>
    <w:rsid w:val="0004776B"/>
    <w:rsid w:val="0004799E"/>
    <w:rsid w:val="00050A42"/>
    <w:rsid w:val="0005200C"/>
    <w:rsid w:val="000527A8"/>
    <w:rsid w:val="000527E6"/>
    <w:rsid w:val="00052A3B"/>
    <w:rsid w:val="00053EAA"/>
    <w:rsid w:val="00054321"/>
    <w:rsid w:val="00054854"/>
    <w:rsid w:val="0005676F"/>
    <w:rsid w:val="000567E2"/>
    <w:rsid w:val="00057AE8"/>
    <w:rsid w:val="00060B7B"/>
    <w:rsid w:val="00060F0A"/>
    <w:rsid w:val="000611A1"/>
    <w:rsid w:val="00062472"/>
    <w:rsid w:val="00062629"/>
    <w:rsid w:val="000633E2"/>
    <w:rsid w:val="000657F3"/>
    <w:rsid w:val="00065903"/>
    <w:rsid w:val="00066CAF"/>
    <w:rsid w:val="0006720B"/>
    <w:rsid w:val="0007106A"/>
    <w:rsid w:val="000711E8"/>
    <w:rsid w:val="00071E74"/>
    <w:rsid w:val="000723CE"/>
    <w:rsid w:val="00072B18"/>
    <w:rsid w:val="00075516"/>
    <w:rsid w:val="0007661C"/>
    <w:rsid w:val="00076888"/>
    <w:rsid w:val="000803D7"/>
    <w:rsid w:val="000822ED"/>
    <w:rsid w:val="00083FCA"/>
    <w:rsid w:val="00084001"/>
    <w:rsid w:val="000851B2"/>
    <w:rsid w:val="00085837"/>
    <w:rsid w:val="00085F5A"/>
    <w:rsid w:val="00086B1F"/>
    <w:rsid w:val="000876E8"/>
    <w:rsid w:val="0009034D"/>
    <w:rsid w:val="000917A3"/>
    <w:rsid w:val="000920CF"/>
    <w:rsid w:val="0009358F"/>
    <w:rsid w:val="00093FDF"/>
    <w:rsid w:val="00095ADF"/>
    <w:rsid w:val="00095C4B"/>
    <w:rsid w:val="000A0163"/>
    <w:rsid w:val="000A08FA"/>
    <w:rsid w:val="000A0B1D"/>
    <w:rsid w:val="000A2BC1"/>
    <w:rsid w:val="000A323B"/>
    <w:rsid w:val="000A32C1"/>
    <w:rsid w:val="000A35A3"/>
    <w:rsid w:val="000A732D"/>
    <w:rsid w:val="000A76A4"/>
    <w:rsid w:val="000B0E8A"/>
    <w:rsid w:val="000B0EA3"/>
    <w:rsid w:val="000B0FA8"/>
    <w:rsid w:val="000B212E"/>
    <w:rsid w:val="000B222C"/>
    <w:rsid w:val="000B4469"/>
    <w:rsid w:val="000B58BA"/>
    <w:rsid w:val="000B61DC"/>
    <w:rsid w:val="000B6BB5"/>
    <w:rsid w:val="000B6E79"/>
    <w:rsid w:val="000B77E0"/>
    <w:rsid w:val="000C1353"/>
    <w:rsid w:val="000C23B2"/>
    <w:rsid w:val="000C2793"/>
    <w:rsid w:val="000C2894"/>
    <w:rsid w:val="000C2CA0"/>
    <w:rsid w:val="000C366F"/>
    <w:rsid w:val="000C3B6B"/>
    <w:rsid w:val="000C3FAF"/>
    <w:rsid w:val="000C5303"/>
    <w:rsid w:val="000C618D"/>
    <w:rsid w:val="000C7E6A"/>
    <w:rsid w:val="000D0FF2"/>
    <w:rsid w:val="000D200E"/>
    <w:rsid w:val="000D321D"/>
    <w:rsid w:val="000D36E8"/>
    <w:rsid w:val="000D3FE6"/>
    <w:rsid w:val="000D5D57"/>
    <w:rsid w:val="000D6060"/>
    <w:rsid w:val="000D628B"/>
    <w:rsid w:val="000D7F4E"/>
    <w:rsid w:val="000E02DD"/>
    <w:rsid w:val="000E133E"/>
    <w:rsid w:val="000E16C5"/>
    <w:rsid w:val="000E34D0"/>
    <w:rsid w:val="000E3FF9"/>
    <w:rsid w:val="000E4499"/>
    <w:rsid w:val="000E4967"/>
    <w:rsid w:val="000E5D39"/>
    <w:rsid w:val="000E635C"/>
    <w:rsid w:val="000E6414"/>
    <w:rsid w:val="000E7EF5"/>
    <w:rsid w:val="000F0CDE"/>
    <w:rsid w:val="000F1F90"/>
    <w:rsid w:val="000F5BAC"/>
    <w:rsid w:val="000F7964"/>
    <w:rsid w:val="000F7AD3"/>
    <w:rsid w:val="000F7FAA"/>
    <w:rsid w:val="00100879"/>
    <w:rsid w:val="001010C5"/>
    <w:rsid w:val="00101475"/>
    <w:rsid w:val="00103186"/>
    <w:rsid w:val="00104661"/>
    <w:rsid w:val="00104BF8"/>
    <w:rsid w:val="001055DB"/>
    <w:rsid w:val="00105937"/>
    <w:rsid w:val="001112E0"/>
    <w:rsid w:val="0011164C"/>
    <w:rsid w:val="00112C67"/>
    <w:rsid w:val="00112ED2"/>
    <w:rsid w:val="001131AE"/>
    <w:rsid w:val="00113DF3"/>
    <w:rsid w:val="00113F5E"/>
    <w:rsid w:val="0011415E"/>
    <w:rsid w:val="00115FAB"/>
    <w:rsid w:val="00116A4C"/>
    <w:rsid w:val="00117AE5"/>
    <w:rsid w:val="00121250"/>
    <w:rsid w:val="00121722"/>
    <w:rsid w:val="001221BD"/>
    <w:rsid w:val="00122B99"/>
    <w:rsid w:val="0012305C"/>
    <w:rsid w:val="001239D9"/>
    <w:rsid w:val="001257B4"/>
    <w:rsid w:val="00126F41"/>
    <w:rsid w:val="001278F3"/>
    <w:rsid w:val="0013159D"/>
    <w:rsid w:val="001317CE"/>
    <w:rsid w:val="001319FA"/>
    <w:rsid w:val="00132D13"/>
    <w:rsid w:val="0013529A"/>
    <w:rsid w:val="0013783C"/>
    <w:rsid w:val="001414A7"/>
    <w:rsid w:val="00143E52"/>
    <w:rsid w:val="001443A1"/>
    <w:rsid w:val="00145CBB"/>
    <w:rsid w:val="00146FB7"/>
    <w:rsid w:val="00147703"/>
    <w:rsid w:val="00147775"/>
    <w:rsid w:val="00147791"/>
    <w:rsid w:val="00151161"/>
    <w:rsid w:val="00151587"/>
    <w:rsid w:val="001542AC"/>
    <w:rsid w:val="00154D91"/>
    <w:rsid w:val="001558BF"/>
    <w:rsid w:val="00155FA2"/>
    <w:rsid w:val="00156C9F"/>
    <w:rsid w:val="0016192D"/>
    <w:rsid w:val="00161C82"/>
    <w:rsid w:val="00163B26"/>
    <w:rsid w:val="0016569C"/>
    <w:rsid w:val="0016637E"/>
    <w:rsid w:val="00166BE3"/>
    <w:rsid w:val="00167C78"/>
    <w:rsid w:val="001701A3"/>
    <w:rsid w:val="00170F09"/>
    <w:rsid w:val="00173470"/>
    <w:rsid w:val="00173CB7"/>
    <w:rsid w:val="00174395"/>
    <w:rsid w:val="00174642"/>
    <w:rsid w:val="0018007F"/>
    <w:rsid w:val="00180F27"/>
    <w:rsid w:val="00181E8F"/>
    <w:rsid w:val="00183CED"/>
    <w:rsid w:val="00185841"/>
    <w:rsid w:val="00186180"/>
    <w:rsid w:val="001872E2"/>
    <w:rsid w:val="00187A96"/>
    <w:rsid w:val="00187AC7"/>
    <w:rsid w:val="00190CB8"/>
    <w:rsid w:val="001923D6"/>
    <w:rsid w:val="0019240D"/>
    <w:rsid w:val="00194ABC"/>
    <w:rsid w:val="00195346"/>
    <w:rsid w:val="00196A65"/>
    <w:rsid w:val="00196A97"/>
    <w:rsid w:val="00196A9D"/>
    <w:rsid w:val="00196AD3"/>
    <w:rsid w:val="00197A28"/>
    <w:rsid w:val="00197F59"/>
    <w:rsid w:val="001A03F9"/>
    <w:rsid w:val="001A0531"/>
    <w:rsid w:val="001A3DBF"/>
    <w:rsid w:val="001A4AE6"/>
    <w:rsid w:val="001A5CF0"/>
    <w:rsid w:val="001B0A1A"/>
    <w:rsid w:val="001B10FB"/>
    <w:rsid w:val="001B110F"/>
    <w:rsid w:val="001B2824"/>
    <w:rsid w:val="001B4005"/>
    <w:rsid w:val="001B4391"/>
    <w:rsid w:val="001B4A95"/>
    <w:rsid w:val="001C0CC5"/>
    <w:rsid w:val="001C15BD"/>
    <w:rsid w:val="001C19C3"/>
    <w:rsid w:val="001C1C1F"/>
    <w:rsid w:val="001C1F5C"/>
    <w:rsid w:val="001C28FC"/>
    <w:rsid w:val="001C57BD"/>
    <w:rsid w:val="001D06DD"/>
    <w:rsid w:val="001D2D37"/>
    <w:rsid w:val="001D336D"/>
    <w:rsid w:val="001D512E"/>
    <w:rsid w:val="001D569F"/>
    <w:rsid w:val="001D6864"/>
    <w:rsid w:val="001D723A"/>
    <w:rsid w:val="001E070A"/>
    <w:rsid w:val="001E2EC0"/>
    <w:rsid w:val="001E3BB0"/>
    <w:rsid w:val="001E421A"/>
    <w:rsid w:val="001E4556"/>
    <w:rsid w:val="001E47F3"/>
    <w:rsid w:val="001E5493"/>
    <w:rsid w:val="001E5794"/>
    <w:rsid w:val="001E5D0C"/>
    <w:rsid w:val="001E662C"/>
    <w:rsid w:val="001E7CB0"/>
    <w:rsid w:val="001F0AEB"/>
    <w:rsid w:val="001F1100"/>
    <w:rsid w:val="001F24D2"/>
    <w:rsid w:val="001F2CD3"/>
    <w:rsid w:val="001F31E8"/>
    <w:rsid w:val="001F3B0F"/>
    <w:rsid w:val="001F51F4"/>
    <w:rsid w:val="001F5A19"/>
    <w:rsid w:val="001F5DFC"/>
    <w:rsid w:val="001F66AF"/>
    <w:rsid w:val="001F6C57"/>
    <w:rsid w:val="001F7095"/>
    <w:rsid w:val="00200306"/>
    <w:rsid w:val="00200A90"/>
    <w:rsid w:val="0020122C"/>
    <w:rsid w:val="002029D7"/>
    <w:rsid w:val="00205B37"/>
    <w:rsid w:val="002101A7"/>
    <w:rsid w:val="002107F7"/>
    <w:rsid w:val="00210917"/>
    <w:rsid w:val="00210F47"/>
    <w:rsid w:val="00211124"/>
    <w:rsid w:val="00211538"/>
    <w:rsid w:val="002135B8"/>
    <w:rsid w:val="00214FFA"/>
    <w:rsid w:val="00215920"/>
    <w:rsid w:val="00215A90"/>
    <w:rsid w:val="00216326"/>
    <w:rsid w:val="00216369"/>
    <w:rsid w:val="00216443"/>
    <w:rsid w:val="00216503"/>
    <w:rsid w:val="0021728B"/>
    <w:rsid w:val="0021751E"/>
    <w:rsid w:val="00220587"/>
    <w:rsid w:val="00220CD4"/>
    <w:rsid w:val="00221070"/>
    <w:rsid w:val="00221775"/>
    <w:rsid w:val="0022181B"/>
    <w:rsid w:val="00224B17"/>
    <w:rsid w:val="00225931"/>
    <w:rsid w:val="00226E88"/>
    <w:rsid w:val="00227180"/>
    <w:rsid w:val="002275B6"/>
    <w:rsid w:val="002302F3"/>
    <w:rsid w:val="00231700"/>
    <w:rsid w:val="00231FA7"/>
    <w:rsid w:val="00233AA0"/>
    <w:rsid w:val="00234CF0"/>
    <w:rsid w:val="002351D1"/>
    <w:rsid w:val="0023639A"/>
    <w:rsid w:val="00236E40"/>
    <w:rsid w:val="0023710A"/>
    <w:rsid w:val="00237676"/>
    <w:rsid w:val="00237883"/>
    <w:rsid w:val="002406C4"/>
    <w:rsid w:val="002409ED"/>
    <w:rsid w:val="00241401"/>
    <w:rsid w:val="0024147B"/>
    <w:rsid w:val="00241F81"/>
    <w:rsid w:val="00242251"/>
    <w:rsid w:val="00242862"/>
    <w:rsid w:val="00242D85"/>
    <w:rsid w:val="00242E64"/>
    <w:rsid w:val="00244509"/>
    <w:rsid w:val="00244742"/>
    <w:rsid w:val="0024520D"/>
    <w:rsid w:val="002452C7"/>
    <w:rsid w:val="0024573D"/>
    <w:rsid w:val="002467F4"/>
    <w:rsid w:val="00246F3D"/>
    <w:rsid w:val="00247D5C"/>
    <w:rsid w:val="00250EF0"/>
    <w:rsid w:val="002531F4"/>
    <w:rsid w:val="0025486F"/>
    <w:rsid w:val="00254D36"/>
    <w:rsid w:val="00257065"/>
    <w:rsid w:val="00257088"/>
    <w:rsid w:val="00257CA0"/>
    <w:rsid w:val="00260B3C"/>
    <w:rsid w:val="002620A2"/>
    <w:rsid w:val="0026264F"/>
    <w:rsid w:val="00263377"/>
    <w:rsid w:val="00263818"/>
    <w:rsid w:val="00263D01"/>
    <w:rsid w:val="00264A73"/>
    <w:rsid w:val="00265FF2"/>
    <w:rsid w:val="00266ADC"/>
    <w:rsid w:val="002671B0"/>
    <w:rsid w:val="002712FA"/>
    <w:rsid w:val="00272642"/>
    <w:rsid w:val="00274BE5"/>
    <w:rsid w:val="00274DF1"/>
    <w:rsid w:val="002779AB"/>
    <w:rsid w:val="00281201"/>
    <w:rsid w:val="002821F0"/>
    <w:rsid w:val="002822EC"/>
    <w:rsid w:val="00282F55"/>
    <w:rsid w:val="0028308E"/>
    <w:rsid w:val="002848D9"/>
    <w:rsid w:val="0028640C"/>
    <w:rsid w:val="00286F1C"/>
    <w:rsid w:val="002876A5"/>
    <w:rsid w:val="00291192"/>
    <w:rsid w:val="002914A8"/>
    <w:rsid w:val="002938F6"/>
    <w:rsid w:val="00294899"/>
    <w:rsid w:val="00294B2E"/>
    <w:rsid w:val="00295BD6"/>
    <w:rsid w:val="00297526"/>
    <w:rsid w:val="0029792C"/>
    <w:rsid w:val="002A1CAB"/>
    <w:rsid w:val="002A4A62"/>
    <w:rsid w:val="002A4E6F"/>
    <w:rsid w:val="002A5D38"/>
    <w:rsid w:val="002A62C5"/>
    <w:rsid w:val="002A7060"/>
    <w:rsid w:val="002A7273"/>
    <w:rsid w:val="002A7486"/>
    <w:rsid w:val="002A76B6"/>
    <w:rsid w:val="002B00DC"/>
    <w:rsid w:val="002B0721"/>
    <w:rsid w:val="002B0B7E"/>
    <w:rsid w:val="002B1162"/>
    <w:rsid w:val="002B1FFA"/>
    <w:rsid w:val="002B3063"/>
    <w:rsid w:val="002B39EB"/>
    <w:rsid w:val="002B3B23"/>
    <w:rsid w:val="002B3F18"/>
    <w:rsid w:val="002B3F90"/>
    <w:rsid w:val="002B4EFA"/>
    <w:rsid w:val="002B577B"/>
    <w:rsid w:val="002B6FE5"/>
    <w:rsid w:val="002B76D4"/>
    <w:rsid w:val="002C1DBA"/>
    <w:rsid w:val="002C29C0"/>
    <w:rsid w:val="002C2E47"/>
    <w:rsid w:val="002C2EF7"/>
    <w:rsid w:val="002C36CC"/>
    <w:rsid w:val="002C3727"/>
    <w:rsid w:val="002C472B"/>
    <w:rsid w:val="002C47B4"/>
    <w:rsid w:val="002C5A07"/>
    <w:rsid w:val="002C6BC5"/>
    <w:rsid w:val="002C758E"/>
    <w:rsid w:val="002C7E10"/>
    <w:rsid w:val="002D06F7"/>
    <w:rsid w:val="002D0D15"/>
    <w:rsid w:val="002D0E53"/>
    <w:rsid w:val="002D40BF"/>
    <w:rsid w:val="002D4AFB"/>
    <w:rsid w:val="002D4BD3"/>
    <w:rsid w:val="002D5E86"/>
    <w:rsid w:val="002D6D49"/>
    <w:rsid w:val="002D713A"/>
    <w:rsid w:val="002D71D5"/>
    <w:rsid w:val="002D795C"/>
    <w:rsid w:val="002D7B49"/>
    <w:rsid w:val="002E0909"/>
    <w:rsid w:val="002E27F4"/>
    <w:rsid w:val="002E48CA"/>
    <w:rsid w:val="002E4C93"/>
    <w:rsid w:val="002E58D1"/>
    <w:rsid w:val="002E7791"/>
    <w:rsid w:val="002F0F8F"/>
    <w:rsid w:val="002F2C07"/>
    <w:rsid w:val="002F318F"/>
    <w:rsid w:val="002F38DD"/>
    <w:rsid w:val="002F3BE7"/>
    <w:rsid w:val="002F3E8A"/>
    <w:rsid w:val="002F45BA"/>
    <w:rsid w:val="002F59F2"/>
    <w:rsid w:val="002F5B93"/>
    <w:rsid w:val="002F5D18"/>
    <w:rsid w:val="002F79B7"/>
    <w:rsid w:val="00302C90"/>
    <w:rsid w:val="00303669"/>
    <w:rsid w:val="00304E8C"/>
    <w:rsid w:val="00307556"/>
    <w:rsid w:val="00310AC8"/>
    <w:rsid w:val="00311961"/>
    <w:rsid w:val="00311A18"/>
    <w:rsid w:val="00311A4E"/>
    <w:rsid w:val="00311EEC"/>
    <w:rsid w:val="0031216E"/>
    <w:rsid w:val="00312B37"/>
    <w:rsid w:val="003145CB"/>
    <w:rsid w:val="00315F44"/>
    <w:rsid w:val="0031740C"/>
    <w:rsid w:val="0031746C"/>
    <w:rsid w:val="00317877"/>
    <w:rsid w:val="00322BA5"/>
    <w:rsid w:val="00327154"/>
    <w:rsid w:val="003277AA"/>
    <w:rsid w:val="00327DB5"/>
    <w:rsid w:val="00333672"/>
    <w:rsid w:val="00334D75"/>
    <w:rsid w:val="003356C4"/>
    <w:rsid w:val="003368AE"/>
    <w:rsid w:val="00336C0F"/>
    <w:rsid w:val="003379D0"/>
    <w:rsid w:val="00340033"/>
    <w:rsid w:val="00342A60"/>
    <w:rsid w:val="00343634"/>
    <w:rsid w:val="00343725"/>
    <w:rsid w:val="003438FF"/>
    <w:rsid w:val="00343C10"/>
    <w:rsid w:val="0034562F"/>
    <w:rsid w:val="003456CA"/>
    <w:rsid w:val="00345FDA"/>
    <w:rsid w:val="003463C8"/>
    <w:rsid w:val="00347D57"/>
    <w:rsid w:val="00350E1F"/>
    <w:rsid w:val="00351AD4"/>
    <w:rsid w:val="00352521"/>
    <w:rsid w:val="00352A1C"/>
    <w:rsid w:val="00352C54"/>
    <w:rsid w:val="00353B6D"/>
    <w:rsid w:val="00354971"/>
    <w:rsid w:val="00355172"/>
    <w:rsid w:val="00355E7A"/>
    <w:rsid w:val="00356247"/>
    <w:rsid w:val="0035694E"/>
    <w:rsid w:val="00356B05"/>
    <w:rsid w:val="003613E0"/>
    <w:rsid w:val="00362CE2"/>
    <w:rsid w:val="00363941"/>
    <w:rsid w:val="00364673"/>
    <w:rsid w:val="00367E47"/>
    <w:rsid w:val="003700B1"/>
    <w:rsid w:val="00370F61"/>
    <w:rsid w:val="003719CB"/>
    <w:rsid w:val="00371BDB"/>
    <w:rsid w:val="00372F2B"/>
    <w:rsid w:val="0037340F"/>
    <w:rsid w:val="00373450"/>
    <w:rsid w:val="0037379D"/>
    <w:rsid w:val="003739E0"/>
    <w:rsid w:val="00373A74"/>
    <w:rsid w:val="00373F04"/>
    <w:rsid w:val="00373FE8"/>
    <w:rsid w:val="0037506A"/>
    <w:rsid w:val="0037722F"/>
    <w:rsid w:val="003809D5"/>
    <w:rsid w:val="0038157E"/>
    <w:rsid w:val="00381A47"/>
    <w:rsid w:val="00382EAD"/>
    <w:rsid w:val="00384F8F"/>
    <w:rsid w:val="00385623"/>
    <w:rsid w:val="003859C0"/>
    <w:rsid w:val="00385F01"/>
    <w:rsid w:val="00386235"/>
    <w:rsid w:val="00386684"/>
    <w:rsid w:val="003901D7"/>
    <w:rsid w:val="00393F04"/>
    <w:rsid w:val="00394151"/>
    <w:rsid w:val="0039553B"/>
    <w:rsid w:val="00396009"/>
    <w:rsid w:val="003978FA"/>
    <w:rsid w:val="003A03BD"/>
    <w:rsid w:val="003A1C1B"/>
    <w:rsid w:val="003A37FC"/>
    <w:rsid w:val="003A3E7C"/>
    <w:rsid w:val="003A4396"/>
    <w:rsid w:val="003A54DF"/>
    <w:rsid w:val="003A5623"/>
    <w:rsid w:val="003A5D3D"/>
    <w:rsid w:val="003A7A2B"/>
    <w:rsid w:val="003A7D13"/>
    <w:rsid w:val="003A7E1D"/>
    <w:rsid w:val="003B11C1"/>
    <w:rsid w:val="003B1464"/>
    <w:rsid w:val="003B3A09"/>
    <w:rsid w:val="003B480E"/>
    <w:rsid w:val="003B4B81"/>
    <w:rsid w:val="003B51C2"/>
    <w:rsid w:val="003C15D1"/>
    <w:rsid w:val="003C1746"/>
    <w:rsid w:val="003C1872"/>
    <w:rsid w:val="003C28EF"/>
    <w:rsid w:val="003C2E29"/>
    <w:rsid w:val="003C49C6"/>
    <w:rsid w:val="003C4CEE"/>
    <w:rsid w:val="003C5643"/>
    <w:rsid w:val="003C5EF2"/>
    <w:rsid w:val="003D2B1F"/>
    <w:rsid w:val="003D2E8E"/>
    <w:rsid w:val="003D3302"/>
    <w:rsid w:val="003D408A"/>
    <w:rsid w:val="003D46F4"/>
    <w:rsid w:val="003D54BC"/>
    <w:rsid w:val="003D5A95"/>
    <w:rsid w:val="003D61BA"/>
    <w:rsid w:val="003D6BBE"/>
    <w:rsid w:val="003E032D"/>
    <w:rsid w:val="003E0690"/>
    <w:rsid w:val="003E151D"/>
    <w:rsid w:val="003E17AE"/>
    <w:rsid w:val="003E2F37"/>
    <w:rsid w:val="003E4144"/>
    <w:rsid w:val="003E4D70"/>
    <w:rsid w:val="003E54D4"/>
    <w:rsid w:val="003E6995"/>
    <w:rsid w:val="003F0B70"/>
    <w:rsid w:val="003F205C"/>
    <w:rsid w:val="003F34DF"/>
    <w:rsid w:val="003F452D"/>
    <w:rsid w:val="003F530B"/>
    <w:rsid w:val="003F58F5"/>
    <w:rsid w:val="003F6AC4"/>
    <w:rsid w:val="003F7DAB"/>
    <w:rsid w:val="004002D1"/>
    <w:rsid w:val="0040144E"/>
    <w:rsid w:val="00402DBD"/>
    <w:rsid w:val="0040493D"/>
    <w:rsid w:val="00405085"/>
    <w:rsid w:val="00405E16"/>
    <w:rsid w:val="004061E1"/>
    <w:rsid w:val="004062AA"/>
    <w:rsid w:val="00406645"/>
    <w:rsid w:val="00406731"/>
    <w:rsid w:val="00406A3D"/>
    <w:rsid w:val="00407C3E"/>
    <w:rsid w:val="00411BC3"/>
    <w:rsid w:val="00411FCC"/>
    <w:rsid w:val="004123FA"/>
    <w:rsid w:val="0041374A"/>
    <w:rsid w:val="004143DE"/>
    <w:rsid w:val="00415611"/>
    <w:rsid w:val="00415CF5"/>
    <w:rsid w:val="00416229"/>
    <w:rsid w:val="00416AC8"/>
    <w:rsid w:val="00416D23"/>
    <w:rsid w:val="004220BB"/>
    <w:rsid w:val="004224C9"/>
    <w:rsid w:val="00422616"/>
    <w:rsid w:val="00422BFC"/>
    <w:rsid w:val="004232C8"/>
    <w:rsid w:val="00423C7A"/>
    <w:rsid w:val="004241DF"/>
    <w:rsid w:val="00425322"/>
    <w:rsid w:val="004259A4"/>
    <w:rsid w:val="00426C06"/>
    <w:rsid w:val="004270D9"/>
    <w:rsid w:val="00427495"/>
    <w:rsid w:val="00431D2B"/>
    <w:rsid w:val="00432073"/>
    <w:rsid w:val="00432ABB"/>
    <w:rsid w:val="00433382"/>
    <w:rsid w:val="00434E9F"/>
    <w:rsid w:val="00435464"/>
    <w:rsid w:val="00435F16"/>
    <w:rsid w:val="00437208"/>
    <w:rsid w:val="00437C4A"/>
    <w:rsid w:val="00441DD6"/>
    <w:rsid w:val="00442511"/>
    <w:rsid w:val="004425C8"/>
    <w:rsid w:val="0044281D"/>
    <w:rsid w:val="00442D62"/>
    <w:rsid w:val="0044374F"/>
    <w:rsid w:val="00443A13"/>
    <w:rsid w:val="00443B13"/>
    <w:rsid w:val="00443CE8"/>
    <w:rsid w:val="0044430E"/>
    <w:rsid w:val="00444508"/>
    <w:rsid w:val="00445BA5"/>
    <w:rsid w:val="00446562"/>
    <w:rsid w:val="00446CB5"/>
    <w:rsid w:val="00447BB1"/>
    <w:rsid w:val="00450EB8"/>
    <w:rsid w:val="00452823"/>
    <w:rsid w:val="00452A56"/>
    <w:rsid w:val="00453098"/>
    <w:rsid w:val="00454B65"/>
    <w:rsid w:val="00454D09"/>
    <w:rsid w:val="00456835"/>
    <w:rsid w:val="00456D80"/>
    <w:rsid w:val="00460713"/>
    <w:rsid w:val="00460857"/>
    <w:rsid w:val="00460A8F"/>
    <w:rsid w:val="00460C7B"/>
    <w:rsid w:val="00460EEB"/>
    <w:rsid w:val="00461E76"/>
    <w:rsid w:val="0046210C"/>
    <w:rsid w:val="0046268F"/>
    <w:rsid w:val="0046356E"/>
    <w:rsid w:val="004637A3"/>
    <w:rsid w:val="00463D63"/>
    <w:rsid w:val="00464E92"/>
    <w:rsid w:val="00466974"/>
    <w:rsid w:val="00470519"/>
    <w:rsid w:val="00470F55"/>
    <w:rsid w:val="004712C4"/>
    <w:rsid w:val="00471362"/>
    <w:rsid w:val="004721A3"/>
    <w:rsid w:val="004731BE"/>
    <w:rsid w:val="004746C1"/>
    <w:rsid w:val="0047481A"/>
    <w:rsid w:val="00474954"/>
    <w:rsid w:val="0047541A"/>
    <w:rsid w:val="00475AB8"/>
    <w:rsid w:val="00477C23"/>
    <w:rsid w:val="004807EF"/>
    <w:rsid w:val="00480DF7"/>
    <w:rsid w:val="004818BF"/>
    <w:rsid w:val="00482861"/>
    <w:rsid w:val="0048312E"/>
    <w:rsid w:val="00486E56"/>
    <w:rsid w:val="00487B9F"/>
    <w:rsid w:val="00487E60"/>
    <w:rsid w:val="00490075"/>
    <w:rsid w:val="00490313"/>
    <w:rsid w:val="00490CB2"/>
    <w:rsid w:val="00492C97"/>
    <w:rsid w:val="004931EB"/>
    <w:rsid w:val="00493C6E"/>
    <w:rsid w:val="00493E19"/>
    <w:rsid w:val="004958C4"/>
    <w:rsid w:val="00495FB7"/>
    <w:rsid w:val="0049600D"/>
    <w:rsid w:val="004A27F3"/>
    <w:rsid w:val="004A2901"/>
    <w:rsid w:val="004A4305"/>
    <w:rsid w:val="004A4711"/>
    <w:rsid w:val="004A4A58"/>
    <w:rsid w:val="004A5F97"/>
    <w:rsid w:val="004A6CDF"/>
    <w:rsid w:val="004A6E86"/>
    <w:rsid w:val="004A6FDC"/>
    <w:rsid w:val="004A7A64"/>
    <w:rsid w:val="004A7B86"/>
    <w:rsid w:val="004B08EE"/>
    <w:rsid w:val="004B0BDD"/>
    <w:rsid w:val="004B0D02"/>
    <w:rsid w:val="004B1CA2"/>
    <w:rsid w:val="004B2B6E"/>
    <w:rsid w:val="004B2D13"/>
    <w:rsid w:val="004B328A"/>
    <w:rsid w:val="004B40FC"/>
    <w:rsid w:val="004B4C71"/>
    <w:rsid w:val="004B5BFB"/>
    <w:rsid w:val="004B6AEB"/>
    <w:rsid w:val="004B72CB"/>
    <w:rsid w:val="004B79C2"/>
    <w:rsid w:val="004C0389"/>
    <w:rsid w:val="004C051C"/>
    <w:rsid w:val="004C1484"/>
    <w:rsid w:val="004C1BFE"/>
    <w:rsid w:val="004C2ECC"/>
    <w:rsid w:val="004C2F98"/>
    <w:rsid w:val="004C5086"/>
    <w:rsid w:val="004C5538"/>
    <w:rsid w:val="004C714C"/>
    <w:rsid w:val="004D098E"/>
    <w:rsid w:val="004D16F6"/>
    <w:rsid w:val="004D39FF"/>
    <w:rsid w:val="004D3E45"/>
    <w:rsid w:val="004D3FDD"/>
    <w:rsid w:val="004D4B79"/>
    <w:rsid w:val="004D4CF8"/>
    <w:rsid w:val="004D6C5D"/>
    <w:rsid w:val="004D72F9"/>
    <w:rsid w:val="004D7331"/>
    <w:rsid w:val="004D7F4F"/>
    <w:rsid w:val="004D7F83"/>
    <w:rsid w:val="004E1903"/>
    <w:rsid w:val="004E1FFE"/>
    <w:rsid w:val="004E378E"/>
    <w:rsid w:val="004E3C15"/>
    <w:rsid w:val="004E5152"/>
    <w:rsid w:val="004E577C"/>
    <w:rsid w:val="004E71FC"/>
    <w:rsid w:val="004E7E91"/>
    <w:rsid w:val="004F0DAF"/>
    <w:rsid w:val="004F14A6"/>
    <w:rsid w:val="004F22E8"/>
    <w:rsid w:val="004F2459"/>
    <w:rsid w:val="004F2913"/>
    <w:rsid w:val="004F2AF0"/>
    <w:rsid w:val="004F3825"/>
    <w:rsid w:val="004F5D83"/>
    <w:rsid w:val="004F5E69"/>
    <w:rsid w:val="004F6FC2"/>
    <w:rsid w:val="004F7230"/>
    <w:rsid w:val="004F752B"/>
    <w:rsid w:val="004F7ACD"/>
    <w:rsid w:val="004F7D5A"/>
    <w:rsid w:val="00501CB6"/>
    <w:rsid w:val="00501F4F"/>
    <w:rsid w:val="00502055"/>
    <w:rsid w:val="00502403"/>
    <w:rsid w:val="00506D42"/>
    <w:rsid w:val="005071B2"/>
    <w:rsid w:val="00510539"/>
    <w:rsid w:val="005107CA"/>
    <w:rsid w:val="005112FB"/>
    <w:rsid w:val="00511658"/>
    <w:rsid w:val="00512503"/>
    <w:rsid w:val="00512B31"/>
    <w:rsid w:val="0051341B"/>
    <w:rsid w:val="00513CD5"/>
    <w:rsid w:val="0051787E"/>
    <w:rsid w:val="005227E7"/>
    <w:rsid w:val="00522C30"/>
    <w:rsid w:val="00524F16"/>
    <w:rsid w:val="0052533D"/>
    <w:rsid w:val="005256E3"/>
    <w:rsid w:val="0052586B"/>
    <w:rsid w:val="00525905"/>
    <w:rsid w:val="00525C6A"/>
    <w:rsid w:val="00526274"/>
    <w:rsid w:val="00526EEB"/>
    <w:rsid w:val="00530B08"/>
    <w:rsid w:val="00530D47"/>
    <w:rsid w:val="00531B4B"/>
    <w:rsid w:val="00531DDD"/>
    <w:rsid w:val="00532C3A"/>
    <w:rsid w:val="005350C8"/>
    <w:rsid w:val="0053548C"/>
    <w:rsid w:val="005358F7"/>
    <w:rsid w:val="00536B7A"/>
    <w:rsid w:val="00537043"/>
    <w:rsid w:val="00540816"/>
    <w:rsid w:val="005418FF"/>
    <w:rsid w:val="00542E38"/>
    <w:rsid w:val="00543203"/>
    <w:rsid w:val="005432BB"/>
    <w:rsid w:val="00545207"/>
    <w:rsid w:val="00545332"/>
    <w:rsid w:val="0054573E"/>
    <w:rsid w:val="00545E96"/>
    <w:rsid w:val="005460EB"/>
    <w:rsid w:val="0054667B"/>
    <w:rsid w:val="00546F17"/>
    <w:rsid w:val="005471EF"/>
    <w:rsid w:val="005472D0"/>
    <w:rsid w:val="005507B9"/>
    <w:rsid w:val="00550963"/>
    <w:rsid w:val="005523E6"/>
    <w:rsid w:val="005531A2"/>
    <w:rsid w:val="00553E3F"/>
    <w:rsid w:val="00555590"/>
    <w:rsid w:val="00555F05"/>
    <w:rsid w:val="00556509"/>
    <w:rsid w:val="00556F34"/>
    <w:rsid w:val="00557600"/>
    <w:rsid w:val="00560B2E"/>
    <w:rsid w:val="005637F8"/>
    <w:rsid w:val="00564ED6"/>
    <w:rsid w:val="00565C02"/>
    <w:rsid w:val="00566331"/>
    <w:rsid w:val="00566532"/>
    <w:rsid w:val="005701A7"/>
    <w:rsid w:val="00572132"/>
    <w:rsid w:val="00575437"/>
    <w:rsid w:val="00577589"/>
    <w:rsid w:val="0057783B"/>
    <w:rsid w:val="00580AE3"/>
    <w:rsid w:val="00581B1C"/>
    <w:rsid w:val="00581CC3"/>
    <w:rsid w:val="00582555"/>
    <w:rsid w:val="00582CB3"/>
    <w:rsid w:val="00584142"/>
    <w:rsid w:val="0058444D"/>
    <w:rsid w:val="00584BDF"/>
    <w:rsid w:val="005857C6"/>
    <w:rsid w:val="005908EB"/>
    <w:rsid w:val="0059091D"/>
    <w:rsid w:val="00591C23"/>
    <w:rsid w:val="005938F4"/>
    <w:rsid w:val="00593A64"/>
    <w:rsid w:val="005940D0"/>
    <w:rsid w:val="00594351"/>
    <w:rsid w:val="00594491"/>
    <w:rsid w:val="00596DB5"/>
    <w:rsid w:val="005A0AE2"/>
    <w:rsid w:val="005A1196"/>
    <w:rsid w:val="005A1EAA"/>
    <w:rsid w:val="005A23AD"/>
    <w:rsid w:val="005A4A41"/>
    <w:rsid w:val="005A4DE1"/>
    <w:rsid w:val="005B1061"/>
    <w:rsid w:val="005B1723"/>
    <w:rsid w:val="005B1C4A"/>
    <w:rsid w:val="005B2137"/>
    <w:rsid w:val="005B2355"/>
    <w:rsid w:val="005B370C"/>
    <w:rsid w:val="005B4883"/>
    <w:rsid w:val="005B5E33"/>
    <w:rsid w:val="005B740B"/>
    <w:rsid w:val="005C0107"/>
    <w:rsid w:val="005C03E5"/>
    <w:rsid w:val="005C1319"/>
    <w:rsid w:val="005C2BD9"/>
    <w:rsid w:val="005C4099"/>
    <w:rsid w:val="005C7392"/>
    <w:rsid w:val="005D2659"/>
    <w:rsid w:val="005D353D"/>
    <w:rsid w:val="005D4061"/>
    <w:rsid w:val="005D6021"/>
    <w:rsid w:val="005D7FB9"/>
    <w:rsid w:val="005E03F0"/>
    <w:rsid w:val="005E1327"/>
    <w:rsid w:val="005E21EE"/>
    <w:rsid w:val="005E3239"/>
    <w:rsid w:val="005E6E75"/>
    <w:rsid w:val="005F0133"/>
    <w:rsid w:val="005F07C1"/>
    <w:rsid w:val="005F07F3"/>
    <w:rsid w:val="005F1B09"/>
    <w:rsid w:val="005F2FF4"/>
    <w:rsid w:val="005F36C5"/>
    <w:rsid w:val="005F3EE6"/>
    <w:rsid w:val="005F3F2F"/>
    <w:rsid w:val="005F3F94"/>
    <w:rsid w:val="005F4BC5"/>
    <w:rsid w:val="005F5550"/>
    <w:rsid w:val="005F5A60"/>
    <w:rsid w:val="005F62DA"/>
    <w:rsid w:val="005F7049"/>
    <w:rsid w:val="005F72E9"/>
    <w:rsid w:val="005F7675"/>
    <w:rsid w:val="005F7D44"/>
    <w:rsid w:val="006032AB"/>
    <w:rsid w:val="00603440"/>
    <w:rsid w:val="0060419B"/>
    <w:rsid w:val="00605B78"/>
    <w:rsid w:val="00610F2B"/>
    <w:rsid w:val="00611F69"/>
    <w:rsid w:val="006130F9"/>
    <w:rsid w:val="006133FB"/>
    <w:rsid w:val="00613AE6"/>
    <w:rsid w:val="00613B23"/>
    <w:rsid w:val="00613E0E"/>
    <w:rsid w:val="00620135"/>
    <w:rsid w:val="006201B5"/>
    <w:rsid w:val="00620FEA"/>
    <w:rsid w:val="00621CC3"/>
    <w:rsid w:val="006228EA"/>
    <w:rsid w:val="006238CB"/>
    <w:rsid w:val="00624A38"/>
    <w:rsid w:val="00631710"/>
    <w:rsid w:val="006318F3"/>
    <w:rsid w:val="00631FE3"/>
    <w:rsid w:val="0063398C"/>
    <w:rsid w:val="00637158"/>
    <w:rsid w:val="00637B34"/>
    <w:rsid w:val="0064030F"/>
    <w:rsid w:val="00641865"/>
    <w:rsid w:val="00641A5D"/>
    <w:rsid w:val="00641E23"/>
    <w:rsid w:val="00643ED7"/>
    <w:rsid w:val="006470B7"/>
    <w:rsid w:val="006477DD"/>
    <w:rsid w:val="006477F3"/>
    <w:rsid w:val="006512D6"/>
    <w:rsid w:val="00652872"/>
    <w:rsid w:val="00654605"/>
    <w:rsid w:val="00654FB5"/>
    <w:rsid w:val="00655069"/>
    <w:rsid w:val="0065564D"/>
    <w:rsid w:val="00660F85"/>
    <w:rsid w:val="006618AE"/>
    <w:rsid w:val="0066192F"/>
    <w:rsid w:val="006621F2"/>
    <w:rsid w:val="00662676"/>
    <w:rsid w:val="00662734"/>
    <w:rsid w:val="00663C6C"/>
    <w:rsid w:val="00663F82"/>
    <w:rsid w:val="00664E6B"/>
    <w:rsid w:val="0066524A"/>
    <w:rsid w:val="006652AB"/>
    <w:rsid w:val="006669B7"/>
    <w:rsid w:val="00670126"/>
    <w:rsid w:val="00671299"/>
    <w:rsid w:val="00675F85"/>
    <w:rsid w:val="00676A5D"/>
    <w:rsid w:val="006774F7"/>
    <w:rsid w:val="00680139"/>
    <w:rsid w:val="006805DD"/>
    <w:rsid w:val="006824A4"/>
    <w:rsid w:val="00683712"/>
    <w:rsid w:val="00683A6C"/>
    <w:rsid w:val="006844EE"/>
    <w:rsid w:val="00685227"/>
    <w:rsid w:val="00685733"/>
    <w:rsid w:val="00685CEE"/>
    <w:rsid w:val="006869B4"/>
    <w:rsid w:val="00691B24"/>
    <w:rsid w:val="006926F7"/>
    <w:rsid w:val="006928B7"/>
    <w:rsid w:val="00692A28"/>
    <w:rsid w:val="00693110"/>
    <w:rsid w:val="00693B37"/>
    <w:rsid w:val="00694AA3"/>
    <w:rsid w:val="00694B49"/>
    <w:rsid w:val="00694D7B"/>
    <w:rsid w:val="00694F46"/>
    <w:rsid w:val="00696694"/>
    <w:rsid w:val="00696910"/>
    <w:rsid w:val="00696A00"/>
    <w:rsid w:val="00697196"/>
    <w:rsid w:val="006975C7"/>
    <w:rsid w:val="006979A8"/>
    <w:rsid w:val="006A239C"/>
    <w:rsid w:val="006A325A"/>
    <w:rsid w:val="006A39D5"/>
    <w:rsid w:val="006A5346"/>
    <w:rsid w:val="006A5859"/>
    <w:rsid w:val="006A5AAD"/>
    <w:rsid w:val="006A5C2F"/>
    <w:rsid w:val="006A6547"/>
    <w:rsid w:val="006A686B"/>
    <w:rsid w:val="006A7450"/>
    <w:rsid w:val="006A78FF"/>
    <w:rsid w:val="006A7ED7"/>
    <w:rsid w:val="006B01D6"/>
    <w:rsid w:val="006B0694"/>
    <w:rsid w:val="006B0A04"/>
    <w:rsid w:val="006B2CB9"/>
    <w:rsid w:val="006B4B18"/>
    <w:rsid w:val="006B5224"/>
    <w:rsid w:val="006B7A1E"/>
    <w:rsid w:val="006B7E89"/>
    <w:rsid w:val="006C1B8A"/>
    <w:rsid w:val="006C2E23"/>
    <w:rsid w:val="006C4EDC"/>
    <w:rsid w:val="006C6467"/>
    <w:rsid w:val="006C6716"/>
    <w:rsid w:val="006C6944"/>
    <w:rsid w:val="006C73A0"/>
    <w:rsid w:val="006C7D2F"/>
    <w:rsid w:val="006D0ACC"/>
    <w:rsid w:val="006D0AFE"/>
    <w:rsid w:val="006D0B94"/>
    <w:rsid w:val="006D42DA"/>
    <w:rsid w:val="006D4892"/>
    <w:rsid w:val="006D4B29"/>
    <w:rsid w:val="006D4FE7"/>
    <w:rsid w:val="006D5DD5"/>
    <w:rsid w:val="006D7721"/>
    <w:rsid w:val="006E06AF"/>
    <w:rsid w:val="006E2204"/>
    <w:rsid w:val="006E3083"/>
    <w:rsid w:val="006E4D73"/>
    <w:rsid w:val="006E5952"/>
    <w:rsid w:val="006E63F4"/>
    <w:rsid w:val="006E7184"/>
    <w:rsid w:val="006F1024"/>
    <w:rsid w:val="006F453C"/>
    <w:rsid w:val="006F4FEB"/>
    <w:rsid w:val="006F5B8D"/>
    <w:rsid w:val="006F64FE"/>
    <w:rsid w:val="006F6EEC"/>
    <w:rsid w:val="00700304"/>
    <w:rsid w:val="0070280F"/>
    <w:rsid w:val="00702A71"/>
    <w:rsid w:val="00704F71"/>
    <w:rsid w:val="0070593C"/>
    <w:rsid w:val="00705CE9"/>
    <w:rsid w:val="00705E90"/>
    <w:rsid w:val="007123D5"/>
    <w:rsid w:val="00712481"/>
    <w:rsid w:val="00712629"/>
    <w:rsid w:val="00716B20"/>
    <w:rsid w:val="007179FF"/>
    <w:rsid w:val="00721B28"/>
    <w:rsid w:val="007220E8"/>
    <w:rsid w:val="007222D6"/>
    <w:rsid w:val="00722594"/>
    <w:rsid w:val="00722F37"/>
    <w:rsid w:val="00727D21"/>
    <w:rsid w:val="00730F41"/>
    <w:rsid w:val="007311DB"/>
    <w:rsid w:val="007328D8"/>
    <w:rsid w:val="00732DCC"/>
    <w:rsid w:val="00733258"/>
    <w:rsid w:val="00734BCC"/>
    <w:rsid w:val="00736547"/>
    <w:rsid w:val="0073769D"/>
    <w:rsid w:val="00741383"/>
    <w:rsid w:val="0074168C"/>
    <w:rsid w:val="00741A43"/>
    <w:rsid w:val="00741B3D"/>
    <w:rsid w:val="00744054"/>
    <w:rsid w:val="00745F36"/>
    <w:rsid w:val="00746C9B"/>
    <w:rsid w:val="00747182"/>
    <w:rsid w:val="00747689"/>
    <w:rsid w:val="00750A72"/>
    <w:rsid w:val="00751E9A"/>
    <w:rsid w:val="00753033"/>
    <w:rsid w:val="007533E6"/>
    <w:rsid w:val="00753DB0"/>
    <w:rsid w:val="00755B48"/>
    <w:rsid w:val="00760668"/>
    <w:rsid w:val="0076290B"/>
    <w:rsid w:val="007630A7"/>
    <w:rsid w:val="007637E5"/>
    <w:rsid w:val="00763C49"/>
    <w:rsid w:val="00767A0B"/>
    <w:rsid w:val="00770A07"/>
    <w:rsid w:val="007715D9"/>
    <w:rsid w:val="0077160D"/>
    <w:rsid w:val="00774F98"/>
    <w:rsid w:val="00775201"/>
    <w:rsid w:val="00776065"/>
    <w:rsid w:val="00777EAF"/>
    <w:rsid w:val="00780093"/>
    <w:rsid w:val="0078058C"/>
    <w:rsid w:val="00781042"/>
    <w:rsid w:val="007815D7"/>
    <w:rsid w:val="007827F8"/>
    <w:rsid w:val="00782A20"/>
    <w:rsid w:val="0078342A"/>
    <w:rsid w:val="00783649"/>
    <w:rsid w:val="0078387D"/>
    <w:rsid w:val="00784392"/>
    <w:rsid w:val="00784B7D"/>
    <w:rsid w:val="00787905"/>
    <w:rsid w:val="0078795C"/>
    <w:rsid w:val="00787C4F"/>
    <w:rsid w:val="00787F0C"/>
    <w:rsid w:val="00791EF9"/>
    <w:rsid w:val="007939D4"/>
    <w:rsid w:val="0079478B"/>
    <w:rsid w:val="00794F7D"/>
    <w:rsid w:val="00795ECD"/>
    <w:rsid w:val="00795F83"/>
    <w:rsid w:val="007970F2"/>
    <w:rsid w:val="00797314"/>
    <w:rsid w:val="00797512"/>
    <w:rsid w:val="007A053E"/>
    <w:rsid w:val="007A1315"/>
    <w:rsid w:val="007A1C50"/>
    <w:rsid w:val="007A2226"/>
    <w:rsid w:val="007A22EF"/>
    <w:rsid w:val="007A65BE"/>
    <w:rsid w:val="007A7678"/>
    <w:rsid w:val="007A7AEE"/>
    <w:rsid w:val="007B06B5"/>
    <w:rsid w:val="007B0F63"/>
    <w:rsid w:val="007B1320"/>
    <w:rsid w:val="007B2451"/>
    <w:rsid w:val="007B2F44"/>
    <w:rsid w:val="007B4888"/>
    <w:rsid w:val="007B4BCF"/>
    <w:rsid w:val="007B5575"/>
    <w:rsid w:val="007B66B3"/>
    <w:rsid w:val="007B7583"/>
    <w:rsid w:val="007C031B"/>
    <w:rsid w:val="007C13B5"/>
    <w:rsid w:val="007C160C"/>
    <w:rsid w:val="007C1683"/>
    <w:rsid w:val="007C3994"/>
    <w:rsid w:val="007C539A"/>
    <w:rsid w:val="007C730B"/>
    <w:rsid w:val="007D0768"/>
    <w:rsid w:val="007D19B4"/>
    <w:rsid w:val="007D1A92"/>
    <w:rsid w:val="007D2062"/>
    <w:rsid w:val="007D7EBA"/>
    <w:rsid w:val="007D7FCF"/>
    <w:rsid w:val="007E0B85"/>
    <w:rsid w:val="007E1504"/>
    <w:rsid w:val="007E17B6"/>
    <w:rsid w:val="007E19DB"/>
    <w:rsid w:val="007E2D4C"/>
    <w:rsid w:val="007E3CC2"/>
    <w:rsid w:val="007E3F65"/>
    <w:rsid w:val="007E47EB"/>
    <w:rsid w:val="007E5047"/>
    <w:rsid w:val="007E56CB"/>
    <w:rsid w:val="007E669D"/>
    <w:rsid w:val="007E6DC8"/>
    <w:rsid w:val="007F0564"/>
    <w:rsid w:val="007F0719"/>
    <w:rsid w:val="007F0920"/>
    <w:rsid w:val="007F0B2D"/>
    <w:rsid w:val="007F1398"/>
    <w:rsid w:val="007F148C"/>
    <w:rsid w:val="007F1BAE"/>
    <w:rsid w:val="007F1C7E"/>
    <w:rsid w:val="007F1CA1"/>
    <w:rsid w:val="007F290F"/>
    <w:rsid w:val="007F3445"/>
    <w:rsid w:val="007F7483"/>
    <w:rsid w:val="00800151"/>
    <w:rsid w:val="0080153F"/>
    <w:rsid w:val="0080180A"/>
    <w:rsid w:val="0080217C"/>
    <w:rsid w:val="008051D0"/>
    <w:rsid w:val="0080543B"/>
    <w:rsid w:val="00805E6B"/>
    <w:rsid w:val="00806907"/>
    <w:rsid w:val="00807297"/>
    <w:rsid w:val="008103FF"/>
    <w:rsid w:val="0081043B"/>
    <w:rsid w:val="0081156D"/>
    <w:rsid w:val="00814382"/>
    <w:rsid w:val="008145E4"/>
    <w:rsid w:val="00814F10"/>
    <w:rsid w:val="00816F13"/>
    <w:rsid w:val="00821879"/>
    <w:rsid w:val="008231FB"/>
    <w:rsid w:val="00823570"/>
    <w:rsid w:val="00824266"/>
    <w:rsid w:val="00826DA2"/>
    <w:rsid w:val="0083060F"/>
    <w:rsid w:val="00830C1C"/>
    <w:rsid w:val="00830EAE"/>
    <w:rsid w:val="008318B0"/>
    <w:rsid w:val="00832CFA"/>
    <w:rsid w:val="00833146"/>
    <w:rsid w:val="008343CF"/>
    <w:rsid w:val="0083725D"/>
    <w:rsid w:val="0084070D"/>
    <w:rsid w:val="00840DAD"/>
    <w:rsid w:val="0084128E"/>
    <w:rsid w:val="00841D9F"/>
    <w:rsid w:val="00842201"/>
    <w:rsid w:val="008425BC"/>
    <w:rsid w:val="008429E9"/>
    <w:rsid w:val="00842DD3"/>
    <w:rsid w:val="00843012"/>
    <w:rsid w:val="008432BF"/>
    <w:rsid w:val="0084338C"/>
    <w:rsid w:val="00843E9B"/>
    <w:rsid w:val="00844057"/>
    <w:rsid w:val="00844B9D"/>
    <w:rsid w:val="008476A7"/>
    <w:rsid w:val="00850186"/>
    <w:rsid w:val="0085067C"/>
    <w:rsid w:val="00850DF8"/>
    <w:rsid w:val="00850E5B"/>
    <w:rsid w:val="00851200"/>
    <w:rsid w:val="0085184F"/>
    <w:rsid w:val="00851F75"/>
    <w:rsid w:val="008526A9"/>
    <w:rsid w:val="0085413C"/>
    <w:rsid w:val="0085487F"/>
    <w:rsid w:val="0085509F"/>
    <w:rsid w:val="0085605F"/>
    <w:rsid w:val="008563B0"/>
    <w:rsid w:val="0086299E"/>
    <w:rsid w:val="00862EC9"/>
    <w:rsid w:val="008630A6"/>
    <w:rsid w:val="008645CA"/>
    <w:rsid w:val="008653CB"/>
    <w:rsid w:val="008660E5"/>
    <w:rsid w:val="0087346E"/>
    <w:rsid w:val="00874E9A"/>
    <w:rsid w:val="0087500B"/>
    <w:rsid w:val="008757A0"/>
    <w:rsid w:val="008760E7"/>
    <w:rsid w:val="00876E41"/>
    <w:rsid w:val="008801D4"/>
    <w:rsid w:val="0088383C"/>
    <w:rsid w:val="008840B2"/>
    <w:rsid w:val="00884BD2"/>
    <w:rsid w:val="00885022"/>
    <w:rsid w:val="00885DB9"/>
    <w:rsid w:val="00886846"/>
    <w:rsid w:val="008878F7"/>
    <w:rsid w:val="00887F10"/>
    <w:rsid w:val="00890B36"/>
    <w:rsid w:val="0089124D"/>
    <w:rsid w:val="008918C4"/>
    <w:rsid w:val="00892542"/>
    <w:rsid w:val="008929FD"/>
    <w:rsid w:val="00892E2F"/>
    <w:rsid w:val="00893E39"/>
    <w:rsid w:val="0089448E"/>
    <w:rsid w:val="00894A95"/>
    <w:rsid w:val="00895639"/>
    <w:rsid w:val="00895CED"/>
    <w:rsid w:val="008963F9"/>
    <w:rsid w:val="00897354"/>
    <w:rsid w:val="008A156E"/>
    <w:rsid w:val="008A1ACC"/>
    <w:rsid w:val="008A2701"/>
    <w:rsid w:val="008A271E"/>
    <w:rsid w:val="008A31A7"/>
    <w:rsid w:val="008A3AC8"/>
    <w:rsid w:val="008A5BAB"/>
    <w:rsid w:val="008A67ED"/>
    <w:rsid w:val="008A783A"/>
    <w:rsid w:val="008A7C68"/>
    <w:rsid w:val="008B16A6"/>
    <w:rsid w:val="008B2A3A"/>
    <w:rsid w:val="008B525D"/>
    <w:rsid w:val="008B6930"/>
    <w:rsid w:val="008B7B8E"/>
    <w:rsid w:val="008B7C12"/>
    <w:rsid w:val="008B7E53"/>
    <w:rsid w:val="008C027F"/>
    <w:rsid w:val="008C069A"/>
    <w:rsid w:val="008C0C3D"/>
    <w:rsid w:val="008C2303"/>
    <w:rsid w:val="008C3644"/>
    <w:rsid w:val="008C53C2"/>
    <w:rsid w:val="008C5805"/>
    <w:rsid w:val="008C58DE"/>
    <w:rsid w:val="008C6AC1"/>
    <w:rsid w:val="008C6FD5"/>
    <w:rsid w:val="008C792E"/>
    <w:rsid w:val="008C79DE"/>
    <w:rsid w:val="008D09FD"/>
    <w:rsid w:val="008D238C"/>
    <w:rsid w:val="008D2F29"/>
    <w:rsid w:val="008D3FE4"/>
    <w:rsid w:val="008D4069"/>
    <w:rsid w:val="008D4A93"/>
    <w:rsid w:val="008D4B03"/>
    <w:rsid w:val="008D694E"/>
    <w:rsid w:val="008E2931"/>
    <w:rsid w:val="008E461F"/>
    <w:rsid w:val="008E6EF1"/>
    <w:rsid w:val="008F0258"/>
    <w:rsid w:val="008F095E"/>
    <w:rsid w:val="008F1034"/>
    <w:rsid w:val="008F2185"/>
    <w:rsid w:val="008F46D1"/>
    <w:rsid w:val="008F7013"/>
    <w:rsid w:val="008F74EE"/>
    <w:rsid w:val="008F7ACA"/>
    <w:rsid w:val="008F7B6E"/>
    <w:rsid w:val="00900A63"/>
    <w:rsid w:val="00902197"/>
    <w:rsid w:val="00902234"/>
    <w:rsid w:val="0090384E"/>
    <w:rsid w:val="00903DFC"/>
    <w:rsid w:val="00904A2C"/>
    <w:rsid w:val="00905C15"/>
    <w:rsid w:val="0090688D"/>
    <w:rsid w:val="009079EF"/>
    <w:rsid w:val="0091093D"/>
    <w:rsid w:val="00910C09"/>
    <w:rsid w:val="00911D50"/>
    <w:rsid w:val="00911D73"/>
    <w:rsid w:val="00913324"/>
    <w:rsid w:val="009144A5"/>
    <w:rsid w:val="009164CA"/>
    <w:rsid w:val="00917070"/>
    <w:rsid w:val="00921CF0"/>
    <w:rsid w:val="0092312C"/>
    <w:rsid w:val="0092422E"/>
    <w:rsid w:val="009247FA"/>
    <w:rsid w:val="0092490F"/>
    <w:rsid w:val="00924CAD"/>
    <w:rsid w:val="009250FE"/>
    <w:rsid w:val="00926BD1"/>
    <w:rsid w:val="00927FC9"/>
    <w:rsid w:val="00932170"/>
    <w:rsid w:val="00932948"/>
    <w:rsid w:val="00932CFF"/>
    <w:rsid w:val="009363ED"/>
    <w:rsid w:val="009372F8"/>
    <w:rsid w:val="0094023D"/>
    <w:rsid w:val="00941E24"/>
    <w:rsid w:val="00943933"/>
    <w:rsid w:val="009439D3"/>
    <w:rsid w:val="009506C0"/>
    <w:rsid w:val="00952D25"/>
    <w:rsid w:val="0095693D"/>
    <w:rsid w:val="00956DE6"/>
    <w:rsid w:val="0096037D"/>
    <w:rsid w:val="00961B6E"/>
    <w:rsid w:val="00962557"/>
    <w:rsid w:val="00962B83"/>
    <w:rsid w:val="009631F0"/>
    <w:rsid w:val="00963904"/>
    <w:rsid w:val="00965D3B"/>
    <w:rsid w:val="00965D99"/>
    <w:rsid w:val="00966105"/>
    <w:rsid w:val="009663E0"/>
    <w:rsid w:val="009707F5"/>
    <w:rsid w:val="009715D6"/>
    <w:rsid w:val="00973C34"/>
    <w:rsid w:val="00973CF1"/>
    <w:rsid w:val="0097475D"/>
    <w:rsid w:val="00976135"/>
    <w:rsid w:val="00976184"/>
    <w:rsid w:val="00976D3D"/>
    <w:rsid w:val="00980288"/>
    <w:rsid w:val="009808AB"/>
    <w:rsid w:val="00980B1D"/>
    <w:rsid w:val="00982DA8"/>
    <w:rsid w:val="0098319C"/>
    <w:rsid w:val="00983368"/>
    <w:rsid w:val="0098429C"/>
    <w:rsid w:val="00987E33"/>
    <w:rsid w:val="009900CA"/>
    <w:rsid w:val="00990900"/>
    <w:rsid w:val="00990EBB"/>
    <w:rsid w:val="00991957"/>
    <w:rsid w:val="00991F43"/>
    <w:rsid w:val="009934B5"/>
    <w:rsid w:val="00994041"/>
    <w:rsid w:val="0099447E"/>
    <w:rsid w:val="00994A3C"/>
    <w:rsid w:val="00995421"/>
    <w:rsid w:val="00995F18"/>
    <w:rsid w:val="009960FF"/>
    <w:rsid w:val="00997F03"/>
    <w:rsid w:val="009A0547"/>
    <w:rsid w:val="009A10E8"/>
    <w:rsid w:val="009A1116"/>
    <w:rsid w:val="009A1F5B"/>
    <w:rsid w:val="009A2492"/>
    <w:rsid w:val="009A2584"/>
    <w:rsid w:val="009A37B5"/>
    <w:rsid w:val="009A7FBA"/>
    <w:rsid w:val="009B14DC"/>
    <w:rsid w:val="009B1B37"/>
    <w:rsid w:val="009B1BE4"/>
    <w:rsid w:val="009B1F2F"/>
    <w:rsid w:val="009B2FF5"/>
    <w:rsid w:val="009B4700"/>
    <w:rsid w:val="009B47CC"/>
    <w:rsid w:val="009B5895"/>
    <w:rsid w:val="009B66D8"/>
    <w:rsid w:val="009B7279"/>
    <w:rsid w:val="009B7A1F"/>
    <w:rsid w:val="009C0432"/>
    <w:rsid w:val="009C0D7D"/>
    <w:rsid w:val="009C0F62"/>
    <w:rsid w:val="009C15E1"/>
    <w:rsid w:val="009C233B"/>
    <w:rsid w:val="009C31BA"/>
    <w:rsid w:val="009C31E3"/>
    <w:rsid w:val="009C54FE"/>
    <w:rsid w:val="009C68DC"/>
    <w:rsid w:val="009D0F15"/>
    <w:rsid w:val="009D10D8"/>
    <w:rsid w:val="009D1324"/>
    <w:rsid w:val="009D1B37"/>
    <w:rsid w:val="009D1C3E"/>
    <w:rsid w:val="009D1E48"/>
    <w:rsid w:val="009D3266"/>
    <w:rsid w:val="009D42B3"/>
    <w:rsid w:val="009D46F4"/>
    <w:rsid w:val="009D4BB1"/>
    <w:rsid w:val="009D4C60"/>
    <w:rsid w:val="009D536F"/>
    <w:rsid w:val="009D5A70"/>
    <w:rsid w:val="009D73B5"/>
    <w:rsid w:val="009E1544"/>
    <w:rsid w:val="009E1763"/>
    <w:rsid w:val="009E1DA5"/>
    <w:rsid w:val="009E273C"/>
    <w:rsid w:val="009E2DC6"/>
    <w:rsid w:val="009E2FB2"/>
    <w:rsid w:val="009E33D5"/>
    <w:rsid w:val="009E40A3"/>
    <w:rsid w:val="009E50D0"/>
    <w:rsid w:val="009E5B98"/>
    <w:rsid w:val="009E64E1"/>
    <w:rsid w:val="009F09AA"/>
    <w:rsid w:val="009F0A12"/>
    <w:rsid w:val="009F0A5F"/>
    <w:rsid w:val="009F1324"/>
    <w:rsid w:val="009F2A7A"/>
    <w:rsid w:val="009F441A"/>
    <w:rsid w:val="009F4D5E"/>
    <w:rsid w:val="009F63B4"/>
    <w:rsid w:val="009F6E19"/>
    <w:rsid w:val="009F7A2B"/>
    <w:rsid w:val="009F7FFB"/>
    <w:rsid w:val="00A00842"/>
    <w:rsid w:val="00A00BD0"/>
    <w:rsid w:val="00A0182B"/>
    <w:rsid w:val="00A03A87"/>
    <w:rsid w:val="00A044E2"/>
    <w:rsid w:val="00A0564A"/>
    <w:rsid w:val="00A05A20"/>
    <w:rsid w:val="00A06A10"/>
    <w:rsid w:val="00A07938"/>
    <w:rsid w:val="00A10444"/>
    <w:rsid w:val="00A11068"/>
    <w:rsid w:val="00A12AE6"/>
    <w:rsid w:val="00A12AFB"/>
    <w:rsid w:val="00A12F1E"/>
    <w:rsid w:val="00A13906"/>
    <w:rsid w:val="00A14482"/>
    <w:rsid w:val="00A14593"/>
    <w:rsid w:val="00A15207"/>
    <w:rsid w:val="00A179D8"/>
    <w:rsid w:val="00A179DA"/>
    <w:rsid w:val="00A208F8"/>
    <w:rsid w:val="00A209EA"/>
    <w:rsid w:val="00A21164"/>
    <w:rsid w:val="00A21501"/>
    <w:rsid w:val="00A221BD"/>
    <w:rsid w:val="00A23FA0"/>
    <w:rsid w:val="00A308E9"/>
    <w:rsid w:val="00A31A44"/>
    <w:rsid w:val="00A31E55"/>
    <w:rsid w:val="00A322AE"/>
    <w:rsid w:val="00A32B8A"/>
    <w:rsid w:val="00A341B7"/>
    <w:rsid w:val="00A342FD"/>
    <w:rsid w:val="00A35511"/>
    <w:rsid w:val="00A357F5"/>
    <w:rsid w:val="00A35846"/>
    <w:rsid w:val="00A359B4"/>
    <w:rsid w:val="00A35E0F"/>
    <w:rsid w:val="00A36BBF"/>
    <w:rsid w:val="00A40E33"/>
    <w:rsid w:val="00A42355"/>
    <w:rsid w:val="00A43FAA"/>
    <w:rsid w:val="00A4412E"/>
    <w:rsid w:val="00A44D2C"/>
    <w:rsid w:val="00A44EF7"/>
    <w:rsid w:val="00A462D3"/>
    <w:rsid w:val="00A46D88"/>
    <w:rsid w:val="00A47159"/>
    <w:rsid w:val="00A51073"/>
    <w:rsid w:val="00A511B8"/>
    <w:rsid w:val="00A51796"/>
    <w:rsid w:val="00A51906"/>
    <w:rsid w:val="00A519A8"/>
    <w:rsid w:val="00A523B7"/>
    <w:rsid w:val="00A523E8"/>
    <w:rsid w:val="00A5446B"/>
    <w:rsid w:val="00A551D0"/>
    <w:rsid w:val="00A56613"/>
    <w:rsid w:val="00A60C79"/>
    <w:rsid w:val="00A613B3"/>
    <w:rsid w:val="00A64B3F"/>
    <w:rsid w:val="00A64CA7"/>
    <w:rsid w:val="00A6633A"/>
    <w:rsid w:val="00A676DC"/>
    <w:rsid w:val="00A70010"/>
    <w:rsid w:val="00A7092B"/>
    <w:rsid w:val="00A7110C"/>
    <w:rsid w:val="00A72082"/>
    <w:rsid w:val="00A7233C"/>
    <w:rsid w:val="00A73A18"/>
    <w:rsid w:val="00A74244"/>
    <w:rsid w:val="00A7458F"/>
    <w:rsid w:val="00A74E2F"/>
    <w:rsid w:val="00A7652F"/>
    <w:rsid w:val="00A778AC"/>
    <w:rsid w:val="00A77B16"/>
    <w:rsid w:val="00A817F1"/>
    <w:rsid w:val="00A81CDC"/>
    <w:rsid w:val="00A822D9"/>
    <w:rsid w:val="00A84917"/>
    <w:rsid w:val="00A854E4"/>
    <w:rsid w:val="00A855BC"/>
    <w:rsid w:val="00A86831"/>
    <w:rsid w:val="00A869F5"/>
    <w:rsid w:val="00A874D8"/>
    <w:rsid w:val="00A90982"/>
    <w:rsid w:val="00A90AD7"/>
    <w:rsid w:val="00A9526A"/>
    <w:rsid w:val="00A965F3"/>
    <w:rsid w:val="00A97888"/>
    <w:rsid w:val="00AA0BE4"/>
    <w:rsid w:val="00AA21BB"/>
    <w:rsid w:val="00AA2DA1"/>
    <w:rsid w:val="00AA31EF"/>
    <w:rsid w:val="00AA4647"/>
    <w:rsid w:val="00AA5CF1"/>
    <w:rsid w:val="00AA64E0"/>
    <w:rsid w:val="00AA71AC"/>
    <w:rsid w:val="00AA7268"/>
    <w:rsid w:val="00AB1ABD"/>
    <w:rsid w:val="00AB3489"/>
    <w:rsid w:val="00AB391A"/>
    <w:rsid w:val="00AB429B"/>
    <w:rsid w:val="00AB479F"/>
    <w:rsid w:val="00AB5E68"/>
    <w:rsid w:val="00AB6359"/>
    <w:rsid w:val="00AB6F81"/>
    <w:rsid w:val="00AB7C4D"/>
    <w:rsid w:val="00AC013F"/>
    <w:rsid w:val="00AC01FD"/>
    <w:rsid w:val="00AC228E"/>
    <w:rsid w:val="00AC2490"/>
    <w:rsid w:val="00AC3013"/>
    <w:rsid w:val="00AC3BC1"/>
    <w:rsid w:val="00AC3C41"/>
    <w:rsid w:val="00AC45F0"/>
    <w:rsid w:val="00AC4974"/>
    <w:rsid w:val="00AC4C05"/>
    <w:rsid w:val="00AC4C0A"/>
    <w:rsid w:val="00AC4ECC"/>
    <w:rsid w:val="00AC5816"/>
    <w:rsid w:val="00AC673A"/>
    <w:rsid w:val="00AC68DA"/>
    <w:rsid w:val="00AC7204"/>
    <w:rsid w:val="00AC75D9"/>
    <w:rsid w:val="00AD0289"/>
    <w:rsid w:val="00AD19C0"/>
    <w:rsid w:val="00AD223C"/>
    <w:rsid w:val="00AD2304"/>
    <w:rsid w:val="00AD23FB"/>
    <w:rsid w:val="00AD2AC3"/>
    <w:rsid w:val="00AD2BF0"/>
    <w:rsid w:val="00AD31E6"/>
    <w:rsid w:val="00AD3D14"/>
    <w:rsid w:val="00AD4061"/>
    <w:rsid w:val="00AD4D32"/>
    <w:rsid w:val="00AD7E6E"/>
    <w:rsid w:val="00AE0793"/>
    <w:rsid w:val="00AE0848"/>
    <w:rsid w:val="00AE0B11"/>
    <w:rsid w:val="00AE11BD"/>
    <w:rsid w:val="00AE1525"/>
    <w:rsid w:val="00AE3199"/>
    <w:rsid w:val="00AE3441"/>
    <w:rsid w:val="00AE3756"/>
    <w:rsid w:val="00AE45A5"/>
    <w:rsid w:val="00AE5DF2"/>
    <w:rsid w:val="00AE6387"/>
    <w:rsid w:val="00AE64EE"/>
    <w:rsid w:val="00AF0A91"/>
    <w:rsid w:val="00AF0CA3"/>
    <w:rsid w:val="00AF11E2"/>
    <w:rsid w:val="00AF16D9"/>
    <w:rsid w:val="00AF17EB"/>
    <w:rsid w:val="00AF1C94"/>
    <w:rsid w:val="00AF1FCC"/>
    <w:rsid w:val="00AF2150"/>
    <w:rsid w:val="00AF26D7"/>
    <w:rsid w:val="00AF27E5"/>
    <w:rsid w:val="00AF4372"/>
    <w:rsid w:val="00AF4F71"/>
    <w:rsid w:val="00AF5065"/>
    <w:rsid w:val="00AF5295"/>
    <w:rsid w:val="00AF58AC"/>
    <w:rsid w:val="00AF5A83"/>
    <w:rsid w:val="00AF617D"/>
    <w:rsid w:val="00AF667A"/>
    <w:rsid w:val="00AF7599"/>
    <w:rsid w:val="00AF771A"/>
    <w:rsid w:val="00B02AA8"/>
    <w:rsid w:val="00B02FBC"/>
    <w:rsid w:val="00B05924"/>
    <w:rsid w:val="00B06D06"/>
    <w:rsid w:val="00B071CE"/>
    <w:rsid w:val="00B07F4B"/>
    <w:rsid w:val="00B10428"/>
    <w:rsid w:val="00B105EE"/>
    <w:rsid w:val="00B105FF"/>
    <w:rsid w:val="00B109E6"/>
    <w:rsid w:val="00B10A0A"/>
    <w:rsid w:val="00B10BDC"/>
    <w:rsid w:val="00B121EC"/>
    <w:rsid w:val="00B126DC"/>
    <w:rsid w:val="00B12778"/>
    <w:rsid w:val="00B149BE"/>
    <w:rsid w:val="00B153C2"/>
    <w:rsid w:val="00B16A3A"/>
    <w:rsid w:val="00B17EC2"/>
    <w:rsid w:val="00B22C14"/>
    <w:rsid w:val="00B22DD3"/>
    <w:rsid w:val="00B23050"/>
    <w:rsid w:val="00B24BA0"/>
    <w:rsid w:val="00B24DD9"/>
    <w:rsid w:val="00B2633C"/>
    <w:rsid w:val="00B26548"/>
    <w:rsid w:val="00B26FD5"/>
    <w:rsid w:val="00B279B9"/>
    <w:rsid w:val="00B27E0F"/>
    <w:rsid w:val="00B307DC"/>
    <w:rsid w:val="00B30F40"/>
    <w:rsid w:val="00B315F1"/>
    <w:rsid w:val="00B323C5"/>
    <w:rsid w:val="00B32B2F"/>
    <w:rsid w:val="00B33751"/>
    <w:rsid w:val="00B3621C"/>
    <w:rsid w:val="00B370DF"/>
    <w:rsid w:val="00B407FF"/>
    <w:rsid w:val="00B40A26"/>
    <w:rsid w:val="00B40BD9"/>
    <w:rsid w:val="00B42016"/>
    <w:rsid w:val="00B42AB8"/>
    <w:rsid w:val="00B43161"/>
    <w:rsid w:val="00B45E1F"/>
    <w:rsid w:val="00B4630F"/>
    <w:rsid w:val="00B46734"/>
    <w:rsid w:val="00B46A23"/>
    <w:rsid w:val="00B47DA1"/>
    <w:rsid w:val="00B519C6"/>
    <w:rsid w:val="00B547BB"/>
    <w:rsid w:val="00B54F2B"/>
    <w:rsid w:val="00B55599"/>
    <w:rsid w:val="00B5670E"/>
    <w:rsid w:val="00B5753E"/>
    <w:rsid w:val="00B60EAE"/>
    <w:rsid w:val="00B60F50"/>
    <w:rsid w:val="00B60FC3"/>
    <w:rsid w:val="00B62061"/>
    <w:rsid w:val="00B626F8"/>
    <w:rsid w:val="00B6284B"/>
    <w:rsid w:val="00B643B5"/>
    <w:rsid w:val="00B64591"/>
    <w:rsid w:val="00B65E25"/>
    <w:rsid w:val="00B71270"/>
    <w:rsid w:val="00B73CA4"/>
    <w:rsid w:val="00B73FF3"/>
    <w:rsid w:val="00B76DA6"/>
    <w:rsid w:val="00B76F23"/>
    <w:rsid w:val="00B8149B"/>
    <w:rsid w:val="00B81AE5"/>
    <w:rsid w:val="00B83095"/>
    <w:rsid w:val="00B84156"/>
    <w:rsid w:val="00B84E29"/>
    <w:rsid w:val="00B8515D"/>
    <w:rsid w:val="00B85FAA"/>
    <w:rsid w:val="00B86164"/>
    <w:rsid w:val="00B861F9"/>
    <w:rsid w:val="00B8642F"/>
    <w:rsid w:val="00B86F3E"/>
    <w:rsid w:val="00B876C6"/>
    <w:rsid w:val="00B8784A"/>
    <w:rsid w:val="00B87A8B"/>
    <w:rsid w:val="00B92265"/>
    <w:rsid w:val="00B92DF5"/>
    <w:rsid w:val="00B93198"/>
    <w:rsid w:val="00B9324E"/>
    <w:rsid w:val="00B93593"/>
    <w:rsid w:val="00B94535"/>
    <w:rsid w:val="00B953BD"/>
    <w:rsid w:val="00B955B6"/>
    <w:rsid w:val="00B9628C"/>
    <w:rsid w:val="00B965F0"/>
    <w:rsid w:val="00B9670F"/>
    <w:rsid w:val="00B96F38"/>
    <w:rsid w:val="00B97E6A"/>
    <w:rsid w:val="00BA0D3E"/>
    <w:rsid w:val="00BA2657"/>
    <w:rsid w:val="00BA3102"/>
    <w:rsid w:val="00BA32CE"/>
    <w:rsid w:val="00BA4760"/>
    <w:rsid w:val="00BA60AB"/>
    <w:rsid w:val="00BA6A35"/>
    <w:rsid w:val="00BA77D3"/>
    <w:rsid w:val="00BB0CA2"/>
    <w:rsid w:val="00BB23D5"/>
    <w:rsid w:val="00BB3D47"/>
    <w:rsid w:val="00BB5706"/>
    <w:rsid w:val="00BB6CE9"/>
    <w:rsid w:val="00BB7255"/>
    <w:rsid w:val="00BC0E3B"/>
    <w:rsid w:val="00BC0ECB"/>
    <w:rsid w:val="00BC174B"/>
    <w:rsid w:val="00BC2CC0"/>
    <w:rsid w:val="00BC2E07"/>
    <w:rsid w:val="00BC5723"/>
    <w:rsid w:val="00BC6392"/>
    <w:rsid w:val="00BD0CE7"/>
    <w:rsid w:val="00BD1544"/>
    <w:rsid w:val="00BD15C7"/>
    <w:rsid w:val="00BD1CDA"/>
    <w:rsid w:val="00BD211D"/>
    <w:rsid w:val="00BD23AD"/>
    <w:rsid w:val="00BD34E4"/>
    <w:rsid w:val="00BD3C13"/>
    <w:rsid w:val="00BD56CC"/>
    <w:rsid w:val="00BD5C1D"/>
    <w:rsid w:val="00BD5DDD"/>
    <w:rsid w:val="00BD793F"/>
    <w:rsid w:val="00BE1186"/>
    <w:rsid w:val="00BE3D0F"/>
    <w:rsid w:val="00BE52B5"/>
    <w:rsid w:val="00BE7D90"/>
    <w:rsid w:val="00BF16F0"/>
    <w:rsid w:val="00BF32C3"/>
    <w:rsid w:val="00BF5B16"/>
    <w:rsid w:val="00BF6507"/>
    <w:rsid w:val="00BF7292"/>
    <w:rsid w:val="00BF7715"/>
    <w:rsid w:val="00C00324"/>
    <w:rsid w:val="00C01871"/>
    <w:rsid w:val="00C01F0C"/>
    <w:rsid w:val="00C031D9"/>
    <w:rsid w:val="00C061CB"/>
    <w:rsid w:val="00C06BB7"/>
    <w:rsid w:val="00C06D70"/>
    <w:rsid w:val="00C06E85"/>
    <w:rsid w:val="00C0705F"/>
    <w:rsid w:val="00C12D73"/>
    <w:rsid w:val="00C136C4"/>
    <w:rsid w:val="00C13A53"/>
    <w:rsid w:val="00C13F0A"/>
    <w:rsid w:val="00C15210"/>
    <w:rsid w:val="00C15BF7"/>
    <w:rsid w:val="00C2080E"/>
    <w:rsid w:val="00C23CB1"/>
    <w:rsid w:val="00C23CEC"/>
    <w:rsid w:val="00C24234"/>
    <w:rsid w:val="00C24B82"/>
    <w:rsid w:val="00C24D48"/>
    <w:rsid w:val="00C24F0B"/>
    <w:rsid w:val="00C26254"/>
    <w:rsid w:val="00C2642D"/>
    <w:rsid w:val="00C26F0D"/>
    <w:rsid w:val="00C27623"/>
    <w:rsid w:val="00C27FD0"/>
    <w:rsid w:val="00C30246"/>
    <w:rsid w:val="00C304F2"/>
    <w:rsid w:val="00C3134A"/>
    <w:rsid w:val="00C31494"/>
    <w:rsid w:val="00C322D8"/>
    <w:rsid w:val="00C32610"/>
    <w:rsid w:val="00C32845"/>
    <w:rsid w:val="00C35DE7"/>
    <w:rsid w:val="00C366B5"/>
    <w:rsid w:val="00C409C5"/>
    <w:rsid w:val="00C41B73"/>
    <w:rsid w:val="00C4212F"/>
    <w:rsid w:val="00C427CD"/>
    <w:rsid w:val="00C42DE4"/>
    <w:rsid w:val="00C449F0"/>
    <w:rsid w:val="00C44DE6"/>
    <w:rsid w:val="00C4507D"/>
    <w:rsid w:val="00C45D6D"/>
    <w:rsid w:val="00C46087"/>
    <w:rsid w:val="00C46A23"/>
    <w:rsid w:val="00C478BD"/>
    <w:rsid w:val="00C47E9A"/>
    <w:rsid w:val="00C50960"/>
    <w:rsid w:val="00C5121A"/>
    <w:rsid w:val="00C51AB8"/>
    <w:rsid w:val="00C51D0E"/>
    <w:rsid w:val="00C5340E"/>
    <w:rsid w:val="00C53EB5"/>
    <w:rsid w:val="00C54BB5"/>
    <w:rsid w:val="00C553B0"/>
    <w:rsid w:val="00C559D2"/>
    <w:rsid w:val="00C57721"/>
    <w:rsid w:val="00C60B3D"/>
    <w:rsid w:val="00C61393"/>
    <w:rsid w:val="00C61748"/>
    <w:rsid w:val="00C61BA2"/>
    <w:rsid w:val="00C63F58"/>
    <w:rsid w:val="00C640A2"/>
    <w:rsid w:val="00C70C9F"/>
    <w:rsid w:val="00C7125E"/>
    <w:rsid w:val="00C720C2"/>
    <w:rsid w:val="00C723CA"/>
    <w:rsid w:val="00C733A0"/>
    <w:rsid w:val="00C741A3"/>
    <w:rsid w:val="00C74F70"/>
    <w:rsid w:val="00C75B3E"/>
    <w:rsid w:val="00C76042"/>
    <w:rsid w:val="00C76805"/>
    <w:rsid w:val="00C819BA"/>
    <w:rsid w:val="00C81C8C"/>
    <w:rsid w:val="00C825A0"/>
    <w:rsid w:val="00C828C8"/>
    <w:rsid w:val="00C82AC9"/>
    <w:rsid w:val="00C83828"/>
    <w:rsid w:val="00C8442D"/>
    <w:rsid w:val="00C84E73"/>
    <w:rsid w:val="00C84E97"/>
    <w:rsid w:val="00C85125"/>
    <w:rsid w:val="00C858E9"/>
    <w:rsid w:val="00C9168B"/>
    <w:rsid w:val="00C91750"/>
    <w:rsid w:val="00C91A2E"/>
    <w:rsid w:val="00C94489"/>
    <w:rsid w:val="00C95C6E"/>
    <w:rsid w:val="00C95DD7"/>
    <w:rsid w:val="00C96232"/>
    <w:rsid w:val="00C97685"/>
    <w:rsid w:val="00CA00E6"/>
    <w:rsid w:val="00CA0752"/>
    <w:rsid w:val="00CA336C"/>
    <w:rsid w:val="00CA39E1"/>
    <w:rsid w:val="00CA4DE2"/>
    <w:rsid w:val="00CA5757"/>
    <w:rsid w:val="00CA5F27"/>
    <w:rsid w:val="00CA65C4"/>
    <w:rsid w:val="00CB2114"/>
    <w:rsid w:val="00CB314A"/>
    <w:rsid w:val="00CB429F"/>
    <w:rsid w:val="00CB44CF"/>
    <w:rsid w:val="00CB4A98"/>
    <w:rsid w:val="00CB4AFB"/>
    <w:rsid w:val="00CB4EF0"/>
    <w:rsid w:val="00CB561C"/>
    <w:rsid w:val="00CB5F5A"/>
    <w:rsid w:val="00CB68CC"/>
    <w:rsid w:val="00CB75BD"/>
    <w:rsid w:val="00CC08AD"/>
    <w:rsid w:val="00CC0F2E"/>
    <w:rsid w:val="00CC3F6E"/>
    <w:rsid w:val="00CC4D81"/>
    <w:rsid w:val="00CC4E9D"/>
    <w:rsid w:val="00CC66CB"/>
    <w:rsid w:val="00CC6A71"/>
    <w:rsid w:val="00CC7EF5"/>
    <w:rsid w:val="00CD01C8"/>
    <w:rsid w:val="00CD104A"/>
    <w:rsid w:val="00CD194D"/>
    <w:rsid w:val="00CD1CC6"/>
    <w:rsid w:val="00CD1EAE"/>
    <w:rsid w:val="00CD1EE5"/>
    <w:rsid w:val="00CD1FD3"/>
    <w:rsid w:val="00CD24D3"/>
    <w:rsid w:val="00CD2969"/>
    <w:rsid w:val="00CD3846"/>
    <w:rsid w:val="00CD44B7"/>
    <w:rsid w:val="00CD48CC"/>
    <w:rsid w:val="00CD6E06"/>
    <w:rsid w:val="00CD79A4"/>
    <w:rsid w:val="00CE0D63"/>
    <w:rsid w:val="00CE4453"/>
    <w:rsid w:val="00CE50BE"/>
    <w:rsid w:val="00CE543C"/>
    <w:rsid w:val="00CE58C8"/>
    <w:rsid w:val="00CE5F98"/>
    <w:rsid w:val="00CE64AB"/>
    <w:rsid w:val="00CE70B4"/>
    <w:rsid w:val="00CE74BC"/>
    <w:rsid w:val="00CF044E"/>
    <w:rsid w:val="00CF2443"/>
    <w:rsid w:val="00CF29EC"/>
    <w:rsid w:val="00CF2BD0"/>
    <w:rsid w:val="00CF3361"/>
    <w:rsid w:val="00CF37E7"/>
    <w:rsid w:val="00CF3C65"/>
    <w:rsid w:val="00CF631F"/>
    <w:rsid w:val="00CF6924"/>
    <w:rsid w:val="00CF69D5"/>
    <w:rsid w:val="00CF7B14"/>
    <w:rsid w:val="00D0379E"/>
    <w:rsid w:val="00D05D37"/>
    <w:rsid w:val="00D05F9B"/>
    <w:rsid w:val="00D06148"/>
    <w:rsid w:val="00D07BC0"/>
    <w:rsid w:val="00D10E9C"/>
    <w:rsid w:val="00D12AF8"/>
    <w:rsid w:val="00D13A7D"/>
    <w:rsid w:val="00D14917"/>
    <w:rsid w:val="00D15412"/>
    <w:rsid w:val="00D16D2F"/>
    <w:rsid w:val="00D211CB"/>
    <w:rsid w:val="00D22567"/>
    <w:rsid w:val="00D22B98"/>
    <w:rsid w:val="00D23E7C"/>
    <w:rsid w:val="00D253B9"/>
    <w:rsid w:val="00D25969"/>
    <w:rsid w:val="00D25BAC"/>
    <w:rsid w:val="00D25C64"/>
    <w:rsid w:val="00D2724D"/>
    <w:rsid w:val="00D3020C"/>
    <w:rsid w:val="00D3024D"/>
    <w:rsid w:val="00D30C88"/>
    <w:rsid w:val="00D31472"/>
    <w:rsid w:val="00D31EB3"/>
    <w:rsid w:val="00D325F3"/>
    <w:rsid w:val="00D337EC"/>
    <w:rsid w:val="00D348A1"/>
    <w:rsid w:val="00D34A1A"/>
    <w:rsid w:val="00D35E1F"/>
    <w:rsid w:val="00D35E73"/>
    <w:rsid w:val="00D421A1"/>
    <w:rsid w:val="00D4232A"/>
    <w:rsid w:val="00D43F55"/>
    <w:rsid w:val="00D4486A"/>
    <w:rsid w:val="00D44880"/>
    <w:rsid w:val="00D45E0B"/>
    <w:rsid w:val="00D47915"/>
    <w:rsid w:val="00D534E4"/>
    <w:rsid w:val="00D5477D"/>
    <w:rsid w:val="00D5538A"/>
    <w:rsid w:val="00D56452"/>
    <w:rsid w:val="00D574C4"/>
    <w:rsid w:val="00D57B26"/>
    <w:rsid w:val="00D603BE"/>
    <w:rsid w:val="00D60AB2"/>
    <w:rsid w:val="00D61A0C"/>
    <w:rsid w:val="00D61A20"/>
    <w:rsid w:val="00D6247D"/>
    <w:rsid w:val="00D63F86"/>
    <w:rsid w:val="00D65CF4"/>
    <w:rsid w:val="00D666D4"/>
    <w:rsid w:val="00D705A7"/>
    <w:rsid w:val="00D70905"/>
    <w:rsid w:val="00D71871"/>
    <w:rsid w:val="00D72F18"/>
    <w:rsid w:val="00D73597"/>
    <w:rsid w:val="00D73D34"/>
    <w:rsid w:val="00D743BD"/>
    <w:rsid w:val="00D74968"/>
    <w:rsid w:val="00D75984"/>
    <w:rsid w:val="00D76817"/>
    <w:rsid w:val="00D76C69"/>
    <w:rsid w:val="00D76F16"/>
    <w:rsid w:val="00D77E8A"/>
    <w:rsid w:val="00D80508"/>
    <w:rsid w:val="00D8094B"/>
    <w:rsid w:val="00D80A1C"/>
    <w:rsid w:val="00D837F2"/>
    <w:rsid w:val="00D83C58"/>
    <w:rsid w:val="00D8454A"/>
    <w:rsid w:val="00D84CEA"/>
    <w:rsid w:val="00D85446"/>
    <w:rsid w:val="00D86553"/>
    <w:rsid w:val="00D86D37"/>
    <w:rsid w:val="00D87768"/>
    <w:rsid w:val="00D91ED2"/>
    <w:rsid w:val="00D94339"/>
    <w:rsid w:val="00D94A17"/>
    <w:rsid w:val="00D94B32"/>
    <w:rsid w:val="00D94D75"/>
    <w:rsid w:val="00D9614A"/>
    <w:rsid w:val="00D96731"/>
    <w:rsid w:val="00D96EF6"/>
    <w:rsid w:val="00D972C5"/>
    <w:rsid w:val="00D978B3"/>
    <w:rsid w:val="00DA04FD"/>
    <w:rsid w:val="00DA1CB9"/>
    <w:rsid w:val="00DA21C3"/>
    <w:rsid w:val="00DA4638"/>
    <w:rsid w:val="00DA4C8F"/>
    <w:rsid w:val="00DA5E9A"/>
    <w:rsid w:val="00DA77B0"/>
    <w:rsid w:val="00DB01CA"/>
    <w:rsid w:val="00DB0712"/>
    <w:rsid w:val="00DB0903"/>
    <w:rsid w:val="00DB0E7A"/>
    <w:rsid w:val="00DB1447"/>
    <w:rsid w:val="00DB1F75"/>
    <w:rsid w:val="00DB255B"/>
    <w:rsid w:val="00DB27E4"/>
    <w:rsid w:val="00DB4989"/>
    <w:rsid w:val="00DB4E36"/>
    <w:rsid w:val="00DB56A0"/>
    <w:rsid w:val="00DB57BC"/>
    <w:rsid w:val="00DB60D2"/>
    <w:rsid w:val="00DB6736"/>
    <w:rsid w:val="00DB7754"/>
    <w:rsid w:val="00DB7852"/>
    <w:rsid w:val="00DC03F1"/>
    <w:rsid w:val="00DC072A"/>
    <w:rsid w:val="00DC1427"/>
    <w:rsid w:val="00DC1B47"/>
    <w:rsid w:val="00DC1E19"/>
    <w:rsid w:val="00DC1E5C"/>
    <w:rsid w:val="00DC2BA4"/>
    <w:rsid w:val="00DC4397"/>
    <w:rsid w:val="00DC43BB"/>
    <w:rsid w:val="00DC4658"/>
    <w:rsid w:val="00DC6B63"/>
    <w:rsid w:val="00DC7231"/>
    <w:rsid w:val="00DD0107"/>
    <w:rsid w:val="00DD0777"/>
    <w:rsid w:val="00DD14D7"/>
    <w:rsid w:val="00DD1875"/>
    <w:rsid w:val="00DD2317"/>
    <w:rsid w:val="00DD6C9F"/>
    <w:rsid w:val="00DE124E"/>
    <w:rsid w:val="00DE20A4"/>
    <w:rsid w:val="00DE2B6C"/>
    <w:rsid w:val="00DE2BAA"/>
    <w:rsid w:val="00DE32CF"/>
    <w:rsid w:val="00DE3CCB"/>
    <w:rsid w:val="00DE5D13"/>
    <w:rsid w:val="00DE7059"/>
    <w:rsid w:val="00DE778B"/>
    <w:rsid w:val="00DE7A6B"/>
    <w:rsid w:val="00DF10A2"/>
    <w:rsid w:val="00DF2736"/>
    <w:rsid w:val="00DF3DF7"/>
    <w:rsid w:val="00DF4405"/>
    <w:rsid w:val="00DF4756"/>
    <w:rsid w:val="00DF53BC"/>
    <w:rsid w:val="00DF6892"/>
    <w:rsid w:val="00DF74D4"/>
    <w:rsid w:val="00DF78FC"/>
    <w:rsid w:val="00E0023E"/>
    <w:rsid w:val="00E02053"/>
    <w:rsid w:val="00E049B8"/>
    <w:rsid w:val="00E049E5"/>
    <w:rsid w:val="00E05102"/>
    <w:rsid w:val="00E05F40"/>
    <w:rsid w:val="00E06181"/>
    <w:rsid w:val="00E06952"/>
    <w:rsid w:val="00E06BBF"/>
    <w:rsid w:val="00E07E67"/>
    <w:rsid w:val="00E12F7F"/>
    <w:rsid w:val="00E13A18"/>
    <w:rsid w:val="00E1546F"/>
    <w:rsid w:val="00E17BAF"/>
    <w:rsid w:val="00E21574"/>
    <w:rsid w:val="00E23FFF"/>
    <w:rsid w:val="00E2498D"/>
    <w:rsid w:val="00E25245"/>
    <w:rsid w:val="00E30684"/>
    <w:rsid w:val="00E30A7E"/>
    <w:rsid w:val="00E31C13"/>
    <w:rsid w:val="00E335F3"/>
    <w:rsid w:val="00E33648"/>
    <w:rsid w:val="00E33F60"/>
    <w:rsid w:val="00E363DF"/>
    <w:rsid w:val="00E4178F"/>
    <w:rsid w:val="00E41FB3"/>
    <w:rsid w:val="00E435BE"/>
    <w:rsid w:val="00E465D4"/>
    <w:rsid w:val="00E4670B"/>
    <w:rsid w:val="00E46B54"/>
    <w:rsid w:val="00E503E6"/>
    <w:rsid w:val="00E5067F"/>
    <w:rsid w:val="00E50E95"/>
    <w:rsid w:val="00E51100"/>
    <w:rsid w:val="00E51D6E"/>
    <w:rsid w:val="00E51D7D"/>
    <w:rsid w:val="00E53195"/>
    <w:rsid w:val="00E53E50"/>
    <w:rsid w:val="00E541CA"/>
    <w:rsid w:val="00E543AE"/>
    <w:rsid w:val="00E548A6"/>
    <w:rsid w:val="00E5490B"/>
    <w:rsid w:val="00E54CEB"/>
    <w:rsid w:val="00E57978"/>
    <w:rsid w:val="00E60B7E"/>
    <w:rsid w:val="00E63112"/>
    <w:rsid w:val="00E647DA"/>
    <w:rsid w:val="00E64989"/>
    <w:rsid w:val="00E64E3A"/>
    <w:rsid w:val="00E65798"/>
    <w:rsid w:val="00E65DFA"/>
    <w:rsid w:val="00E66314"/>
    <w:rsid w:val="00E669C5"/>
    <w:rsid w:val="00E66B21"/>
    <w:rsid w:val="00E674EB"/>
    <w:rsid w:val="00E677C1"/>
    <w:rsid w:val="00E7087F"/>
    <w:rsid w:val="00E70F94"/>
    <w:rsid w:val="00E71E1D"/>
    <w:rsid w:val="00E720EA"/>
    <w:rsid w:val="00E7254F"/>
    <w:rsid w:val="00E73328"/>
    <w:rsid w:val="00E74634"/>
    <w:rsid w:val="00E75856"/>
    <w:rsid w:val="00E769A5"/>
    <w:rsid w:val="00E77E62"/>
    <w:rsid w:val="00E82F76"/>
    <w:rsid w:val="00E8309A"/>
    <w:rsid w:val="00E8391A"/>
    <w:rsid w:val="00E849E2"/>
    <w:rsid w:val="00E84F31"/>
    <w:rsid w:val="00E853F5"/>
    <w:rsid w:val="00E8667A"/>
    <w:rsid w:val="00E86CC7"/>
    <w:rsid w:val="00E9021C"/>
    <w:rsid w:val="00E902EA"/>
    <w:rsid w:val="00E906E2"/>
    <w:rsid w:val="00E9195D"/>
    <w:rsid w:val="00E91D4B"/>
    <w:rsid w:val="00E91DB2"/>
    <w:rsid w:val="00E9216A"/>
    <w:rsid w:val="00E9397E"/>
    <w:rsid w:val="00E93C08"/>
    <w:rsid w:val="00E941B0"/>
    <w:rsid w:val="00E947BF"/>
    <w:rsid w:val="00E948D2"/>
    <w:rsid w:val="00E95534"/>
    <w:rsid w:val="00E95A2F"/>
    <w:rsid w:val="00E9602B"/>
    <w:rsid w:val="00E96D88"/>
    <w:rsid w:val="00E96F36"/>
    <w:rsid w:val="00E9721A"/>
    <w:rsid w:val="00EA0450"/>
    <w:rsid w:val="00EA0714"/>
    <w:rsid w:val="00EA11D7"/>
    <w:rsid w:val="00EA2ADA"/>
    <w:rsid w:val="00EA3D73"/>
    <w:rsid w:val="00EA3E58"/>
    <w:rsid w:val="00EA5F75"/>
    <w:rsid w:val="00EA7BB0"/>
    <w:rsid w:val="00EB0F4E"/>
    <w:rsid w:val="00EB11DF"/>
    <w:rsid w:val="00EB1DDC"/>
    <w:rsid w:val="00EB4314"/>
    <w:rsid w:val="00EB686B"/>
    <w:rsid w:val="00EB6905"/>
    <w:rsid w:val="00EB6C4A"/>
    <w:rsid w:val="00EB7076"/>
    <w:rsid w:val="00EB7AFC"/>
    <w:rsid w:val="00EC0F01"/>
    <w:rsid w:val="00EC1F8C"/>
    <w:rsid w:val="00EC224A"/>
    <w:rsid w:val="00EC369F"/>
    <w:rsid w:val="00EC401E"/>
    <w:rsid w:val="00EC4681"/>
    <w:rsid w:val="00EC5A70"/>
    <w:rsid w:val="00EC6903"/>
    <w:rsid w:val="00EC6E3C"/>
    <w:rsid w:val="00EC6E89"/>
    <w:rsid w:val="00EC7469"/>
    <w:rsid w:val="00ED0C80"/>
    <w:rsid w:val="00ED2979"/>
    <w:rsid w:val="00ED40EE"/>
    <w:rsid w:val="00ED5EC8"/>
    <w:rsid w:val="00ED6A0D"/>
    <w:rsid w:val="00ED703B"/>
    <w:rsid w:val="00EE0500"/>
    <w:rsid w:val="00EE13A8"/>
    <w:rsid w:val="00EE2638"/>
    <w:rsid w:val="00EE3C15"/>
    <w:rsid w:val="00EE3E92"/>
    <w:rsid w:val="00EE4234"/>
    <w:rsid w:val="00EE5393"/>
    <w:rsid w:val="00EE7248"/>
    <w:rsid w:val="00EF14F3"/>
    <w:rsid w:val="00EF23C0"/>
    <w:rsid w:val="00EF3F78"/>
    <w:rsid w:val="00EF4E9E"/>
    <w:rsid w:val="00EF54E2"/>
    <w:rsid w:val="00EF6687"/>
    <w:rsid w:val="00EF6A57"/>
    <w:rsid w:val="00EF6AF8"/>
    <w:rsid w:val="00EF6D41"/>
    <w:rsid w:val="00EF76FA"/>
    <w:rsid w:val="00EF7BD8"/>
    <w:rsid w:val="00EF7E28"/>
    <w:rsid w:val="00F025C0"/>
    <w:rsid w:val="00F0490A"/>
    <w:rsid w:val="00F103B2"/>
    <w:rsid w:val="00F11119"/>
    <w:rsid w:val="00F15AE5"/>
    <w:rsid w:val="00F16001"/>
    <w:rsid w:val="00F168AA"/>
    <w:rsid w:val="00F176D4"/>
    <w:rsid w:val="00F208BE"/>
    <w:rsid w:val="00F213E2"/>
    <w:rsid w:val="00F21FFD"/>
    <w:rsid w:val="00F22F77"/>
    <w:rsid w:val="00F23BD7"/>
    <w:rsid w:val="00F24348"/>
    <w:rsid w:val="00F25684"/>
    <w:rsid w:val="00F260E8"/>
    <w:rsid w:val="00F26210"/>
    <w:rsid w:val="00F27820"/>
    <w:rsid w:val="00F3093B"/>
    <w:rsid w:val="00F30CF5"/>
    <w:rsid w:val="00F32D9A"/>
    <w:rsid w:val="00F3420C"/>
    <w:rsid w:val="00F36E7D"/>
    <w:rsid w:val="00F36FA7"/>
    <w:rsid w:val="00F3786A"/>
    <w:rsid w:val="00F37A47"/>
    <w:rsid w:val="00F37D2E"/>
    <w:rsid w:val="00F37F91"/>
    <w:rsid w:val="00F40182"/>
    <w:rsid w:val="00F40C71"/>
    <w:rsid w:val="00F42214"/>
    <w:rsid w:val="00F42CE2"/>
    <w:rsid w:val="00F452AA"/>
    <w:rsid w:val="00F45786"/>
    <w:rsid w:val="00F45CA9"/>
    <w:rsid w:val="00F45DA6"/>
    <w:rsid w:val="00F502B8"/>
    <w:rsid w:val="00F50E12"/>
    <w:rsid w:val="00F54238"/>
    <w:rsid w:val="00F54798"/>
    <w:rsid w:val="00F54DCC"/>
    <w:rsid w:val="00F57229"/>
    <w:rsid w:val="00F57330"/>
    <w:rsid w:val="00F57FE8"/>
    <w:rsid w:val="00F625BD"/>
    <w:rsid w:val="00F62B7A"/>
    <w:rsid w:val="00F62D3D"/>
    <w:rsid w:val="00F63297"/>
    <w:rsid w:val="00F660CF"/>
    <w:rsid w:val="00F66723"/>
    <w:rsid w:val="00F66CA3"/>
    <w:rsid w:val="00F674D0"/>
    <w:rsid w:val="00F679A9"/>
    <w:rsid w:val="00F70C02"/>
    <w:rsid w:val="00F72D89"/>
    <w:rsid w:val="00F73982"/>
    <w:rsid w:val="00F76296"/>
    <w:rsid w:val="00F76458"/>
    <w:rsid w:val="00F76A17"/>
    <w:rsid w:val="00F76AA3"/>
    <w:rsid w:val="00F77869"/>
    <w:rsid w:val="00F81DB4"/>
    <w:rsid w:val="00F82283"/>
    <w:rsid w:val="00F82759"/>
    <w:rsid w:val="00F83376"/>
    <w:rsid w:val="00F834FC"/>
    <w:rsid w:val="00F8463D"/>
    <w:rsid w:val="00F84A48"/>
    <w:rsid w:val="00F84FC6"/>
    <w:rsid w:val="00F85F56"/>
    <w:rsid w:val="00F9036C"/>
    <w:rsid w:val="00F917FC"/>
    <w:rsid w:val="00F93A99"/>
    <w:rsid w:val="00F95685"/>
    <w:rsid w:val="00F963B7"/>
    <w:rsid w:val="00F96D63"/>
    <w:rsid w:val="00F97AD6"/>
    <w:rsid w:val="00F97D4B"/>
    <w:rsid w:val="00F97E5B"/>
    <w:rsid w:val="00F97E71"/>
    <w:rsid w:val="00FA0DF6"/>
    <w:rsid w:val="00FA20C8"/>
    <w:rsid w:val="00FA317A"/>
    <w:rsid w:val="00FA4F35"/>
    <w:rsid w:val="00FA5209"/>
    <w:rsid w:val="00FA6015"/>
    <w:rsid w:val="00FA6037"/>
    <w:rsid w:val="00FA73CC"/>
    <w:rsid w:val="00FB3210"/>
    <w:rsid w:val="00FB4D7F"/>
    <w:rsid w:val="00FB6CD7"/>
    <w:rsid w:val="00FB6E14"/>
    <w:rsid w:val="00FB78BB"/>
    <w:rsid w:val="00FC07C7"/>
    <w:rsid w:val="00FC0B53"/>
    <w:rsid w:val="00FC0FA8"/>
    <w:rsid w:val="00FC1207"/>
    <w:rsid w:val="00FC2E87"/>
    <w:rsid w:val="00FC3756"/>
    <w:rsid w:val="00FC3994"/>
    <w:rsid w:val="00FC3DB5"/>
    <w:rsid w:val="00FC3DF1"/>
    <w:rsid w:val="00FC663A"/>
    <w:rsid w:val="00FC6B91"/>
    <w:rsid w:val="00FC7915"/>
    <w:rsid w:val="00FD02FA"/>
    <w:rsid w:val="00FD1B98"/>
    <w:rsid w:val="00FD2ABC"/>
    <w:rsid w:val="00FD3CF1"/>
    <w:rsid w:val="00FD5B4F"/>
    <w:rsid w:val="00FD5E0D"/>
    <w:rsid w:val="00FD6752"/>
    <w:rsid w:val="00FD6A43"/>
    <w:rsid w:val="00FE21E8"/>
    <w:rsid w:val="00FE3723"/>
    <w:rsid w:val="00FE3E92"/>
    <w:rsid w:val="00FE3FDC"/>
    <w:rsid w:val="00FE57BD"/>
    <w:rsid w:val="00FE7487"/>
    <w:rsid w:val="00FE770E"/>
    <w:rsid w:val="00FF0CFC"/>
    <w:rsid w:val="00FF2EE4"/>
    <w:rsid w:val="00FF2F76"/>
    <w:rsid w:val="00FF46E1"/>
    <w:rsid w:val="00FF565E"/>
    <w:rsid w:val="00FF7CF5"/>
    <w:rsid w:val="22953FF9"/>
    <w:rsid w:val="2CCB2491"/>
    <w:rsid w:val="79AC269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iPriority="99"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unhideWhenUsed="1" w:qFormat="1"/>
    <w:lsdException w:name="toc 2" w:uiPriority="39" w:unhideWhenUsed="1" w:qFormat="1"/>
    <w:lsdException w:name="toc 3" w:unhideWhenUsed="1"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footnote text" w:qFormat="1"/>
    <w:lsdException w:name="annotation text" w:qFormat="1"/>
    <w:lsdException w:name="header" w:unhideWhenUsed="1" w:qFormat="1"/>
    <w:lsdException w:name="footer" w:uiPriority="99" w:unhideWhenUsed="1" w:qFormat="1"/>
    <w:lsdException w:name="index heading" w:qFormat="1"/>
    <w:lsdException w:name="caption" w:unhideWhenUsed="1" w:qFormat="1"/>
    <w:lsdException w:name="table of figures" w:qFormat="1"/>
    <w:lsdException w:name="envelope address" w:qFormat="1"/>
    <w:lsdException w:name="envelope return" w:qFormat="1"/>
    <w:lsdException w:name="footnote reference" w:semiHidden="1" w:uiPriority="99" w:unhideWhenUsed="1"/>
    <w:lsdException w:name="annotation reference" w:unhideWhenUsed="1" w:qFormat="1"/>
    <w:lsdException w:name="line number" w:semiHidden="1" w:uiPriority="99" w:unhideWhenUsed="1"/>
    <w:lsdException w:name="page number" w:unhideWhenUsed="1" w:qFormat="1"/>
    <w:lsdException w:name="endnote reference" w:semiHidden="1" w:uiPriority="99" w:unhideWhenUsed="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uiPriority="99" w:qFormat="1"/>
    <w:lsdException w:name="Title" w:qFormat="1"/>
    <w:lsdException w:name="Closing" w:qFormat="1"/>
    <w:lsdException w:name="Signature" w:qFormat="1"/>
    <w:lsdException w:name="Default Paragraph Font" w:semiHidden="1" w:uiPriority="1" w:unhideWhenUsed="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unhideWhenUsed="1"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unhideWhenUsed="1" w:qFormat="1"/>
    <w:lsdException w:name="FollowedHyperlink" w:semiHidden="1" w:uiPriority="99" w:unhideWhenUsed="1"/>
    <w:lsdException w:name="Strong" w:qFormat="1"/>
    <w:lsdException w:name="Emphasis" w:uiPriority="20" w:qFormat="1"/>
    <w:lsdException w:name="Document Map" w:unhideWhenUsed="1"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unhideWhenUsed="1" w:qFormat="1"/>
    <w:lsdException w:name="Table Grid" w:uiPriority="59" w:qFormat="1"/>
    <w:lsdException w:name="Table Theme" w:semiHidden="1" w:uiPriority="99" w:unhideWhenUsed="1"/>
    <w:lsdException w:name="Placeholder Text"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2">
    <w:name w:val="Normal"/>
    <w:qFormat/>
    <w:rsid w:val="005F3F94"/>
    <w:pPr>
      <w:widowControl w:val="0"/>
      <w:jc w:val="both"/>
    </w:pPr>
    <w:rPr>
      <w:rFonts w:asciiTheme="minorHAnsi" w:eastAsiaTheme="minorEastAsia" w:hAnsiTheme="minorHAnsi" w:cstheme="minorBidi"/>
      <w:kern w:val="2"/>
      <w:sz w:val="21"/>
      <w:szCs w:val="22"/>
    </w:rPr>
  </w:style>
  <w:style w:type="paragraph" w:styleId="1">
    <w:name w:val="heading 1"/>
    <w:basedOn w:val="a2"/>
    <w:next w:val="a2"/>
    <w:link w:val="1Char"/>
    <w:qFormat/>
    <w:rsid w:val="005F3F94"/>
    <w:pPr>
      <w:keepNext/>
      <w:keepLines/>
      <w:spacing w:before="340" w:after="330" w:line="578" w:lineRule="auto"/>
      <w:outlineLvl w:val="0"/>
    </w:pPr>
    <w:rPr>
      <w:b/>
      <w:bCs/>
      <w:kern w:val="44"/>
      <w:sz w:val="44"/>
      <w:szCs w:val="44"/>
    </w:rPr>
  </w:style>
  <w:style w:type="paragraph" w:styleId="21">
    <w:name w:val="heading 2"/>
    <w:basedOn w:val="a2"/>
    <w:next w:val="a2"/>
    <w:link w:val="2Char"/>
    <w:unhideWhenUsed/>
    <w:qFormat/>
    <w:rsid w:val="005F3F9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1">
    <w:name w:val="heading 3"/>
    <w:basedOn w:val="a2"/>
    <w:next w:val="a2"/>
    <w:link w:val="3Char"/>
    <w:uiPriority w:val="99"/>
    <w:qFormat/>
    <w:rsid w:val="005F3F94"/>
    <w:pPr>
      <w:keepNext/>
      <w:keepLines/>
      <w:spacing w:before="260" w:after="260" w:line="413" w:lineRule="auto"/>
      <w:outlineLvl w:val="2"/>
    </w:pPr>
    <w:rPr>
      <w:rFonts w:ascii="Times New Roman" w:eastAsia="宋体" w:hAnsi="Times New Roman" w:cs="Times New Roman"/>
      <w:b/>
      <w:sz w:val="32"/>
      <w:szCs w:val="20"/>
    </w:rPr>
  </w:style>
  <w:style w:type="paragraph" w:styleId="41">
    <w:name w:val="heading 4"/>
    <w:basedOn w:val="a2"/>
    <w:next w:val="a2"/>
    <w:link w:val="4Char"/>
    <w:unhideWhenUsed/>
    <w:qFormat/>
    <w:rsid w:val="005F3F9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2"/>
    <w:next w:val="a2"/>
    <w:link w:val="5Char"/>
    <w:unhideWhenUsed/>
    <w:qFormat/>
    <w:rsid w:val="005F3F94"/>
    <w:pPr>
      <w:keepNext/>
      <w:keepLines/>
      <w:spacing w:before="280" w:after="290" w:line="376" w:lineRule="auto"/>
      <w:outlineLvl w:val="4"/>
    </w:pPr>
    <w:rPr>
      <w:b/>
      <w:bCs/>
      <w:sz w:val="28"/>
      <w:szCs w:val="28"/>
    </w:rPr>
  </w:style>
  <w:style w:type="paragraph" w:styleId="6">
    <w:name w:val="heading 6"/>
    <w:basedOn w:val="a2"/>
    <w:next w:val="a2"/>
    <w:link w:val="6Char"/>
    <w:unhideWhenUsed/>
    <w:qFormat/>
    <w:rsid w:val="005F3F9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2"/>
    <w:next w:val="a2"/>
    <w:link w:val="7Char"/>
    <w:unhideWhenUsed/>
    <w:qFormat/>
    <w:rsid w:val="005F3F94"/>
    <w:pPr>
      <w:keepNext/>
      <w:keepLines/>
      <w:spacing w:before="240" w:after="64" w:line="320" w:lineRule="auto"/>
      <w:outlineLvl w:val="6"/>
    </w:pPr>
    <w:rPr>
      <w:rFonts w:ascii="Times New Roman" w:eastAsia="宋体" w:hAnsi="Times New Roman" w:cs="Times New Roman"/>
      <w:b/>
      <w:bCs/>
      <w:sz w:val="24"/>
      <w:szCs w:val="24"/>
    </w:rPr>
  </w:style>
  <w:style w:type="paragraph" w:styleId="8">
    <w:name w:val="heading 8"/>
    <w:basedOn w:val="a2"/>
    <w:next w:val="a2"/>
    <w:link w:val="8Char"/>
    <w:unhideWhenUsed/>
    <w:qFormat/>
    <w:rsid w:val="005F3F9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2"/>
    <w:next w:val="a2"/>
    <w:link w:val="9Char"/>
    <w:unhideWhenUsed/>
    <w:qFormat/>
    <w:rsid w:val="005F3F94"/>
    <w:pPr>
      <w:keepNext/>
      <w:keepLines/>
      <w:spacing w:before="240" w:after="64" w:line="320" w:lineRule="auto"/>
      <w:outlineLvl w:val="8"/>
    </w:pPr>
    <w:rPr>
      <w:rFonts w:asciiTheme="majorHAnsi" w:eastAsiaTheme="majorEastAsia" w:hAnsiTheme="majorHAnsi" w:cstheme="majorBidi"/>
      <w:szCs w:val="21"/>
    </w:rPr>
  </w:style>
  <w:style w:type="character" w:default="1" w:styleId="a3">
    <w:name w:val="Default Paragraph Font"/>
    <w:uiPriority w:val="1"/>
    <w:semiHidden/>
    <w:unhideWhenUsed/>
  </w:style>
  <w:style w:type="table" w:default="1" w:styleId="a4">
    <w:name w:val="Normal Table"/>
    <w:uiPriority w:val="99"/>
    <w:semiHidden/>
    <w:unhideWhenUsed/>
    <w:qFormat/>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macro"/>
    <w:link w:val="Char"/>
    <w:qFormat/>
    <w:rsid w:val="005F3F94"/>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2">
    <w:name w:val="List 3"/>
    <w:basedOn w:val="a2"/>
    <w:qFormat/>
    <w:rsid w:val="005F3F94"/>
    <w:pPr>
      <w:ind w:leftChars="400" w:left="100" w:hangingChars="200" w:hanging="200"/>
      <w:contextualSpacing/>
    </w:pPr>
    <w:rPr>
      <w:rFonts w:ascii="Times New Roman" w:eastAsia="宋体" w:hAnsi="Times New Roman" w:cs="Times New Roman"/>
      <w:szCs w:val="24"/>
    </w:rPr>
  </w:style>
  <w:style w:type="paragraph" w:styleId="70">
    <w:name w:val="toc 7"/>
    <w:basedOn w:val="a2"/>
    <w:next w:val="a2"/>
    <w:qFormat/>
    <w:rsid w:val="005F3F94"/>
    <w:pPr>
      <w:ind w:leftChars="1200" w:left="2520"/>
    </w:pPr>
    <w:rPr>
      <w:rFonts w:ascii="Times New Roman" w:eastAsia="宋体" w:hAnsi="Times New Roman" w:cs="Times New Roman"/>
      <w:szCs w:val="24"/>
    </w:rPr>
  </w:style>
  <w:style w:type="paragraph" w:styleId="2">
    <w:name w:val="List Number 2"/>
    <w:basedOn w:val="a2"/>
    <w:qFormat/>
    <w:rsid w:val="005F3F94"/>
    <w:pPr>
      <w:numPr>
        <w:numId w:val="1"/>
      </w:numPr>
      <w:contextualSpacing/>
    </w:pPr>
    <w:rPr>
      <w:rFonts w:ascii="Times New Roman" w:eastAsia="宋体" w:hAnsi="Times New Roman" w:cs="Times New Roman"/>
      <w:szCs w:val="24"/>
    </w:rPr>
  </w:style>
  <w:style w:type="paragraph" w:styleId="a7">
    <w:name w:val="table of authorities"/>
    <w:basedOn w:val="a2"/>
    <w:next w:val="a2"/>
    <w:qFormat/>
    <w:rsid w:val="005F3F94"/>
    <w:pPr>
      <w:ind w:leftChars="200" w:left="420"/>
    </w:pPr>
    <w:rPr>
      <w:rFonts w:ascii="Times New Roman" w:eastAsia="宋体" w:hAnsi="Times New Roman" w:cs="Times New Roman"/>
      <w:szCs w:val="24"/>
    </w:rPr>
  </w:style>
  <w:style w:type="paragraph" w:styleId="a8">
    <w:name w:val="Note Heading"/>
    <w:basedOn w:val="a2"/>
    <w:next w:val="a2"/>
    <w:link w:val="Char0"/>
    <w:qFormat/>
    <w:rsid w:val="005F3F94"/>
    <w:pPr>
      <w:jc w:val="center"/>
    </w:pPr>
    <w:rPr>
      <w:rFonts w:ascii="Times New Roman" w:eastAsia="宋体" w:hAnsi="Times New Roman" w:cs="Times New Roman"/>
      <w:szCs w:val="24"/>
    </w:rPr>
  </w:style>
  <w:style w:type="paragraph" w:styleId="40">
    <w:name w:val="List Bullet 4"/>
    <w:basedOn w:val="a2"/>
    <w:qFormat/>
    <w:rsid w:val="005F3F94"/>
    <w:pPr>
      <w:numPr>
        <w:numId w:val="2"/>
      </w:numPr>
      <w:contextualSpacing/>
    </w:pPr>
    <w:rPr>
      <w:rFonts w:ascii="Times New Roman" w:eastAsia="宋体" w:hAnsi="Times New Roman" w:cs="Times New Roman"/>
      <w:szCs w:val="24"/>
    </w:rPr>
  </w:style>
  <w:style w:type="paragraph" w:styleId="80">
    <w:name w:val="index 8"/>
    <w:basedOn w:val="a2"/>
    <w:next w:val="a2"/>
    <w:qFormat/>
    <w:rsid w:val="005F3F94"/>
    <w:pPr>
      <w:ind w:leftChars="1400" w:left="1400"/>
    </w:pPr>
    <w:rPr>
      <w:rFonts w:ascii="Times New Roman" w:eastAsia="宋体" w:hAnsi="Times New Roman" w:cs="Times New Roman"/>
      <w:szCs w:val="24"/>
    </w:rPr>
  </w:style>
  <w:style w:type="paragraph" w:styleId="a9">
    <w:name w:val="E-mail Signature"/>
    <w:basedOn w:val="a2"/>
    <w:link w:val="Char1"/>
    <w:qFormat/>
    <w:rsid w:val="005F3F94"/>
    <w:rPr>
      <w:rFonts w:ascii="Times New Roman" w:eastAsia="宋体" w:hAnsi="Times New Roman" w:cs="Times New Roman"/>
      <w:szCs w:val="24"/>
    </w:rPr>
  </w:style>
  <w:style w:type="paragraph" w:styleId="a">
    <w:name w:val="List Number"/>
    <w:basedOn w:val="a2"/>
    <w:qFormat/>
    <w:rsid w:val="005F3F94"/>
    <w:pPr>
      <w:numPr>
        <w:numId w:val="3"/>
      </w:numPr>
      <w:contextualSpacing/>
    </w:pPr>
    <w:rPr>
      <w:rFonts w:ascii="Times New Roman" w:eastAsia="宋体" w:hAnsi="Times New Roman" w:cs="Times New Roman"/>
      <w:szCs w:val="24"/>
    </w:rPr>
  </w:style>
  <w:style w:type="paragraph" w:styleId="aa">
    <w:name w:val="Normal Indent"/>
    <w:basedOn w:val="a2"/>
    <w:qFormat/>
    <w:rsid w:val="005F3F94"/>
    <w:pPr>
      <w:ind w:firstLineChars="200" w:firstLine="420"/>
    </w:pPr>
    <w:rPr>
      <w:rFonts w:ascii="Times New Roman" w:eastAsia="宋体" w:hAnsi="Times New Roman" w:cs="Times New Roman"/>
      <w:szCs w:val="24"/>
    </w:rPr>
  </w:style>
  <w:style w:type="paragraph" w:styleId="ab">
    <w:name w:val="caption"/>
    <w:basedOn w:val="a2"/>
    <w:next w:val="a2"/>
    <w:unhideWhenUsed/>
    <w:qFormat/>
    <w:rsid w:val="005F3F94"/>
    <w:rPr>
      <w:rFonts w:asciiTheme="majorHAnsi" w:eastAsia="黑体" w:hAnsiTheme="majorHAnsi" w:cstheme="majorBidi"/>
      <w:sz w:val="20"/>
      <w:szCs w:val="20"/>
    </w:rPr>
  </w:style>
  <w:style w:type="paragraph" w:styleId="52">
    <w:name w:val="index 5"/>
    <w:basedOn w:val="a2"/>
    <w:next w:val="a2"/>
    <w:qFormat/>
    <w:rsid w:val="005F3F94"/>
    <w:pPr>
      <w:ind w:leftChars="800" w:left="800"/>
    </w:pPr>
    <w:rPr>
      <w:rFonts w:ascii="Times New Roman" w:eastAsia="宋体" w:hAnsi="Times New Roman" w:cs="Times New Roman"/>
      <w:szCs w:val="24"/>
    </w:rPr>
  </w:style>
  <w:style w:type="paragraph" w:styleId="a0">
    <w:name w:val="List Bullet"/>
    <w:basedOn w:val="a2"/>
    <w:qFormat/>
    <w:rsid w:val="005F3F94"/>
    <w:pPr>
      <w:numPr>
        <w:numId w:val="4"/>
      </w:numPr>
      <w:contextualSpacing/>
    </w:pPr>
    <w:rPr>
      <w:rFonts w:ascii="Times New Roman" w:eastAsia="宋体" w:hAnsi="Times New Roman" w:cs="Times New Roman"/>
      <w:szCs w:val="24"/>
    </w:rPr>
  </w:style>
  <w:style w:type="paragraph" w:styleId="ac">
    <w:name w:val="envelope address"/>
    <w:basedOn w:val="a2"/>
    <w:qFormat/>
    <w:rsid w:val="005F3F94"/>
    <w:pPr>
      <w:framePr w:w="7920" w:h="1980" w:hRule="exact" w:hSpace="180" w:wrap="auto" w:hAnchor="page" w:xAlign="center" w:yAlign="bottom"/>
      <w:snapToGrid w:val="0"/>
      <w:ind w:leftChars="1400" w:left="100"/>
    </w:pPr>
    <w:rPr>
      <w:rFonts w:asciiTheme="majorHAnsi" w:eastAsiaTheme="majorEastAsia" w:hAnsiTheme="majorHAnsi" w:cstheme="majorBidi"/>
      <w:sz w:val="24"/>
      <w:szCs w:val="24"/>
    </w:rPr>
  </w:style>
  <w:style w:type="paragraph" w:styleId="ad">
    <w:name w:val="Document Map"/>
    <w:basedOn w:val="a2"/>
    <w:link w:val="Char2"/>
    <w:unhideWhenUsed/>
    <w:qFormat/>
    <w:rsid w:val="005F3F94"/>
    <w:rPr>
      <w:rFonts w:ascii="宋体" w:eastAsia="宋体"/>
      <w:sz w:val="18"/>
      <w:szCs w:val="18"/>
    </w:rPr>
  </w:style>
  <w:style w:type="paragraph" w:styleId="ae">
    <w:name w:val="toa heading"/>
    <w:basedOn w:val="a2"/>
    <w:next w:val="a2"/>
    <w:qFormat/>
    <w:rsid w:val="005F3F94"/>
    <w:pPr>
      <w:spacing w:before="120"/>
    </w:pPr>
    <w:rPr>
      <w:rFonts w:asciiTheme="majorHAnsi" w:eastAsia="宋体" w:hAnsiTheme="majorHAnsi" w:cstheme="majorBidi"/>
      <w:sz w:val="24"/>
      <w:szCs w:val="24"/>
    </w:rPr>
  </w:style>
  <w:style w:type="paragraph" w:styleId="af">
    <w:name w:val="annotation text"/>
    <w:basedOn w:val="a2"/>
    <w:link w:val="Char3"/>
    <w:qFormat/>
    <w:rsid w:val="005F3F94"/>
    <w:pPr>
      <w:jc w:val="left"/>
    </w:pPr>
    <w:rPr>
      <w:rFonts w:ascii="Times New Roman" w:eastAsia="宋体" w:hAnsi="Times New Roman" w:cs="Times New Roman"/>
      <w:szCs w:val="24"/>
    </w:rPr>
  </w:style>
  <w:style w:type="paragraph" w:styleId="60">
    <w:name w:val="index 6"/>
    <w:basedOn w:val="a2"/>
    <w:next w:val="a2"/>
    <w:qFormat/>
    <w:rsid w:val="005F3F94"/>
    <w:pPr>
      <w:ind w:leftChars="1000" w:left="1000"/>
    </w:pPr>
    <w:rPr>
      <w:rFonts w:ascii="Times New Roman" w:eastAsia="宋体" w:hAnsi="Times New Roman" w:cs="Times New Roman"/>
      <w:szCs w:val="24"/>
    </w:rPr>
  </w:style>
  <w:style w:type="paragraph" w:styleId="af0">
    <w:name w:val="Salutation"/>
    <w:basedOn w:val="a2"/>
    <w:next w:val="a2"/>
    <w:link w:val="Char4"/>
    <w:qFormat/>
    <w:rsid w:val="005F3F94"/>
    <w:rPr>
      <w:rFonts w:ascii="Times New Roman" w:eastAsia="宋体" w:hAnsi="Times New Roman" w:cs="Times New Roman"/>
      <w:szCs w:val="24"/>
    </w:rPr>
  </w:style>
  <w:style w:type="paragraph" w:styleId="33">
    <w:name w:val="Body Text 3"/>
    <w:basedOn w:val="a2"/>
    <w:link w:val="3Char0"/>
    <w:qFormat/>
    <w:rsid w:val="005F3F94"/>
    <w:pPr>
      <w:spacing w:after="120"/>
    </w:pPr>
    <w:rPr>
      <w:rFonts w:ascii="Times New Roman" w:eastAsia="宋体" w:hAnsi="Times New Roman" w:cs="Times New Roman"/>
      <w:sz w:val="16"/>
      <w:szCs w:val="16"/>
    </w:rPr>
  </w:style>
  <w:style w:type="paragraph" w:styleId="af1">
    <w:name w:val="Closing"/>
    <w:basedOn w:val="a2"/>
    <w:link w:val="Char5"/>
    <w:qFormat/>
    <w:rsid w:val="005F3F94"/>
    <w:pPr>
      <w:ind w:leftChars="2100" w:left="100"/>
    </w:pPr>
    <w:rPr>
      <w:rFonts w:ascii="Times New Roman" w:eastAsia="宋体" w:hAnsi="Times New Roman" w:cs="Times New Roman"/>
      <w:szCs w:val="24"/>
    </w:rPr>
  </w:style>
  <w:style w:type="paragraph" w:styleId="30">
    <w:name w:val="List Bullet 3"/>
    <w:basedOn w:val="a2"/>
    <w:qFormat/>
    <w:rsid w:val="005F3F94"/>
    <w:pPr>
      <w:numPr>
        <w:numId w:val="5"/>
      </w:numPr>
      <w:contextualSpacing/>
    </w:pPr>
    <w:rPr>
      <w:rFonts w:ascii="Times New Roman" w:eastAsia="宋体" w:hAnsi="Times New Roman" w:cs="Times New Roman"/>
      <w:szCs w:val="24"/>
    </w:rPr>
  </w:style>
  <w:style w:type="paragraph" w:styleId="af2">
    <w:name w:val="Body Text"/>
    <w:basedOn w:val="a2"/>
    <w:link w:val="Char6"/>
    <w:qFormat/>
    <w:rsid w:val="005F3F94"/>
    <w:pPr>
      <w:spacing w:after="120"/>
    </w:pPr>
    <w:rPr>
      <w:rFonts w:ascii="Times New Roman" w:eastAsia="宋体" w:hAnsi="Times New Roman" w:cs="Times New Roman"/>
      <w:szCs w:val="24"/>
    </w:rPr>
  </w:style>
  <w:style w:type="paragraph" w:styleId="af3">
    <w:name w:val="Body Text Indent"/>
    <w:basedOn w:val="a2"/>
    <w:link w:val="Char7"/>
    <w:qFormat/>
    <w:rsid w:val="005F3F94"/>
    <w:pPr>
      <w:adjustRightInd w:val="0"/>
      <w:spacing w:line="360" w:lineRule="auto"/>
      <w:ind w:left="480" w:firstLine="480"/>
      <w:textAlignment w:val="baseline"/>
    </w:pPr>
    <w:rPr>
      <w:rFonts w:ascii="宋体" w:eastAsia="宋体" w:hAnsi="Times New Roman" w:cs="Times New Roman"/>
      <w:kern w:val="0"/>
      <w:sz w:val="24"/>
      <w:szCs w:val="20"/>
    </w:rPr>
  </w:style>
  <w:style w:type="paragraph" w:styleId="3">
    <w:name w:val="List Number 3"/>
    <w:basedOn w:val="a2"/>
    <w:qFormat/>
    <w:rsid w:val="005F3F94"/>
    <w:pPr>
      <w:numPr>
        <w:numId w:val="6"/>
      </w:numPr>
      <w:contextualSpacing/>
    </w:pPr>
    <w:rPr>
      <w:rFonts w:ascii="Times New Roman" w:eastAsia="宋体" w:hAnsi="Times New Roman" w:cs="Times New Roman"/>
      <w:szCs w:val="24"/>
    </w:rPr>
  </w:style>
  <w:style w:type="paragraph" w:styleId="22">
    <w:name w:val="List 2"/>
    <w:basedOn w:val="a2"/>
    <w:qFormat/>
    <w:rsid w:val="005F3F94"/>
    <w:pPr>
      <w:ind w:leftChars="200" w:left="100" w:hangingChars="200" w:hanging="200"/>
      <w:contextualSpacing/>
    </w:pPr>
    <w:rPr>
      <w:rFonts w:ascii="Times New Roman" w:eastAsia="宋体" w:hAnsi="Times New Roman" w:cs="Times New Roman"/>
      <w:szCs w:val="24"/>
    </w:rPr>
  </w:style>
  <w:style w:type="paragraph" w:styleId="af4">
    <w:name w:val="List Continue"/>
    <w:basedOn w:val="a2"/>
    <w:qFormat/>
    <w:rsid w:val="005F3F94"/>
    <w:pPr>
      <w:spacing w:after="120"/>
      <w:ind w:leftChars="200" w:left="420"/>
      <w:contextualSpacing/>
    </w:pPr>
    <w:rPr>
      <w:rFonts w:ascii="Times New Roman" w:eastAsia="宋体" w:hAnsi="Times New Roman" w:cs="Times New Roman"/>
      <w:szCs w:val="24"/>
    </w:rPr>
  </w:style>
  <w:style w:type="paragraph" w:styleId="af5">
    <w:name w:val="Block Text"/>
    <w:basedOn w:val="a2"/>
    <w:qFormat/>
    <w:rsid w:val="005F3F94"/>
    <w:pPr>
      <w:spacing w:after="120"/>
      <w:ind w:leftChars="700" w:left="1440" w:rightChars="700" w:right="1440"/>
    </w:pPr>
    <w:rPr>
      <w:rFonts w:ascii="Times New Roman" w:eastAsia="宋体" w:hAnsi="Times New Roman" w:cs="Times New Roman"/>
      <w:szCs w:val="24"/>
    </w:rPr>
  </w:style>
  <w:style w:type="paragraph" w:styleId="20">
    <w:name w:val="List Bullet 2"/>
    <w:basedOn w:val="a2"/>
    <w:qFormat/>
    <w:rsid w:val="005F3F94"/>
    <w:pPr>
      <w:numPr>
        <w:numId w:val="7"/>
      </w:numPr>
      <w:contextualSpacing/>
    </w:pPr>
    <w:rPr>
      <w:rFonts w:ascii="Times New Roman" w:eastAsia="宋体" w:hAnsi="Times New Roman" w:cs="Times New Roman"/>
      <w:szCs w:val="24"/>
    </w:rPr>
  </w:style>
  <w:style w:type="paragraph" w:styleId="HTML">
    <w:name w:val="HTML Address"/>
    <w:basedOn w:val="a2"/>
    <w:link w:val="HTMLChar"/>
    <w:qFormat/>
    <w:rsid w:val="005F3F94"/>
    <w:rPr>
      <w:rFonts w:ascii="Times New Roman" w:eastAsia="宋体" w:hAnsi="Times New Roman" w:cs="Times New Roman"/>
      <w:i/>
      <w:iCs/>
      <w:szCs w:val="24"/>
    </w:rPr>
  </w:style>
  <w:style w:type="paragraph" w:styleId="42">
    <w:name w:val="index 4"/>
    <w:basedOn w:val="a2"/>
    <w:next w:val="a2"/>
    <w:qFormat/>
    <w:rsid w:val="005F3F94"/>
    <w:pPr>
      <w:ind w:leftChars="600" w:left="600"/>
    </w:pPr>
    <w:rPr>
      <w:rFonts w:ascii="Times New Roman" w:eastAsia="宋体" w:hAnsi="Times New Roman" w:cs="Times New Roman"/>
      <w:szCs w:val="24"/>
    </w:rPr>
  </w:style>
  <w:style w:type="paragraph" w:styleId="53">
    <w:name w:val="toc 5"/>
    <w:basedOn w:val="a2"/>
    <w:next w:val="a2"/>
    <w:qFormat/>
    <w:rsid w:val="005F3F94"/>
    <w:pPr>
      <w:ind w:leftChars="800" w:left="1680"/>
    </w:pPr>
    <w:rPr>
      <w:rFonts w:ascii="Times New Roman" w:eastAsia="宋体" w:hAnsi="Times New Roman" w:cs="Times New Roman"/>
      <w:szCs w:val="24"/>
    </w:rPr>
  </w:style>
  <w:style w:type="paragraph" w:styleId="34">
    <w:name w:val="toc 3"/>
    <w:basedOn w:val="a2"/>
    <w:next w:val="a2"/>
    <w:unhideWhenUsed/>
    <w:qFormat/>
    <w:rsid w:val="005F3F94"/>
    <w:pPr>
      <w:ind w:leftChars="400" w:left="840"/>
    </w:pPr>
  </w:style>
  <w:style w:type="paragraph" w:styleId="af6">
    <w:name w:val="Plain Text"/>
    <w:basedOn w:val="a2"/>
    <w:link w:val="Char8"/>
    <w:qFormat/>
    <w:rsid w:val="005F3F94"/>
    <w:rPr>
      <w:rFonts w:ascii="宋体" w:eastAsia="宋体" w:hAnsi="Times New Roman" w:cs="Courier New"/>
      <w:szCs w:val="21"/>
    </w:rPr>
  </w:style>
  <w:style w:type="paragraph" w:styleId="50">
    <w:name w:val="List Bullet 5"/>
    <w:basedOn w:val="a2"/>
    <w:qFormat/>
    <w:rsid w:val="005F3F94"/>
    <w:pPr>
      <w:numPr>
        <w:numId w:val="8"/>
      </w:numPr>
      <w:contextualSpacing/>
    </w:pPr>
    <w:rPr>
      <w:rFonts w:ascii="Times New Roman" w:eastAsia="宋体" w:hAnsi="Times New Roman" w:cs="Times New Roman"/>
      <w:szCs w:val="24"/>
    </w:rPr>
  </w:style>
  <w:style w:type="paragraph" w:styleId="4">
    <w:name w:val="List Number 4"/>
    <w:basedOn w:val="a2"/>
    <w:qFormat/>
    <w:rsid w:val="005F3F94"/>
    <w:pPr>
      <w:numPr>
        <w:numId w:val="9"/>
      </w:numPr>
      <w:contextualSpacing/>
    </w:pPr>
    <w:rPr>
      <w:rFonts w:ascii="Times New Roman" w:eastAsia="宋体" w:hAnsi="Times New Roman" w:cs="Times New Roman"/>
      <w:szCs w:val="24"/>
    </w:rPr>
  </w:style>
  <w:style w:type="paragraph" w:styleId="81">
    <w:name w:val="toc 8"/>
    <w:basedOn w:val="a2"/>
    <w:next w:val="a2"/>
    <w:qFormat/>
    <w:rsid w:val="005F3F94"/>
    <w:pPr>
      <w:ind w:leftChars="1400" w:left="2940"/>
    </w:pPr>
    <w:rPr>
      <w:rFonts w:ascii="Times New Roman" w:eastAsia="宋体" w:hAnsi="Times New Roman" w:cs="Times New Roman"/>
      <w:szCs w:val="24"/>
    </w:rPr>
  </w:style>
  <w:style w:type="paragraph" w:styleId="35">
    <w:name w:val="index 3"/>
    <w:basedOn w:val="a2"/>
    <w:next w:val="a2"/>
    <w:qFormat/>
    <w:rsid w:val="005F3F94"/>
    <w:pPr>
      <w:ind w:leftChars="400" w:left="400"/>
    </w:pPr>
    <w:rPr>
      <w:rFonts w:ascii="Times New Roman" w:eastAsia="宋体" w:hAnsi="Times New Roman" w:cs="Times New Roman"/>
      <w:szCs w:val="24"/>
    </w:rPr>
  </w:style>
  <w:style w:type="paragraph" w:styleId="af7">
    <w:name w:val="Date"/>
    <w:basedOn w:val="a2"/>
    <w:next w:val="a2"/>
    <w:link w:val="Char9"/>
    <w:unhideWhenUsed/>
    <w:qFormat/>
    <w:rsid w:val="005F3F94"/>
    <w:pPr>
      <w:ind w:leftChars="2500" w:left="100"/>
    </w:pPr>
  </w:style>
  <w:style w:type="paragraph" w:styleId="23">
    <w:name w:val="Body Text Indent 2"/>
    <w:basedOn w:val="a2"/>
    <w:link w:val="2Char0"/>
    <w:qFormat/>
    <w:rsid w:val="005F3F94"/>
    <w:pPr>
      <w:spacing w:after="120" w:line="480" w:lineRule="auto"/>
      <w:ind w:leftChars="200" w:left="420"/>
    </w:pPr>
    <w:rPr>
      <w:rFonts w:ascii="Times New Roman" w:eastAsia="宋体" w:hAnsi="Times New Roman" w:cs="Times New Roman"/>
      <w:szCs w:val="24"/>
    </w:rPr>
  </w:style>
  <w:style w:type="paragraph" w:styleId="af8">
    <w:name w:val="endnote text"/>
    <w:basedOn w:val="a2"/>
    <w:link w:val="Chara"/>
    <w:qFormat/>
    <w:rsid w:val="005F3F94"/>
    <w:pPr>
      <w:snapToGrid w:val="0"/>
      <w:jc w:val="left"/>
    </w:pPr>
    <w:rPr>
      <w:rFonts w:ascii="Times New Roman" w:eastAsia="宋体" w:hAnsi="Times New Roman" w:cs="Times New Roman"/>
      <w:szCs w:val="24"/>
    </w:rPr>
  </w:style>
  <w:style w:type="paragraph" w:styleId="54">
    <w:name w:val="List Continue 5"/>
    <w:basedOn w:val="a2"/>
    <w:qFormat/>
    <w:rsid w:val="005F3F94"/>
    <w:pPr>
      <w:spacing w:after="120"/>
      <w:ind w:leftChars="1000" w:left="2100"/>
      <w:contextualSpacing/>
    </w:pPr>
    <w:rPr>
      <w:rFonts w:ascii="Times New Roman" w:eastAsia="宋体" w:hAnsi="Times New Roman" w:cs="Times New Roman"/>
      <w:szCs w:val="24"/>
    </w:rPr>
  </w:style>
  <w:style w:type="paragraph" w:styleId="af9">
    <w:name w:val="Balloon Text"/>
    <w:basedOn w:val="a2"/>
    <w:link w:val="Charb"/>
    <w:unhideWhenUsed/>
    <w:qFormat/>
    <w:rsid w:val="005F3F94"/>
    <w:rPr>
      <w:rFonts w:ascii="Heiti SC Light" w:eastAsia="Heiti SC Light"/>
      <w:sz w:val="18"/>
      <w:szCs w:val="18"/>
    </w:rPr>
  </w:style>
  <w:style w:type="paragraph" w:styleId="afa">
    <w:name w:val="footer"/>
    <w:basedOn w:val="a2"/>
    <w:link w:val="Charc"/>
    <w:uiPriority w:val="99"/>
    <w:unhideWhenUsed/>
    <w:qFormat/>
    <w:rsid w:val="005F3F94"/>
    <w:pPr>
      <w:tabs>
        <w:tab w:val="center" w:pos="4153"/>
        <w:tab w:val="right" w:pos="8306"/>
      </w:tabs>
      <w:snapToGrid w:val="0"/>
      <w:jc w:val="left"/>
    </w:pPr>
    <w:rPr>
      <w:rFonts w:ascii="Times New Roman" w:eastAsia="宋体" w:hAnsi="Times New Roman" w:cs="Times New Roman"/>
      <w:sz w:val="18"/>
      <w:szCs w:val="18"/>
    </w:rPr>
  </w:style>
  <w:style w:type="paragraph" w:styleId="afb">
    <w:name w:val="envelope return"/>
    <w:basedOn w:val="a2"/>
    <w:qFormat/>
    <w:rsid w:val="005F3F94"/>
    <w:pPr>
      <w:snapToGrid w:val="0"/>
    </w:pPr>
    <w:rPr>
      <w:rFonts w:asciiTheme="majorHAnsi" w:eastAsiaTheme="majorEastAsia" w:hAnsiTheme="majorHAnsi" w:cstheme="majorBidi"/>
      <w:szCs w:val="24"/>
    </w:rPr>
  </w:style>
  <w:style w:type="paragraph" w:styleId="afc">
    <w:name w:val="header"/>
    <w:basedOn w:val="a2"/>
    <w:link w:val="Chard"/>
    <w:unhideWhenUsed/>
    <w:qFormat/>
    <w:rsid w:val="005F3F94"/>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afd">
    <w:name w:val="Signature"/>
    <w:basedOn w:val="a2"/>
    <w:link w:val="Chare"/>
    <w:qFormat/>
    <w:rsid w:val="005F3F94"/>
    <w:pPr>
      <w:ind w:leftChars="2100" w:left="100"/>
    </w:pPr>
    <w:rPr>
      <w:rFonts w:ascii="Times New Roman" w:eastAsia="宋体" w:hAnsi="Times New Roman" w:cs="Times New Roman"/>
      <w:szCs w:val="24"/>
    </w:rPr>
  </w:style>
  <w:style w:type="paragraph" w:styleId="10">
    <w:name w:val="toc 1"/>
    <w:basedOn w:val="a2"/>
    <w:next w:val="a2"/>
    <w:uiPriority w:val="39"/>
    <w:unhideWhenUsed/>
    <w:qFormat/>
    <w:rsid w:val="005F3F94"/>
  </w:style>
  <w:style w:type="paragraph" w:styleId="43">
    <w:name w:val="List Continue 4"/>
    <w:basedOn w:val="a2"/>
    <w:qFormat/>
    <w:rsid w:val="005F3F94"/>
    <w:pPr>
      <w:spacing w:after="120"/>
      <w:ind w:leftChars="800" w:left="1680"/>
      <w:contextualSpacing/>
    </w:pPr>
    <w:rPr>
      <w:rFonts w:ascii="Times New Roman" w:eastAsia="宋体" w:hAnsi="Times New Roman" w:cs="Times New Roman"/>
      <w:szCs w:val="24"/>
    </w:rPr>
  </w:style>
  <w:style w:type="paragraph" w:styleId="44">
    <w:name w:val="toc 4"/>
    <w:basedOn w:val="a2"/>
    <w:next w:val="a2"/>
    <w:qFormat/>
    <w:rsid w:val="005F3F94"/>
    <w:pPr>
      <w:ind w:leftChars="600" w:left="1260"/>
    </w:pPr>
    <w:rPr>
      <w:rFonts w:ascii="Times New Roman" w:eastAsia="宋体" w:hAnsi="Times New Roman" w:cs="Times New Roman"/>
      <w:szCs w:val="24"/>
    </w:rPr>
  </w:style>
  <w:style w:type="paragraph" w:styleId="afe">
    <w:name w:val="index heading"/>
    <w:basedOn w:val="a2"/>
    <w:next w:val="11"/>
    <w:qFormat/>
    <w:rsid w:val="005F3F94"/>
    <w:rPr>
      <w:rFonts w:asciiTheme="majorHAnsi" w:eastAsiaTheme="majorEastAsia" w:hAnsiTheme="majorHAnsi" w:cstheme="majorBidi"/>
      <w:b/>
      <w:bCs/>
      <w:szCs w:val="24"/>
    </w:rPr>
  </w:style>
  <w:style w:type="paragraph" w:styleId="11">
    <w:name w:val="index 1"/>
    <w:basedOn w:val="a2"/>
    <w:next w:val="a2"/>
    <w:qFormat/>
    <w:rsid w:val="005F3F94"/>
    <w:rPr>
      <w:rFonts w:ascii="Times New Roman" w:eastAsia="宋体" w:hAnsi="Times New Roman" w:cs="Times New Roman"/>
      <w:szCs w:val="24"/>
    </w:rPr>
  </w:style>
  <w:style w:type="paragraph" w:styleId="aff">
    <w:name w:val="Subtitle"/>
    <w:basedOn w:val="a2"/>
    <w:next w:val="a2"/>
    <w:link w:val="Charf"/>
    <w:qFormat/>
    <w:rsid w:val="005F3F94"/>
    <w:pPr>
      <w:spacing w:before="240" w:after="60" w:line="312" w:lineRule="auto"/>
      <w:jc w:val="center"/>
      <w:outlineLvl w:val="1"/>
    </w:pPr>
    <w:rPr>
      <w:rFonts w:asciiTheme="majorHAnsi" w:eastAsia="宋体" w:hAnsiTheme="majorHAnsi" w:cstheme="majorBidi"/>
      <w:b/>
      <w:bCs/>
      <w:kern w:val="28"/>
      <w:sz w:val="32"/>
      <w:szCs w:val="32"/>
    </w:rPr>
  </w:style>
  <w:style w:type="paragraph" w:styleId="5">
    <w:name w:val="List Number 5"/>
    <w:basedOn w:val="a2"/>
    <w:uiPriority w:val="99"/>
    <w:qFormat/>
    <w:rsid w:val="005F3F94"/>
    <w:pPr>
      <w:numPr>
        <w:numId w:val="10"/>
      </w:numPr>
      <w:contextualSpacing/>
    </w:pPr>
    <w:rPr>
      <w:rFonts w:ascii="Times New Roman" w:eastAsia="宋体" w:hAnsi="Times New Roman" w:cs="Times New Roman"/>
      <w:szCs w:val="24"/>
    </w:rPr>
  </w:style>
  <w:style w:type="paragraph" w:styleId="aff0">
    <w:name w:val="List"/>
    <w:basedOn w:val="a2"/>
    <w:qFormat/>
    <w:rsid w:val="005F3F94"/>
    <w:pPr>
      <w:ind w:left="200" w:hangingChars="200" w:hanging="200"/>
      <w:contextualSpacing/>
    </w:pPr>
    <w:rPr>
      <w:rFonts w:ascii="Times New Roman" w:eastAsia="宋体" w:hAnsi="Times New Roman" w:cs="Times New Roman"/>
      <w:szCs w:val="24"/>
    </w:rPr>
  </w:style>
  <w:style w:type="paragraph" w:styleId="aff1">
    <w:name w:val="footnote text"/>
    <w:basedOn w:val="a2"/>
    <w:link w:val="Charf0"/>
    <w:qFormat/>
    <w:rsid w:val="005F3F94"/>
    <w:pPr>
      <w:snapToGrid w:val="0"/>
      <w:jc w:val="left"/>
    </w:pPr>
    <w:rPr>
      <w:rFonts w:ascii="Times New Roman" w:eastAsia="宋体" w:hAnsi="Times New Roman" w:cs="Times New Roman"/>
      <w:sz w:val="18"/>
      <w:szCs w:val="18"/>
    </w:rPr>
  </w:style>
  <w:style w:type="paragraph" w:styleId="61">
    <w:name w:val="toc 6"/>
    <w:basedOn w:val="a2"/>
    <w:next w:val="a2"/>
    <w:qFormat/>
    <w:rsid w:val="005F3F94"/>
    <w:pPr>
      <w:ind w:leftChars="1000" w:left="2100"/>
    </w:pPr>
    <w:rPr>
      <w:rFonts w:ascii="Times New Roman" w:eastAsia="宋体" w:hAnsi="Times New Roman" w:cs="Times New Roman"/>
      <w:szCs w:val="24"/>
    </w:rPr>
  </w:style>
  <w:style w:type="paragraph" w:styleId="55">
    <w:name w:val="List 5"/>
    <w:basedOn w:val="a2"/>
    <w:qFormat/>
    <w:rsid w:val="005F3F94"/>
    <w:pPr>
      <w:ind w:leftChars="800" w:left="100" w:hangingChars="200" w:hanging="200"/>
      <w:contextualSpacing/>
    </w:pPr>
    <w:rPr>
      <w:rFonts w:ascii="Times New Roman" w:eastAsia="宋体" w:hAnsi="Times New Roman" w:cs="Times New Roman"/>
      <w:szCs w:val="24"/>
    </w:rPr>
  </w:style>
  <w:style w:type="paragraph" w:styleId="36">
    <w:name w:val="Body Text Indent 3"/>
    <w:basedOn w:val="a2"/>
    <w:link w:val="3Char1"/>
    <w:qFormat/>
    <w:rsid w:val="005F3F94"/>
    <w:pPr>
      <w:spacing w:after="120"/>
      <w:ind w:leftChars="200" w:left="420"/>
    </w:pPr>
    <w:rPr>
      <w:rFonts w:ascii="Times New Roman" w:eastAsia="宋体" w:hAnsi="Times New Roman" w:cs="Times New Roman"/>
      <w:sz w:val="16"/>
      <w:szCs w:val="16"/>
      <w:lang w:val="zh-CN"/>
    </w:rPr>
  </w:style>
  <w:style w:type="paragraph" w:styleId="71">
    <w:name w:val="index 7"/>
    <w:basedOn w:val="a2"/>
    <w:next w:val="a2"/>
    <w:qFormat/>
    <w:rsid w:val="005F3F94"/>
    <w:pPr>
      <w:ind w:leftChars="1200" w:left="1200"/>
    </w:pPr>
    <w:rPr>
      <w:rFonts w:ascii="Times New Roman" w:eastAsia="宋体" w:hAnsi="Times New Roman" w:cs="Times New Roman"/>
      <w:szCs w:val="24"/>
    </w:rPr>
  </w:style>
  <w:style w:type="paragraph" w:styleId="90">
    <w:name w:val="index 9"/>
    <w:basedOn w:val="a2"/>
    <w:next w:val="a2"/>
    <w:qFormat/>
    <w:rsid w:val="005F3F94"/>
    <w:pPr>
      <w:ind w:leftChars="1600" w:left="1600"/>
    </w:pPr>
    <w:rPr>
      <w:rFonts w:ascii="Times New Roman" w:eastAsia="宋体" w:hAnsi="Times New Roman" w:cs="Times New Roman"/>
      <w:szCs w:val="24"/>
    </w:rPr>
  </w:style>
  <w:style w:type="paragraph" w:styleId="aff2">
    <w:name w:val="table of figures"/>
    <w:basedOn w:val="a2"/>
    <w:next w:val="a2"/>
    <w:qFormat/>
    <w:rsid w:val="005F3F94"/>
    <w:pPr>
      <w:ind w:leftChars="200" w:left="200" w:hangingChars="200" w:hanging="200"/>
    </w:pPr>
    <w:rPr>
      <w:rFonts w:ascii="Times New Roman" w:eastAsia="宋体" w:hAnsi="Times New Roman" w:cs="Times New Roman"/>
      <w:szCs w:val="24"/>
    </w:rPr>
  </w:style>
  <w:style w:type="paragraph" w:styleId="24">
    <w:name w:val="toc 2"/>
    <w:basedOn w:val="a2"/>
    <w:next w:val="a2"/>
    <w:uiPriority w:val="39"/>
    <w:unhideWhenUsed/>
    <w:qFormat/>
    <w:rsid w:val="005F3F94"/>
    <w:pPr>
      <w:ind w:leftChars="200" w:left="420"/>
    </w:pPr>
  </w:style>
  <w:style w:type="paragraph" w:styleId="91">
    <w:name w:val="toc 9"/>
    <w:basedOn w:val="a2"/>
    <w:next w:val="a2"/>
    <w:qFormat/>
    <w:rsid w:val="005F3F94"/>
    <w:pPr>
      <w:ind w:leftChars="1600" w:left="3360"/>
    </w:pPr>
    <w:rPr>
      <w:rFonts w:ascii="Times New Roman" w:eastAsia="宋体" w:hAnsi="Times New Roman" w:cs="Times New Roman"/>
      <w:szCs w:val="24"/>
    </w:rPr>
  </w:style>
  <w:style w:type="paragraph" w:styleId="25">
    <w:name w:val="Body Text 2"/>
    <w:basedOn w:val="a2"/>
    <w:link w:val="2Char1"/>
    <w:qFormat/>
    <w:rsid w:val="005F3F94"/>
    <w:pPr>
      <w:spacing w:after="120" w:line="480" w:lineRule="auto"/>
    </w:pPr>
    <w:rPr>
      <w:rFonts w:ascii="Times New Roman" w:eastAsia="宋体" w:hAnsi="Times New Roman" w:cs="Times New Roman"/>
      <w:szCs w:val="24"/>
    </w:rPr>
  </w:style>
  <w:style w:type="paragraph" w:styleId="45">
    <w:name w:val="List 4"/>
    <w:basedOn w:val="a2"/>
    <w:qFormat/>
    <w:rsid w:val="005F3F94"/>
    <w:pPr>
      <w:ind w:leftChars="600" w:left="100" w:hangingChars="200" w:hanging="200"/>
      <w:contextualSpacing/>
    </w:pPr>
    <w:rPr>
      <w:rFonts w:ascii="Times New Roman" w:eastAsia="宋体" w:hAnsi="Times New Roman" w:cs="Times New Roman"/>
      <w:szCs w:val="24"/>
    </w:rPr>
  </w:style>
  <w:style w:type="paragraph" w:styleId="26">
    <w:name w:val="List Continue 2"/>
    <w:basedOn w:val="a2"/>
    <w:qFormat/>
    <w:rsid w:val="005F3F94"/>
    <w:pPr>
      <w:spacing w:after="120"/>
      <w:ind w:leftChars="400" w:left="840"/>
      <w:contextualSpacing/>
    </w:pPr>
    <w:rPr>
      <w:rFonts w:ascii="Times New Roman" w:eastAsia="宋体" w:hAnsi="Times New Roman" w:cs="Times New Roman"/>
      <w:szCs w:val="24"/>
    </w:rPr>
  </w:style>
  <w:style w:type="paragraph" w:styleId="aff3">
    <w:name w:val="Message Header"/>
    <w:basedOn w:val="a2"/>
    <w:link w:val="Charf1"/>
    <w:qFormat/>
    <w:rsid w:val="005F3F94"/>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paragraph" w:styleId="HTML0">
    <w:name w:val="HTML Preformatted"/>
    <w:basedOn w:val="a2"/>
    <w:link w:val="HTMLChar0"/>
    <w:qFormat/>
    <w:rsid w:val="005F3F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paragraph" w:styleId="aff4">
    <w:name w:val="Normal (Web)"/>
    <w:basedOn w:val="a2"/>
    <w:link w:val="Charf2"/>
    <w:qFormat/>
    <w:rsid w:val="005F3F94"/>
    <w:pPr>
      <w:widowControl/>
      <w:spacing w:before="100" w:beforeAutospacing="1" w:after="100" w:afterAutospacing="1"/>
      <w:jc w:val="left"/>
    </w:pPr>
    <w:rPr>
      <w:rFonts w:ascii="宋体" w:eastAsia="宋体" w:hAnsi="宋体" w:cs="Times New Roman"/>
      <w:kern w:val="0"/>
      <w:sz w:val="24"/>
      <w:szCs w:val="24"/>
    </w:rPr>
  </w:style>
  <w:style w:type="paragraph" w:styleId="37">
    <w:name w:val="List Continue 3"/>
    <w:basedOn w:val="a2"/>
    <w:qFormat/>
    <w:rsid w:val="005F3F94"/>
    <w:pPr>
      <w:spacing w:after="120"/>
      <w:ind w:leftChars="600" w:left="1260"/>
      <w:contextualSpacing/>
    </w:pPr>
    <w:rPr>
      <w:rFonts w:ascii="Times New Roman" w:eastAsia="宋体" w:hAnsi="Times New Roman" w:cs="Times New Roman"/>
      <w:szCs w:val="24"/>
    </w:rPr>
  </w:style>
  <w:style w:type="paragraph" w:styleId="27">
    <w:name w:val="index 2"/>
    <w:basedOn w:val="a2"/>
    <w:next w:val="a2"/>
    <w:rsid w:val="005F3F94"/>
    <w:pPr>
      <w:ind w:leftChars="200" w:left="200"/>
    </w:pPr>
    <w:rPr>
      <w:rFonts w:ascii="Times New Roman" w:eastAsia="宋体" w:hAnsi="Times New Roman" w:cs="Times New Roman"/>
      <w:szCs w:val="24"/>
    </w:rPr>
  </w:style>
  <w:style w:type="paragraph" w:styleId="aff5">
    <w:name w:val="Title"/>
    <w:basedOn w:val="a2"/>
    <w:next w:val="a2"/>
    <w:link w:val="Charf3"/>
    <w:qFormat/>
    <w:rsid w:val="005F3F94"/>
    <w:pPr>
      <w:spacing w:before="240" w:after="60"/>
      <w:jc w:val="center"/>
      <w:outlineLvl w:val="0"/>
    </w:pPr>
    <w:rPr>
      <w:rFonts w:asciiTheme="majorHAnsi" w:eastAsia="宋体" w:hAnsiTheme="majorHAnsi" w:cstheme="majorBidi"/>
      <w:b/>
      <w:bCs/>
      <w:sz w:val="32"/>
      <w:szCs w:val="32"/>
    </w:rPr>
  </w:style>
  <w:style w:type="paragraph" w:styleId="aff6">
    <w:name w:val="annotation subject"/>
    <w:basedOn w:val="af"/>
    <w:next w:val="af"/>
    <w:link w:val="Charf4"/>
    <w:qFormat/>
    <w:rsid w:val="005F3F94"/>
    <w:rPr>
      <w:b/>
      <w:bCs/>
    </w:rPr>
  </w:style>
  <w:style w:type="paragraph" w:styleId="aff7">
    <w:name w:val="Body Text First Indent"/>
    <w:basedOn w:val="af2"/>
    <w:link w:val="Charf5"/>
    <w:qFormat/>
    <w:rsid w:val="005F3F94"/>
    <w:pPr>
      <w:ind w:firstLineChars="100" w:firstLine="420"/>
    </w:pPr>
  </w:style>
  <w:style w:type="paragraph" w:styleId="28">
    <w:name w:val="Body Text First Indent 2"/>
    <w:basedOn w:val="af3"/>
    <w:link w:val="2Char2"/>
    <w:qFormat/>
    <w:rsid w:val="005F3F94"/>
    <w:pPr>
      <w:adjustRightInd/>
      <w:spacing w:after="120" w:line="240" w:lineRule="auto"/>
      <w:ind w:leftChars="200" w:left="420" w:firstLineChars="200" w:firstLine="420"/>
      <w:textAlignment w:val="auto"/>
    </w:pPr>
    <w:rPr>
      <w:rFonts w:ascii="Times New Roman"/>
      <w:kern w:val="2"/>
      <w:sz w:val="21"/>
      <w:szCs w:val="24"/>
    </w:rPr>
  </w:style>
  <w:style w:type="table" w:styleId="aff8">
    <w:name w:val="Table Grid"/>
    <w:basedOn w:val="a4"/>
    <w:uiPriority w:val="59"/>
    <w:qFormat/>
    <w:rsid w:val="005F3F9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9">
    <w:name w:val="Strong"/>
    <w:qFormat/>
    <w:rsid w:val="005F3F94"/>
    <w:rPr>
      <w:b/>
    </w:rPr>
  </w:style>
  <w:style w:type="character" w:styleId="affa">
    <w:name w:val="page number"/>
    <w:basedOn w:val="a3"/>
    <w:unhideWhenUsed/>
    <w:qFormat/>
    <w:rsid w:val="005F3F94"/>
  </w:style>
  <w:style w:type="character" w:styleId="affb">
    <w:name w:val="Emphasis"/>
    <w:basedOn w:val="a3"/>
    <w:uiPriority w:val="20"/>
    <w:qFormat/>
    <w:rsid w:val="005F3F94"/>
    <w:rPr>
      <w:i/>
      <w:iCs/>
    </w:rPr>
  </w:style>
  <w:style w:type="character" w:styleId="affc">
    <w:name w:val="Hyperlink"/>
    <w:basedOn w:val="a3"/>
    <w:uiPriority w:val="99"/>
    <w:unhideWhenUsed/>
    <w:qFormat/>
    <w:rsid w:val="005F3F94"/>
    <w:rPr>
      <w:color w:val="0000FF" w:themeColor="hyperlink"/>
      <w:u w:val="single"/>
    </w:rPr>
  </w:style>
  <w:style w:type="character" w:styleId="affd">
    <w:name w:val="annotation reference"/>
    <w:basedOn w:val="a3"/>
    <w:unhideWhenUsed/>
    <w:qFormat/>
    <w:rsid w:val="005F3F94"/>
    <w:rPr>
      <w:sz w:val="21"/>
      <w:szCs w:val="21"/>
    </w:rPr>
  </w:style>
  <w:style w:type="character" w:customStyle="1" w:styleId="Chard">
    <w:name w:val="页眉 Char"/>
    <w:basedOn w:val="a3"/>
    <w:link w:val="afc"/>
    <w:qFormat/>
    <w:rsid w:val="005F3F94"/>
    <w:rPr>
      <w:kern w:val="2"/>
      <w:sz w:val="18"/>
      <w:szCs w:val="18"/>
    </w:rPr>
  </w:style>
  <w:style w:type="character" w:customStyle="1" w:styleId="Charc">
    <w:name w:val="页脚 Char"/>
    <w:basedOn w:val="a3"/>
    <w:link w:val="afa"/>
    <w:uiPriority w:val="99"/>
    <w:qFormat/>
    <w:rsid w:val="005F3F94"/>
    <w:rPr>
      <w:kern w:val="2"/>
      <w:sz w:val="18"/>
      <w:szCs w:val="18"/>
    </w:rPr>
  </w:style>
  <w:style w:type="character" w:customStyle="1" w:styleId="3Char">
    <w:name w:val="标题 3 Char"/>
    <w:basedOn w:val="a3"/>
    <w:link w:val="31"/>
    <w:uiPriority w:val="99"/>
    <w:qFormat/>
    <w:rsid w:val="005F3F94"/>
    <w:rPr>
      <w:b/>
      <w:kern w:val="2"/>
      <w:sz w:val="32"/>
    </w:rPr>
  </w:style>
  <w:style w:type="character" w:customStyle="1" w:styleId="1Char">
    <w:name w:val="标题 1 Char"/>
    <w:basedOn w:val="a3"/>
    <w:link w:val="1"/>
    <w:qFormat/>
    <w:rsid w:val="005F3F94"/>
    <w:rPr>
      <w:rFonts w:asciiTheme="minorHAnsi" w:eastAsiaTheme="minorEastAsia" w:hAnsiTheme="minorHAnsi" w:cstheme="minorBidi"/>
      <w:b/>
      <w:bCs/>
      <w:kern w:val="44"/>
      <w:sz w:val="44"/>
      <w:szCs w:val="44"/>
    </w:rPr>
  </w:style>
  <w:style w:type="character" w:customStyle="1" w:styleId="2Char">
    <w:name w:val="标题 2 Char"/>
    <w:basedOn w:val="a3"/>
    <w:link w:val="21"/>
    <w:qFormat/>
    <w:rsid w:val="005F3F94"/>
    <w:rPr>
      <w:rFonts w:asciiTheme="majorHAnsi" w:eastAsiaTheme="majorEastAsia" w:hAnsiTheme="majorHAnsi" w:cstheme="majorBidi"/>
      <w:b/>
      <w:bCs/>
      <w:kern w:val="2"/>
      <w:sz w:val="32"/>
      <w:szCs w:val="32"/>
    </w:rPr>
  </w:style>
  <w:style w:type="character" w:customStyle="1" w:styleId="4Char">
    <w:name w:val="标题 4 Char"/>
    <w:basedOn w:val="a3"/>
    <w:link w:val="41"/>
    <w:qFormat/>
    <w:rsid w:val="005F3F94"/>
    <w:rPr>
      <w:rFonts w:asciiTheme="majorHAnsi" w:eastAsiaTheme="majorEastAsia" w:hAnsiTheme="majorHAnsi" w:cstheme="majorBidi"/>
      <w:b/>
      <w:bCs/>
      <w:kern w:val="2"/>
      <w:sz w:val="28"/>
      <w:szCs w:val="28"/>
    </w:rPr>
  </w:style>
  <w:style w:type="paragraph" w:styleId="affe">
    <w:name w:val="List Paragraph"/>
    <w:basedOn w:val="a2"/>
    <w:uiPriority w:val="99"/>
    <w:qFormat/>
    <w:rsid w:val="005F3F94"/>
    <w:pPr>
      <w:ind w:firstLineChars="200" w:firstLine="420"/>
    </w:pPr>
  </w:style>
  <w:style w:type="character" w:customStyle="1" w:styleId="Char2">
    <w:name w:val="文档结构图 Char"/>
    <w:basedOn w:val="a3"/>
    <w:link w:val="ad"/>
    <w:qFormat/>
    <w:rsid w:val="005F3F94"/>
    <w:rPr>
      <w:rFonts w:ascii="宋体" w:hAnsiTheme="minorHAnsi" w:cstheme="minorBidi"/>
      <w:kern w:val="2"/>
      <w:sz w:val="18"/>
      <w:szCs w:val="18"/>
    </w:rPr>
  </w:style>
  <w:style w:type="character" w:customStyle="1" w:styleId="Charb">
    <w:name w:val="批注框文本 Char"/>
    <w:basedOn w:val="a3"/>
    <w:link w:val="af9"/>
    <w:qFormat/>
    <w:rsid w:val="005F3F94"/>
    <w:rPr>
      <w:rFonts w:ascii="Heiti SC Light" w:eastAsia="Heiti SC Light" w:hAnsiTheme="minorHAnsi" w:cstheme="minorBidi"/>
      <w:kern w:val="2"/>
      <w:sz w:val="18"/>
      <w:szCs w:val="18"/>
    </w:rPr>
  </w:style>
  <w:style w:type="character" w:customStyle="1" w:styleId="12">
    <w:name w:val="不明显强调1"/>
    <w:basedOn w:val="a3"/>
    <w:uiPriority w:val="19"/>
    <w:qFormat/>
    <w:rsid w:val="005F3F94"/>
    <w:rPr>
      <w:i/>
      <w:iCs/>
      <w:color w:val="7F7F7F" w:themeColor="text1" w:themeTint="80"/>
    </w:rPr>
  </w:style>
  <w:style w:type="paragraph" w:customStyle="1" w:styleId="ListParagraph1">
    <w:name w:val="List Paragraph1"/>
    <w:basedOn w:val="a2"/>
    <w:uiPriority w:val="99"/>
    <w:unhideWhenUsed/>
    <w:qFormat/>
    <w:rsid w:val="005F3F94"/>
    <w:pPr>
      <w:ind w:firstLineChars="200" w:firstLine="420"/>
    </w:pPr>
  </w:style>
  <w:style w:type="character" w:customStyle="1" w:styleId="font11">
    <w:name w:val="font11"/>
    <w:basedOn w:val="a3"/>
    <w:qFormat/>
    <w:rsid w:val="005F3F94"/>
    <w:rPr>
      <w:rFonts w:ascii="Times New Roman" w:hAnsi="Times New Roman" w:cs="Times New Roman" w:hint="default"/>
      <w:color w:val="000000"/>
      <w:sz w:val="24"/>
      <w:szCs w:val="24"/>
      <w:u w:val="none"/>
    </w:rPr>
  </w:style>
  <w:style w:type="character" w:customStyle="1" w:styleId="font01">
    <w:name w:val="font01"/>
    <w:basedOn w:val="a3"/>
    <w:qFormat/>
    <w:rsid w:val="005F3F94"/>
    <w:rPr>
      <w:rFonts w:ascii="微软雅黑" w:eastAsia="微软雅黑" w:hAnsi="微软雅黑" w:cs="微软雅黑"/>
      <w:color w:val="000000"/>
      <w:sz w:val="24"/>
      <w:szCs w:val="24"/>
      <w:u w:val="none"/>
    </w:rPr>
  </w:style>
  <w:style w:type="character" w:customStyle="1" w:styleId="5Char">
    <w:name w:val="标题 5 Char"/>
    <w:basedOn w:val="a3"/>
    <w:link w:val="51"/>
    <w:qFormat/>
    <w:rsid w:val="005F3F94"/>
    <w:rPr>
      <w:rFonts w:asciiTheme="minorHAnsi" w:eastAsiaTheme="minorEastAsia" w:hAnsiTheme="minorHAnsi" w:cstheme="minorBidi"/>
      <w:b/>
      <w:bCs/>
      <w:kern w:val="2"/>
      <w:sz w:val="28"/>
      <w:szCs w:val="28"/>
    </w:rPr>
  </w:style>
  <w:style w:type="paragraph" w:customStyle="1" w:styleId="MTDisplayEquation">
    <w:name w:val="MTDisplayEquation"/>
    <w:basedOn w:val="a2"/>
    <w:next w:val="a2"/>
    <w:link w:val="MTDisplayEquationChar"/>
    <w:qFormat/>
    <w:rsid w:val="005F3F94"/>
    <w:pPr>
      <w:tabs>
        <w:tab w:val="center" w:pos="4160"/>
        <w:tab w:val="right" w:pos="8300"/>
      </w:tabs>
      <w:spacing w:line="360" w:lineRule="auto"/>
    </w:pPr>
    <w:rPr>
      <w:rFonts w:ascii="Times New Roman" w:hAnsi="Times New Roman"/>
      <w:sz w:val="24"/>
      <w:szCs w:val="24"/>
    </w:rPr>
  </w:style>
  <w:style w:type="character" w:customStyle="1" w:styleId="MTDisplayEquationChar">
    <w:name w:val="MTDisplayEquation Char"/>
    <w:basedOn w:val="a3"/>
    <w:link w:val="MTDisplayEquation"/>
    <w:qFormat/>
    <w:rsid w:val="005F3F94"/>
    <w:rPr>
      <w:rFonts w:eastAsiaTheme="minorEastAsia" w:cstheme="minorBidi"/>
      <w:kern w:val="2"/>
      <w:sz w:val="24"/>
      <w:szCs w:val="24"/>
    </w:rPr>
  </w:style>
  <w:style w:type="character" w:customStyle="1" w:styleId="31Char">
    <w:name w:val="3级1级标题 Char"/>
    <w:link w:val="310"/>
    <w:qFormat/>
    <w:rsid w:val="005F3F94"/>
    <w:rPr>
      <w:rFonts w:ascii="黑体" w:eastAsia="黑体" w:hAnsi="宋体"/>
      <w:kern w:val="2"/>
      <w:sz w:val="24"/>
      <w:szCs w:val="24"/>
    </w:rPr>
  </w:style>
  <w:style w:type="paragraph" w:customStyle="1" w:styleId="310">
    <w:name w:val="3级1级标题"/>
    <w:basedOn w:val="a2"/>
    <w:link w:val="31Char"/>
    <w:qFormat/>
    <w:rsid w:val="005F3F94"/>
    <w:pPr>
      <w:spacing w:line="480" w:lineRule="auto"/>
      <w:ind w:rightChars="-157" w:right="-330"/>
    </w:pPr>
    <w:rPr>
      <w:rFonts w:ascii="黑体" w:eastAsia="黑体" w:hAnsi="宋体" w:cs="Times New Roman"/>
      <w:sz w:val="24"/>
      <w:szCs w:val="24"/>
    </w:rPr>
  </w:style>
  <w:style w:type="character" w:customStyle="1" w:styleId="3Char1">
    <w:name w:val="正文文本缩进 3 Char"/>
    <w:basedOn w:val="a3"/>
    <w:link w:val="36"/>
    <w:qFormat/>
    <w:rsid w:val="005F3F94"/>
    <w:rPr>
      <w:kern w:val="2"/>
      <w:sz w:val="16"/>
      <w:szCs w:val="16"/>
      <w:lang w:val="zh-CN" w:eastAsia="zh-CN"/>
    </w:rPr>
  </w:style>
  <w:style w:type="paragraph" w:customStyle="1" w:styleId="a1">
    <w:name w:val="参考文献"/>
    <w:basedOn w:val="a2"/>
    <w:uiPriority w:val="99"/>
    <w:qFormat/>
    <w:rsid w:val="005F3F94"/>
    <w:pPr>
      <w:numPr>
        <w:numId w:val="11"/>
      </w:numPr>
    </w:pPr>
    <w:rPr>
      <w:rFonts w:ascii="Courier New" w:eastAsia="宋体" w:hAnsi="Courier New" w:cs="Times New Roman"/>
      <w:szCs w:val="21"/>
    </w:rPr>
  </w:style>
  <w:style w:type="character" w:customStyle="1" w:styleId="Char7">
    <w:name w:val="正文文本缩进 Char"/>
    <w:basedOn w:val="a3"/>
    <w:link w:val="af3"/>
    <w:qFormat/>
    <w:rsid w:val="005F3F94"/>
    <w:rPr>
      <w:rFonts w:ascii="宋体"/>
      <w:sz w:val="24"/>
    </w:rPr>
  </w:style>
  <w:style w:type="character" w:customStyle="1" w:styleId="apple-style-span">
    <w:name w:val="apple-style-span"/>
    <w:basedOn w:val="a3"/>
    <w:qFormat/>
    <w:rsid w:val="005F3F94"/>
  </w:style>
  <w:style w:type="character" w:customStyle="1" w:styleId="Charf2">
    <w:name w:val="普通(网站) Char"/>
    <w:link w:val="aff4"/>
    <w:qFormat/>
    <w:rsid w:val="005F3F94"/>
    <w:rPr>
      <w:rFonts w:ascii="宋体" w:hAnsi="宋体"/>
      <w:sz w:val="24"/>
      <w:szCs w:val="24"/>
    </w:rPr>
  </w:style>
  <w:style w:type="character" w:customStyle="1" w:styleId="style21">
    <w:name w:val="style21"/>
    <w:basedOn w:val="a3"/>
    <w:qFormat/>
    <w:rsid w:val="005F3F94"/>
    <w:rPr>
      <w:color w:val="000000"/>
      <w:sz w:val="21"/>
      <w:szCs w:val="21"/>
    </w:rPr>
  </w:style>
  <w:style w:type="character" w:customStyle="1" w:styleId="HTMLChar0">
    <w:name w:val="HTML 预设格式 Char"/>
    <w:basedOn w:val="a3"/>
    <w:link w:val="HTML0"/>
    <w:qFormat/>
    <w:rsid w:val="005F3F94"/>
    <w:rPr>
      <w:rFonts w:ascii="黑体" w:eastAsia="黑体" w:hAnsi="Courier New" w:cs="Courier New"/>
    </w:rPr>
  </w:style>
  <w:style w:type="paragraph" w:customStyle="1" w:styleId="Normal1">
    <w:name w:val="Normal1"/>
    <w:qFormat/>
    <w:rsid w:val="005F3F94"/>
    <w:pPr>
      <w:jc w:val="both"/>
    </w:pPr>
    <w:rPr>
      <w:kern w:val="2"/>
      <w:sz w:val="21"/>
      <w:szCs w:val="21"/>
    </w:rPr>
  </w:style>
  <w:style w:type="character" w:customStyle="1" w:styleId="Char8">
    <w:name w:val="纯文本 Char"/>
    <w:basedOn w:val="a3"/>
    <w:link w:val="af6"/>
    <w:qFormat/>
    <w:rsid w:val="005F3F94"/>
    <w:rPr>
      <w:rFonts w:ascii="宋体" w:cs="Courier New"/>
      <w:kern w:val="2"/>
      <w:sz w:val="21"/>
      <w:szCs w:val="21"/>
    </w:rPr>
  </w:style>
  <w:style w:type="character" w:customStyle="1" w:styleId="copied">
    <w:name w:val="copied"/>
    <w:qFormat/>
    <w:rsid w:val="005F3F94"/>
  </w:style>
  <w:style w:type="paragraph" w:customStyle="1" w:styleId="Heading41">
    <w:name w:val="Heading 41"/>
    <w:basedOn w:val="a2"/>
    <w:next w:val="a2"/>
    <w:unhideWhenUsed/>
    <w:qFormat/>
    <w:rsid w:val="005F3F94"/>
    <w:pPr>
      <w:keepNext/>
      <w:keepLines/>
      <w:spacing w:before="280" w:after="290" w:line="376" w:lineRule="auto"/>
      <w:outlineLvl w:val="3"/>
    </w:pPr>
    <w:rPr>
      <w:rFonts w:ascii="Cambria" w:eastAsia="宋体" w:hAnsi="Cambria" w:cs="Times New Roman"/>
      <w:b/>
      <w:bCs/>
      <w:sz w:val="28"/>
      <w:szCs w:val="28"/>
    </w:rPr>
  </w:style>
  <w:style w:type="character" w:customStyle="1" w:styleId="Heading4Char1">
    <w:name w:val="Heading 4 Char1"/>
    <w:basedOn w:val="a3"/>
    <w:uiPriority w:val="9"/>
    <w:semiHidden/>
    <w:qFormat/>
    <w:rsid w:val="005F3F94"/>
    <w:rPr>
      <w:rFonts w:asciiTheme="majorHAnsi" w:eastAsiaTheme="majorEastAsia" w:hAnsiTheme="majorHAnsi" w:cstheme="majorBidi"/>
      <w:b/>
      <w:bCs/>
      <w:kern w:val="2"/>
      <w:sz w:val="28"/>
      <w:szCs w:val="28"/>
    </w:rPr>
  </w:style>
  <w:style w:type="character" w:customStyle="1" w:styleId="Char9">
    <w:name w:val="日期 Char"/>
    <w:basedOn w:val="a3"/>
    <w:link w:val="af7"/>
    <w:qFormat/>
    <w:rsid w:val="005F3F94"/>
    <w:rPr>
      <w:rFonts w:asciiTheme="minorHAnsi" w:eastAsiaTheme="minorEastAsia" w:hAnsiTheme="minorHAnsi" w:cstheme="minorBidi"/>
      <w:kern w:val="2"/>
      <w:sz w:val="21"/>
      <w:szCs w:val="22"/>
    </w:rPr>
  </w:style>
  <w:style w:type="paragraph" w:customStyle="1" w:styleId="TOCHeading1">
    <w:name w:val="TOC Heading1"/>
    <w:basedOn w:val="1"/>
    <w:next w:val="a2"/>
    <w:uiPriority w:val="39"/>
    <w:unhideWhenUsed/>
    <w:qFormat/>
    <w:rsid w:val="005F3F94"/>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lang w:eastAsia="en-US"/>
    </w:rPr>
  </w:style>
  <w:style w:type="character" w:customStyle="1" w:styleId="6Char">
    <w:name w:val="标题 6 Char"/>
    <w:basedOn w:val="a3"/>
    <w:link w:val="6"/>
    <w:semiHidden/>
    <w:qFormat/>
    <w:rsid w:val="005F3F94"/>
    <w:rPr>
      <w:rFonts w:asciiTheme="majorHAnsi" w:eastAsiaTheme="majorEastAsia" w:hAnsiTheme="majorHAnsi" w:cstheme="majorBidi"/>
      <w:b/>
      <w:bCs/>
      <w:kern w:val="2"/>
      <w:sz w:val="24"/>
      <w:szCs w:val="24"/>
    </w:rPr>
  </w:style>
  <w:style w:type="character" w:customStyle="1" w:styleId="7Char">
    <w:name w:val="标题 7 Char"/>
    <w:basedOn w:val="a3"/>
    <w:link w:val="7"/>
    <w:semiHidden/>
    <w:qFormat/>
    <w:rsid w:val="005F3F94"/>
    <w:rPr>
      <w:b/>
      <w:bCs/>
      <w:kern w:val="2"/>
      <w:sz w:val="24"/>
      <w:szCs w:val="24"/>
    </w:rPr>
  </w:style>
  <w:style w:type="character" w:customStyle="1" w:styleId="8Char">
    <w:name w:val="标题 8 Char"/>
    <w:basedOn w:val="a3"/>
    <w:link w:val="8"/>
    <w:semiHidden/>
    <w:qFormat/>
    <w:rsid w:val="005F3F94"/>
    <w:rPr>
      <w:rFonts w:asciiTheme="majorHAnsi" w:eastAsiaTheme="majorEastAsia" w:hAnsiTheme="majorHAnsi" w:cstheme="majorBidi"/>
      <w:kern w:val="2"/>
      <w:sz w:val="24"/>
      <w:szCs w:val="24"/>
    </w:rPr>
  </w:style>
  <w:style w:type="character" w:customStyle="1" w:styleId="9Char">
    <w:name w:val="标题 9 Char"/>
    <w:basedOn w:val="a3"/>
    <w:link w:val="9"/>
    <w:semiHidden/>
    <w:qFormat/>
    <w:rsid w:val="005F3F94"/>
    <w:rPr>
      <w:rFonts w:asciiTheme="majorHAnsi" w:eastAsiaTheme="majorEastAsia" w:hAnsiTheme="majorHAnsi" w:cstheme="majorBidi"/>
      <w:kern w:val="2"/>
      <w:sz w:val="21"/>
      <w:szCs w:val="21"/>
    </w:rPr>
  </w:style>
  <w:style w:type="paragraph" w:customStyle="1" w:styleId="Bibliography1">
    <w:name w:val="Bibliography1"/>
    <w:basedOn w:val="a2"/>
    <w:next w:val="a2"/>
    <w:uiPriority w:val="37"/>
    <w:semiHidden/>
    <w:unhideWhenUsed/>
    <w:qFormat/>
    <w:rsid w:val="005F3F94"/>
    <w:rPr>
      <w:rFonts w:ascii="Times New Roman" w:eastAsia="宋体" w:hAnsi="Times New Roman" w:cs="Times New Roman"/>
      <w:szCs w:val="24"/>
    </w:rPr>
  </w:style>
  <w:style w:type="character" w:customStyle="1" w:styleId="Char6">
    <w:name w:val="正文文本 Char"/>
    <w:basedOn w:val="a3"/>
    <w:link w:val="af2"/>
    <w:qFormat/>
    <w:rsid w:val="005F3F94"/>
    <w:rPr>
      <w:kern w:val="2"/>
      <w:sz w:val="21"/>
      <w:szCs w:val="24"/>
    </w:rPr>
  </w:style>
  <w:style w:type="character" w:customStyle="1" w:styleId="2Char1">
    <w:name w:val="正文文本 2 Char"/>
    <w:basedOn w:val="a3"/>
    <w:link w:val="25"/>
    <w:qFormat/>
    <w:rsid w:val="005F3F94"/>
    <w:rPr>
      <w:kern w:val="2"/>
      <w:sz w:val="21"/>
      <w:szCs w:val="24"/>
    </w:rPr>
  </w:style>
  <w:style w:type="character" w:customStyle="1" w:styleId="3Char0">
    <w:name w:val="正文文本 3 Char"/>
    <w:basedOn w:val="a3"/>
    <w:link w:val="33"/>
    <w:qFormat/>
    <w:rsid w:val="005F3F94"/>
    <w:rPr>
      <w:kern w:val="2"/>
      <w:sz w:val="16"/>
      <w:szCs w:val="16"/>
    </w:rPr>
  </w:style>
  <w:style w:type="character" w:customStyle="1" w:styleId="Charf5">
    <w:name w:val="正文首行缩进 Char"/>
    <w:basedOn w:val="Char6"/>
    <w:link w:val="aff7"/>
    <w:rsid w:val="005F3F94"/>
    <w:rPr>
      <w:kern w:val="2"/>
      <w:sz w:val="21"/>
      <w:szCs w:val="24"/>
    </w:rPr>
  </w:style>
  <w:style w:type="character" w:customStyle="1" w:styleId="2Char2">
    <w:name w:val="正文首行缩进 2 Char"/>
    <w:basedOn w:val="Char7"/>
    <w:link w:val="28"/>
    <w:qFormat/>
    <w:rsid w:val="005F3F94"/>
    <w:rPr>
      <w:rFonts w:ascii="宋体"/>
      <w:kern w:val="2"/>
      <w:sz w:val="21"/>
      <w:szCs w:val="24"/>
    </w:rPr>
  </w:style>
  <w:style w:type="character" w:customStyle="1" w:styleId="2Char0">
    <w:name w:val="正文文本缩进 2 Char"/>
    <w:basedOn w:val="a3"/>
    <w:link w:val="23"/>
    <w:qFormat/>
    <w:rsid w:val="005F3F94"/>
    <w:rPr>
      <w:kern w:val="2"/>
      <w:sz w:val="21"/>
      <w:szCs w:val="24"/>
    </w:rPr>
  </w:style>
  <w:style w:type="character" w:customStyle="1" w:styleId="Char5">
    <w:name w:val="结束语 Char"/>
    <w:basedOn w:val="a3"/>
    <w:link w:val="af1"/>
    <w:qFormat/>
    <w:rsid w:val="005F3F94"/>
    <w:rPr>
      <w:kern w:val="2"/>
      <w:sz w:val="21"/>
      <w:szCs w:val="24"/>
    </w:rPr>
  </w:style>
  <w:style w:type="character" w:customStyle="1" w:styleId="Char3">
    <w:name w:val="批注文字 Char"/>
    <w:basedOn w:val="a3"/>
    <w:link w:val="af"/>
    <w:qFormat/>
    <w:rsid w:val="005F3F94"/>
    <w:rPr>
      <w:kern w:val="2"/>
      <w:sz w:val="21"/>
      <w:szCs w:val="24"/>
    </w:rPr>
  </w:style>
  <w:style w:type="character" w:customStyle="1" w:styleId="Charf4">
    <w:name w:val="批注主题 Char"/>
    <w:basedOn w:val="Char3"/>
    <w:link w:val="aff6"/>
    <w:qFormat/>
    <w:rsid w:val="005F3F94"/>
    <w:rPr>
      <w:b/>
      <w:bCs/>
      <w:kern w:val="2"/>
      <w:sz w:val="21"/>
      <w:szCs w:val="24"/>
    </w:rPr>
  </w:style>
  <w:style w:type="character" w:customStyle="1" w:styleId="Char1">
    <w:name w:val="电子邮件签名 Char"/>
    <w:basedOn w:val="a3"/>
    <w:link w:val="a9"/>
    <w:qFormat/>
    <w:rsid w:val="005F3F94"/>
    <w:rPr>
      <w:kern w:val="2"/>
      <w:sz w:val="21"/>
      <w:szCs w:val="24"/>
    </w:rPr>
  </w:style>
  <w:style w:type="character" w:customStyle="1" w:styleId="Chara">
    <w:name w:val="尾注文本 Char"/>
    <w:basedOn w:val="a3"/>
    <w:link w:val="af8"/>
    <w:qFormat/>
    <w:rsid w:val="005F3F94"/>
    <w:rPr>
      <w:kern w:val="2"/>
      <w:sz w:val="21"/>
      <w:szCs w:val="24"/>
    </w:rPr>
  </w:style>
  <w:style w:type="character" w:customStyle="1" w:styleId="Charf0">
    <w:name w:val="脚注文本 Char"/>
    <w:basedOn w:val="a3"/>
    <w:link w:val="aff1"/>
    <w:qFormat/>
    <w:rsid w:val="005F3F94"/>
    <w:rPr>
      <w:kern w:val="2"/>
      <w:sz w:val="18"/>
      <w:szCs w:val="18"/>
    </w:rPr>
  </w:style>
  <w:style w:type="character" w:customStyle="1" w:styleId="HTMLChar">
    <w:name w:val="HTML 地址 Char"/>
    <w:basedOn w:val="a3"/>
    <w:link w:val="HTML"/>
    <w:qFormat/>
    <w:rsid w:val="005F3F94"/>
    <w:rPr>
      <w:i/>
      <w:iCs/>
      <w:kern w:val="2"/>
      <w:sz w:val="21"/>
      <w:szCs w:val="24"/>
    </w:rPr>
  </w:style>
  <w:style w:type="paragraph" w:styleId="afff">
    <w:name w:val="Intense Quote"/>
    <w:basedOn w:val="a2"/>
    <w:next w:val="a2"/>
    <w:link w:val="Charf6"/>
    <w:uiPriority w:val="30"/>
    <w:qFormat/>
    <w:rsid w:val="005F3F94"/>
    <w:pPr>
      <w:pBdr>
        <w:top w:val="single" w:sz="4" w:space="10" w:color="4F81BD" w:themeColor="accent1"/>
        <w:bottom w:val="single" w:sz="4" w:space="10" w:color="4F81BD" w:themeColor="accent1"/>
      </w:pBdr>
      <w:spacing w:before="360" w:after="360"/>
      <w:ind w:left="864" w:right="864"/>
      <w:jc w:val="center"/>
    </w:pPr>
    <w:rPr>
      <w:rFonts w:ascii="Times New Roman" w:eastAsia="宋体" w:hAnsi="Times New Roman" w:cs="Times New Roman"/>
      <w:i/>
      <w:iCs/>
      <w:color w:val="4F81BD" w:themeColor="accent1"/>
      <w:szCs w:val="24"/>
    </w:rPr>
  </w:style>
  <w:style w:type="character" w:customStyle="1" w:styleId="Charf6">
    <w:name w:val="明显引用 Char"/>
    <w:basedOn w:val="a3"/>
    <w:link w:val="afff"/>
    <w:uiPriority w:val="30"/>
    <w:qFormat/>
    <w:rsid w:val="005F3F94"/>
    <w:rPr>
      <w:i/>
      <w:iCs/>
      <w:color w:val="4F81BD" w:themeColor="accent1"/>
      <w:kern w:val="2"/>
      <w:sz w:val="21"/>
      <w:szCs w:val="24"/>
    </w:rPr>
  </w:style>
  <w:style w:type="character" w:customStyle="1" w:styleId="Char">
    <w:name w:val="宏文本 Char"/>
    <w:basedOn w:val="a3"/>
    <w:link w:val="a6"/>
    <w:qFormat/>
    <w:rsid w:val="005F3F94"/>
    <w:rPr>
      <w:rFonts w:ascii="Courier New" w:hAnsi="Courier New" w:cs="Courier New"/>
      <w:kern w:val="2"/>
      <w:sz w:val="24"/>
      <w:szCs w:val="24"/>
    </w:rPr>
  </w:style>
  <w:style w:type="character" w:customStyle="1" w:styleId="Charf1">
    <w:name w:val="信息标题 Char"/>
    <w:basedOn w:val="a3"/>
    <w:link w:val="aff3"/>
    <w:qFormat/>
    <w:rsid w:val="005F3F94"/>
    <w:rPr>
      <w:rFonts w:asciiTheme="majorHAnsi" w:eastAsiaTheme="majorEastAsia" w:hAnsiTheme="majorHAnsi" w:cstheme="majorBidi"/>
      <w:kern w:val="2"/>
      <w:sz w:val="24"/>
      <w:szCs w:val="24"/>
      <w:shd w:val="pct20" w:color="auto" w:fill="auto"/>
    </w:rPr>
  </w:style>
  <w:style w:type="paragraph" w:styleId="afff0">
    <w:name w:val="No Spacing"/>
    <w:uiPriority w:val="1"/>
    <w:qFormat/>
    <w:rsid w:val="005F3F94"/>
    <w:pPr>
      <w:widowControl w:val="0"/>
      <w:jc w:val="both"/>
    </w:pPr>
    <w:rPr>
      <w:kern w:val="2"/>
      <w:sz w:val="21"/>
      <w:szCs w:val="24"/>
    </w:rPr>
  </w:style>
  <w:style w:type="character" w:customStyle="1" w:styleId="Char0">
    <w:name w:val="注释标题 Char"/>
    <w:basedOn w:val="a3"/>
    <w:link w:val="a8"/>
    <w:qFormat/>
    <w:rsid w:val="005F3F94"/>
    <w:rPr>
      <w:kern w:val="2"/>
      <w:sz w:val="21"/>
      <w:szCs w:val="24"/>
    </w:rPr>
  </w:style>
  <w:style w:type="paragraph" w:styleId="afff1">
    <w:name w:val="Quote"/>
    <w:basedOn w:val="a2"/>
    <w:next w:val="a2"/>
    <w:link w:val="Charf7"/>
    <w:uiPriority w:val="29"/>
    <w:qFormat/>
    <w:rsid w:val="005F3F94"/>
    <w:pPr>
      <w:spacing w:before="200" w:after="160"/>
      <w:ind w:left="864" w:right="864"/>
      <w:jc w:val="center"/>
    </w:pPr>
    <w:rPr>
      <w:rFonts w:ascii="Times New Roman" w:eastAsia="宋体" w:hAnsi="Times New Roman" w:cs="Times New Roman"/>
      <w:i/>
      <w:iCs/>
      <w:color w:val="404040" w:themeColor="text1" w:themeTint="BF"/>
      <w:szCs w:val="24"/>
    </w:rPr>
  </w:style>
  <w:style w:type="character" w:customStyle="1" w:styleId="Charf7">
    <w:name w:val="引用 Char"/>
    <w:basedOn w:val="a3"/>
    <w:link w:val="afff1"/>
    <w:uiPriority w:val="29"/>
    <w:qFormat/>
    <w:rsid w:val="005F3F94"/>
    <w:rPr>
      <w:i/>
      <w:iCs/>
      <w:color w:val="404040" w:themeColor="text1" w:themeTint="BF"/>
      <w:kern w:val="2"/>
      <w:sz w:val="21"/>
      <w:szCs w:val="24"/>
    </w:rPr>
  </w:style>
  <w:style w:type="character" w:customStyle="1" w:styleId="Char4">
    <w:name w:val="称呼 Char"/>
    <w:basedOn w:val="a3"/>
    <w:link w:val="af0"/>
    <w:qFormat/>
    <w:rsid w:val="005F3F94"/>
    <w:rPr>
      <w:kern w:val="2"/>
      <w:sz w:val="21"/>
      <w:szCs w:val="24"/>
    </w:rPr>
  </w:style>
  <w:style w:type="character" w:customStyle="1" w:styleId="Chare">
    <w:name w:val="签名 Char"/>
    <w:basedOn w:val="a3"/>
    <w:link w:val="afd"/>
    <w:qFormat/>
    <w:rsid w:val="005F3F94"/>
    <w:rPr>
      <w:kern w:val="2"/>
      <w:sz w:val="21"/>
      <w:szCs w:val="24"/>
    </w:rPr>
  </w:style>
  <w:style w:type="character" w:customStyle="1" w:styleId="Charf">
    <w:name w:val="副标题 Char"/>
    <w:basedOn w:val="a3"/>
    <w:link w:val="aff"/>
    <w:qFormat/>
    <w:rsid w:val="005F3F94"/>
    <w:rPr>
      <w:rFonts w:asciiTheme="majorHAnsi" w:hAnsiTheme="majorHAnsi" w:cstheme="majorBidi"/>
      <w:b/>
      <w:bCs/>
      <w:kern w:val="28"/>
      <w:sz w:val="32"/>
      <w:szCs w:val="32"/>
    </w:rPr>
  </w:style>
  <w:style w:type="character" w:customStyle="1" w:styleId="Charf3">
    <w:name w:val="标题 Char"/>
    <w:basedOn w:val="a3"/>
    <w:link w:val="aff5"/>
    <w:qFormat/>
    <w:rsid w:val="005F3F94"/>
    <w:rPr>
      <w:rFonts w:asciiTheme="majorHAnsi" w:hAnsiTheme="majorHAnsi" w:cstheme="majorBidi"/>
      <w:b/>
      <w:bCs/>
      <w:kern w:val="2"/>
      <w:sz w:val="32"/>
      <w:szCs w:val="32"/>
    </w:rPr>
  </w:style>
  <w:style w:type="paragraph" w:customStyle="1" w:styleId="Default">
    <w:name w:val="Default"/>
    <w:qFormat/>
    <w:rsid w:val="005F3F94"/>
    <w:pPr>
      <w:widowControl w:val="0"/>
      <w:autoSpaceDE w:val="0"/>
      <w:autoSpaceDN w:val="0"/>
      <w:adjustRightInd w:val="0"/>
    </w:pPr>
    <w:rPr>
      <w:rFonts w:ascii="宋体" w:cs="宋体"/>
      <w:color w:val="000000"/>
      <w:sz w:val="24"/>
      <w:szCs w:val="24"/>
    </w:rPr>
  </w:style>
  <w:style w:type="character" w:styleId="afff2">
    <w:name w:val="Placeholder Text"/>
    <w:basedOn w:val="a3"/>
    <w:uiPriority w:val="99"/>
    <w:qFormat/>
    <w:rsid w:val="005F3F94"/>
    <w:rPr>
      <w:color w:val="808080"/>
    </w:rPr>
  </w:style>
  <w:style w:type="character" w:customStyle="1" w:styleId="high-light-bg">
    <w:name w:val="high-light-bg"/>
    <w:basedOn w:val="a3"/>
    <w:qFormat/>
    <w:rsid w:val="005F3F94"/>
  </w:style>
  <w:style w:type="character" w:customStyle="1" w:styleId="13">
    <w:name w:val="未处理的提及1"/>
    <w:basedOn w:val="a3"/>
    <w:uiPriority w:val="99"/>
    <w:semiHidden/>
    <w:unhideWhenUsed/>
    <w:qFormat/>
    <w:rsid w:val="005F3F94"/>
    <w:rPr>
      <w:color w:val="605E5C"/>
      <w:shd w:val="clear" w:color="auto" w:fill="E1DFDD"/>
    </w:rPr>
  </w:style>
  <w:style w:type="character" w:customStyle="1" w:styleId="FooterChar1">
    <w:name w:val="Footer Char1"/>
    <w:qFormat/>
    <w:rsid w:val="005F3F94"/>
    <w:rPr>
      <w:kern w:val="2"/>
      <w:sz w:val="18"/>
      <w:szCs w:val="18"/>
    </w:rPr>
  </w:style>
  <w:style w:type="paragraph" w:customStyle="1" w:styleId="TOC1">
    <w:name w:val="TOC 标题1"/>
    <w:basedOn w:val="1"/>
    <w:next w:val="a2"/>
    <w:uiPriority w:val="39"/>
    <w:unhideWhenUsed/>
    <w:qFormat/>
    <w:rsid w:val="005F3F94"/>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lang w:eastAsia="en-US"/>
    </w:rPr>
  </w:style>
  <w:style w:type="paragraph" w:customStyle="1" w:styleId="14">
    <w:name w:val="书目1"/>
    <w:basedOn w:val="a2"/>
    <w:next w:val="a2"/>
    <w:uiPriority w:val="37"/>
    <w:unhideWhenUsed/>
    <w:qFormat/>
    <w:rsid w:val="005F3F94"/>
    <w:rPr>
      <w:rFonts w:ascii="Times New Roman" w:eastAsia="宋体" w:hAnsi="Times New Roman" w:cs="Times New Roman"/>
      <w:szCs w:val="24"/>
    </w:rPr>
  </w:style>
  <w:style w:type="paragraph" w:customStyle="1" w:styleId="15">
    <w:name w:val="列表段落1"/>
    <w:basedOn w:val="a2"/>
    <w:uiPriority w:val="99"/>
    <w:qFormat/>
    <w:rsid w:val="005F3F94"/>
    <w:pPr>
      <w:ind w:firstLineChars="200" w:firstLine="420"/>
    </w:pPr>
    <w:rPr>
      <w:rFonts w:ascii="Calibri" w:eastAsia="宋体" w:hAnsi="Calibri" w:cs="黑体"/>
    </w:rPr>
  </w:style>
  <w:style w:type="paragraph" w:customStyle="1" w:styleId="16">
    <w:name w:val="明显引用1"/>
    <w:basedOn w:val="a2"/>
    <w:next w:val="a2"/>
    <w:uiPriority w:val="30"/>
    <w:qFormat/>
    <w:rsid w:val="005F3F94"/>
    <w:pPr>
      <w:pBdr>
        <w:top w:val="single" w:sz="4" w:space="10" w:color="4F81BD"/>
        <w:bottom w:val="single" w:sz="4" w:space="10" w:color="4F81BD"/>
      </w:pBdr>
      <w:spacing w:before="360" w:after="360"/>
      <w:ind w:left="864" w:right="864"/>
      <w:jc w:val="center"/>
    </w:pPr>
    <w:rPr>
      <w:rFonts w:ascii="Times New Roman" w:eastAsia="宋体" w:hAnsi="Times New Roman" w:cs="Times New Roman"/>
      <w:i/>
      <w:iCs/>
      <w:color w:val="4F81BD"/>
      <w:szCs w:val="24"/>
    </w:rPr>
  </w:style>
  <w:style w:type="paragraph" w:customStyle="1" w:styleId="17">
    <w:name w:val="无间隔1"/>
    <w:uiPriority w:val="1"/>
    <w:qFormat/>
    <w:rsid w:val="005F3F94"/>
    <w:pPr>
      <w:widowControl w:val="0"/>
      <w:jc w:val="both"/>
    </w:pPr>
    <w:rPr>
      <w:kern w:val="2"/>
      <w:sz w:val="21"/>
      <w:szCs w:val="24"/>
    </w:rPr>
  </w:style>
  <w:style w:type="paragraph" w:customStyle="1" w:styleId="18">
    <w:name w:val="引用1"/>
    <w:basedOn w:val="a2"/>
    <w:next w:val="a2"/>
    <w:uiPriority w:val="29"/>
    <w:qFormat/>
    <w:rsid w:val="005F3F94"/>
    <w:pPr>
      <w:spacing w:before="200" w:after="160"/>
      <w:ind w:left="864" w:right="864"/>
      <w:jc w:val="center"/>
    </w:pPr>
    <w:rPr>
      <w:rFonts w:ascii="Times New Roman" w:eastAsia="宋体" w:hAnsi="Times New Roman" w:cs="Times New Roman"/>
      <w:i/>
      <w:iCs/>
      <w:color w:val="3F3F3F"/>
      <w:szCs w:val="24"/>
    </w:rPr>
  </w:style>
  <w:style w:type="character" w:customStyle="1" w:styleId="19">
    <w:name w:val="占位符文本1"/>
    <w:uiPriority w:val="99"/>
    <w:qFormat/>
    <w:rsid w:val="005F3F94"/>
    <w:rPr>
      <w:color w:val="808080"/>
    </w:rPr>
  </w:style>
  <w:style w:type="character" w:customStyle="1" w:styleId="gt-card-ttl-txt">
    <w:name w:val="gt-card-ttl-txt"/>
    <w:basedOn w:val="a3"/>
    <w:qFormat/>
    <w:rsid w:val="005F3F94"/>
  </w:style>
  <w:style w:type="paragraph" w:customStyle="1" w:styleId="ordinary-output">
    <w:name w:val="ordinary-output"/>
    <w:basedOn w:val="a2"/>
    <w:rsid w:val="005F3F94"/>
    <w:pPr>
      <w:widowControl/>
      <w:spacing w:before="100" w:beforeAutospacing="1" w:after="100" w:afterAutospacing="1"/>
      <w:jc w:val="left"/>
    </w:pPr>
    <w:rPr>
      <w:rFonts w:ascii="宋体" w:eastAsia="宋体" w:hAnsi="宋体" w:cs="宋体"/>
      <w:kern w:val="0"/>
      <w:sz w:val="24"/>
      <w:szCs w:val="24"/>
    </w:rPr>
  </w:style>
  <w:style w:type="character" w:customStyle="1" w:styleId="author">
    <w:name w:val="author"/>
    <w:basedOn w:val="a3"/>
    <w:qFormat/>
    <w:rsid w:val="005F3F94"/>
  </w:style>
  <w:style w:type="paragraph" w:customStyle="1" w:styleId="afff3">
    <w:name w:val="正文内容"/>
    <w:link w:val="Charf8"/>
    <w:uiPriority w:val="99"/>
    <w:qFormat/>
    <w:rsid w:val="005F3F94"/>
    <w:pPr>
      <w:spacing w:line="360" w:lineRule="auto"/>
      <w:ind w:firstLine="198"/>
    </w:pPr>
    <w:rPr>
      <w:kern w:val="2"/>
      <w:sz w:val="24"/>
      <w:szCs w:val="24"/>
    </w:rPr>
  </w:style>
  <w:style w:type="character" w:customStyle="1" w:styleId="Charf8">
    <w:name w:val="正文内容 Char"/>
    <w:link w:val="afff3"/>
    <w:uiPriority w:val="99"/>
    <w:qFormat/>
    <w:locked/>
    <w:rsid w:val="005F3F94"/>
    <w:rPr>
      <w:kern w:val="2"/>
      <w:sz w:val="24"/>
      <w:szCs w:val="24"/>
    </w:rPr>
  </w:style>
  <w:style w:type="paragraph" w:customStyle="1" w:styleId="afff4">
    <w:name w:val="事项"/>
    <w:basedOn w:val="aa"/>
    <w:qFormat/>
    <w:rsid w:val="005F3F94"/>
    <w:pPr>
      <w:spacing w:line="240" w:lineRule="exact"/>
      <w:ind w:firstLineChars="125" w:firstLine="225"/>
    </w:pPr>
    <w:rPr>
      <w:kern w:val="0"/>
      <w:sz w:val="18"/>
      <w:szCs w:val="4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7"/>
    <customShpInfo spid="_x0000_s1028"/>
    <customShpInfo spid="_x0000_s1029"/>
    <customShpInfo spid="_x0000_s1030"/>
    <customShpInfo spid="_x0000_s1026"/>
    <customShpInfo spid="_x0000_s1031"/>
    <customShpInfo spid="_x0000_s1080"/>
    <customShpInfo spid="_x0000_s1081"/>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53"/>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4"/>
    <customShpInfo spid="_x0000_s1145"/>
    <customShpInfo spid="_x0000_s1146"/>
    <customShpInfo spid="_x0000_s1147"/>
    <customShpInfo spid="_x0000_s1148"/>
    <customShpInfo spid="_x0000_s1149"/>
    <customShpInfo spid="_x0000_s1150"/>
    <customShpInfo spid="_x0000_s1151"/>
    <customShpInfo spid="_x0000_s1152"/>
    <customShpInfo spid="_x0000_s1082"/>
    <customShpInfo spid="_x0000_s1173"/>
    <customShpInfo spid="_x0000_s1175"/>
    <customShpInfo spid="_x0000_s1176"/>
    <customShpInfo spid="_x0000_s1174"/>
    <customShpInfo spid="_x0000_s1177"/>
    <customShpInfo spid="_x0000_s1179"/>
    <customShpInfo spid="_x0000_s1180"/>
    <customShpInfo spid="_x0000_s1181"/>
    <customShpInfo spid="_x0000_s1178"/>
    <customShpInfo spid="_x0000_s1182"/>
    <customShpInfo spid="_x0000_s1183"/>
    <customShpInfo spid="_x0000_s1187"/>
    <customShpInfo spid="_x0000_s1188"/>
    <customShpInfo spid="_x0000_s1189"/>
    <customShpInfo spid="_x0000_s1190"/>
    <customShpInfo spid="_x0000_s1191"/>
  </customShpExts>
</s:customData>
</file>

<file path=customXml/itemProps1.xml><?xml version="1.0" encoding="utf-8"?>
<ds:datastoreItem xmlns:ds="http://schemas.openxmlformats.org/officeDocument/2006/customXml" ds:itemID="{A2647D4C-7A74-459D-994D-693D8BDD0BC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65</Pages>
  <Words>5135</Words>
  <Characters>29273</Characters>
  <Application>Microsoft Office Word</Application>
  <DocSecurity>0</DocSecurity>
  <Lines>243</Lines>
  <Paragraphs>68</Paragraphs>
  <ScaleCrop>false</ScaleCrop>
  <Company>Microsoft</Company>
  <LinksUpToDate>false</LinksUpToDate>
  <CharactersWithSpaces>34340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cz</dc:creator>
  <cp:lastModifiedBy>Bill Gates</cp:lastModifiedBy>
  <cp:revision>51</cp:revision>
  <dcterms:created xsi:type="dcterms:W3CDTF">2021-09-06T13:41:00Z</dcterms:created>
  <dcterms:modified xsi:type="dcterms:W3CDTF">2025-10-21T05:01:00Z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2052-11.1.0.11045</vt:lpwstr>
  </property>
  <property fmtid="{D5CDD505-2E9C-101B-9397-08002B2CF9AE}" pid="4" name="ICV">
    <vt:lpwstr>CC2547082574432DB5342C02864DA545</vt:lpwstr>
  </property>
</Properties>
</file>